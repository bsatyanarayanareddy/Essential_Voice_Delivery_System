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5D0206" w14:textId="579E7577" w:rsidR="00E616FB" w:rsidRPr="00D84A02" w:rsidRDefault="004C56AC" w:rsidP="009C2D17">
      <w:pPr>
        <w:ind w:left="2160" w:firstLine="720"/>
        <w:rPr>
          <w:rFonts w:ascii="Times New Roman" w:hAnsi="Times New Roman" w:cs="Times New Roman"/>
        </w:rPr>
      </w:pPr>
      <w:r w:rsidRPr="00D84A02">
        <w:rPr>
          <w:rFonts w:ascii="Times New Roman" w:hAnsi="Times New Roman" w:cs="Times New Roman"/>
          <w:b/>
          <w:bCs/>
          <w:sz w:val="32"/>
          <w:szCs w:val="32"/>
        </w:rPr>
        <w:t>1. INTRODUCTION</w:t>
      </w:r>
    </w:p>
    <w:p w14:paraId="66236F9A" w14:textId="77777777" w:rsidR="00E616FB" w:rsidRPr="00D84A02" w:rsidRDefault="004C56AC">
      <w:pPr>
        <w:rPr>
          <w:rFonts w:ascii="Times New Roman" w:hAnsi="Times New Roman" w:cs="Times New Roman"/>
          <w:b/>
          <w:bCs/>
          <w:sz w:val="28"/>
          <w:szCs w:val="28"/>
          <w:lang w:val="en-IN"/>
        </w:rPr>
      </w:pPr>
      <w:r w:rsidRPr="00D84A02">
        <w:rPr>
          <w:rFonts w:ascii="Times New Roman" w:hAnsi="Times New Roman" w:cs="Times New Roman"/>
          <w:b/>
          <w:bCs/>
          <w:sz w:val="28"/>
          <w:szCs w:val="28"/>
        </w:rPr>
        <w:br/>
      </w:r>
      <w:r w:rsidRPr="00D84A02">
        <w:rPr>
          <w:rFonts w:ascii="Times New Roman" w:hAnsi="Times New Roman" w:cs="Times New Roman"/>
          <w:b/>
          <w:bCs/>
          <w:sz w:val="28"/>
          <w:szCs w:val="28"/>
          <w:lang w:val="en-IN"/>
        </w:rPr>
        <w:t>1.1 MOTIVATION</w:t>
      </w:r>
    </w:p>
    <w:p w14:paraId="7B448CFF" w14:textId="53FDBF7D" w:rsidR="00E616FB" w:rsidRPr="00D84A02" w:rsidRDefault="004C56AC" w:rsidP="00F90F42">
      <w:pPr>
        <w:spacing w:line="360" w:lineRule="auto"/>
        <w:jc w:val="both"/>
        <w:rPr>
          <w:rFonts w:ascii="Times New Roman" w:hAnsi="Times New Roman" w:cs="Times New Roman"/>
          <w:sz w:val="24"/>
          <w:szCs w:val="24"/>
        </w:rPr>
      </w:pPr>
      <w:r w:rsidRPr="00D84A02">
        <w:rPr>
          <w:rFonts w:ascii="Times New Roman" w:hAnsi="Times New Roman" w:cs="Times New Roman"/>
          <w:sz w:val="24"/>
          <w:szCs w:val="24"/>
        </w:rPr>
        <w:t>Many individuals, especially in rural and underserved areas, are unable to read or write, even though they can communicate verbally. Most ration and essential goods ordering systems rely on written forms or mobile apps, making it difficult for unlettered people to access services independently.</w:t>
      </w:r>
      <w:r w:rsidRPr="00D84A02">
        <w:rPr>
          <w:rFonts w:ascii="Times New Roman" w:hAnsi="Times New Roman" w:cs="Times New Roman"/>
          <w:sz w:val="24"/>
          <w:szCs w:val="24"/>
        </w:rPr>
        <w:br/>
        <w:t>Depending on others for placing basic orders can lead to inconvenience, delays, and even misuse. So, it is necessary to integrate voice technology with public service delivery. With the help of speech-to-text technology and Natural Language Processing (NLP), we can develop a system that understands voice commands and places orders accurately.</w:t>
      </w:r>
      <w:r w:rsidRPr="00D84A02">
        <w:rPr>
          <w:rFonts w:ascii="Times New Roman" w:hAnsi="Times New Roman" w:cs="Times New Roman"/>
          <w:sz w:val="24"/>
          <w:szCs w:val="24"/>
        </w:rPr>
        <w:br/>
        <w:t xml:space="preserve">The model will help the users to </w:t>
      </w:r>
      <w:proofErr w:type="gramStart"/>
      <w:r w:rsidRPr="00D84A02">
        <w:rPr>
          <w:rFonts w:ascii="Times New Roman" w:hAnsi="Times New Roman" w:cs="Times New Roman"/>
          <w:sz w:val="24"/>
          <w:szCs w:val="24"/>
        </w:rPr>
        <w:t>speak</w:t>
      </w:r>
      <w:proofErr w:type="gramEnd"/>
      <w:r w:rsidRPr="00D84A02">
        <w:rPr>
          <w:rFonts w:ascii="Times New Roman" w:hAnsi="Times New Roman" w:cs="Times New Roman"/>
          <w:sz w:val="24"/>
          <w:szCs w:val="24"/>
        </w:rPr>
        <w:t xml:space="preserve"> their needs naturally, confirm the order, and receive their essentials hassle-free, without the need for reading or writing.</w:t>
      </w:r>
    </w:p>
    <w:p w14:paraId="0FE1F9AB" w14:textId="77777777" w:rsidR="00E616FB" w:rsidRPr="00D84A02" w:rsidRDefault="004C56AC">
      <w:pPr>
        <w:spacing w:after="120"/>
        <w:rPr>
          <w:rFonts w:ascii="Times New Roman" w:hAnsi="Times New Roman" w:cs="Times New Roman"/>
          <w:b/>
          <w:bCs/>
          <w:sz w:val="28"/>
          <w:szCs w:val="28"/>
        </w:rPr>
      </w:pPr>
      <w:r w:rsidRPr="00D84A02">
        <w:rPr>
          <w:rFonts w:ascii="Times New Roman" w:hAnsi="Times New Roman" w:cs="Times New Roman"/>
          <w:b/>
          <w:bCs/>
          <w:sz w:val="28"/>
          <w:szCs w:val="28"/>
        </w:rPr>
        <w:t>1.2 PROBLEM STATEMENT</w:t>
      </w:r>
    </w:p>
    <w:p w14:paraId="6B33BF4E" w14:textId="77777777" w:rsidR="00E616FB" w:rsidRPr="00D84A02" w:rsidRDefault="004C56AC" w:rsidP="00F90F42">
      <w:pPr>
        <w:spacing w:line="360" w:lineRule="auto"/>
        <w:jc w:val="both"/>
        <w:rPr>
          <w:rFonts w:ascii="Times New Roman" w:hAnsi="Times New Roman" w:cs="Times New Roman"/>
          <w:sz w:val="24"/>
          <w:szCs w:val="24"/>
        </w:rPr>
      </w:pPr>
      <w:r w:rsidRPr="00D84A02">
        <w:rPr>
          <w:rFonts w:ascii="Times New Roman" w:hAnsi="Times New Roman" w:cs="Times New Roman"/>
          <w:sz w:val="24"/>
          <w:szCs w:val="24"/>
        </w:rPr>
        <w:t>In many low-literacy and rural communities, accessing essential goods like ration items is a major challenge due to inability to read or write. Traditional ration ordering systems rely heavily on written forms or mobile apps, which are not user-friendly for unlettered individuals. This often leads to dependency on others, errors, or missed deliveries. The proposed system solves this by using voice technology and speech-to-text processing to let users place orders through simple phone calls in their own language.</w:t>
      </w:r>
    </w:p>
    <w:p w14:paraId="3B3EF74A" w14:textId="77777777" w:rsidR="00E616FB" w:rsidRPr="00D84A02" w:rsidRDefault="004C56AC" w:rsidP="00F90F42">
      <w:pPr>
        <w:spacing w:line="360" w:lineRule="auto"/>
        <w:jc w:val="both"/>
        <w:rPr>
          <w:rFonts w:ascii="Times New Roman" w:hAnsi="Times New Roman" w:cs="Times New Roman"/>
          <w:sz w:val="24"/>
          <w:szCs w:val="24"/>
        </w:rPr>
      </w:pPr>
      <w:r w:rsidRPr="00D84A02">
        <w:rPr>
          <w:rFonts w:ascii="Times New Roman" w:hAnsi="Times New Roman" w:cs="Times New Roman"/>
          <w:sz w:val="24"/>
          <w:szCs w:val="24"/>
        </w:rPr>
        <w:t>Additionally, language remains a major barrier in accessing government services. Most systems operate in English or a few regional languages, making it hard for users from diverse linguistic backgrounds. To overcome this, the system supports multilingual voice input and confirmation in the user’s mother tongue, ensuring that the process is inclusive, clear, and accessible for everyone—regardless of literacy level.</w:t>
      </w:r>
    </w:p>
    <w:p w14:paraId="79A1B7B5" w14:textId="77777777" w:rsidR="00E616FB" w:rsidRPr="00D84A02" w:rsidRDefault="00E616FB" w:rsidP="00F90F42">
      <w:pPr>
        <w:spacing w:line="360" w:lineRule="auto"/>
        <w:jc w:val="both"/>
        <w:rPr>
          <w:rFonts w:ascii="Times New Roman" w:hAnsi="Times New Roman" w:cs="Times New Roman"/>
          <w:sz w:val="24"/>
          <w:szCs w:val="24"/>
        </w:rPr>
        <w:sectPr w:rsidR="00E616FB" w:rsidRPr="00D84A02">
          <w:headerReference w:type="default" r:id="rId9"/>
          <w:footerReference w:type="default" r:id="rId10"/>
          <w:pgSz w:w="12240" w:h="15840"/>
          <w:pgMar w:top="1440" w:right="1800" w:bottom="1440" w:left="1800" w:header="720" w:footer="720" w:gutter="0"/>
          <w:cols w:space="720"/>
          <w:docGrid w:linePitch="360"/>
        </w:sectPr>
      </w:pPr>
    </w:p>
    <w:p w14:paraId="4C119530" w14:textId="77777777" w:rsidR="00E616FB" w:rsidRPr="00D84A02" w:rsidRDefault="004C56AC" w:rsidP="00F90F42">
      <w:pPr>
        <w:spacing w:line="360" w:lineRule="auto"/>
        <w:jc w:val="both"/>
        <w:rPr>
          <w:rFonts w:ascii="Times New Roman" w:hAnsi="Times New Roman" w:cs="Times New Roman"/>
          <w:b/>
          <w:bCs/>
          <w:sz w:val="28"/>
          <w:szCs w:val="28"/>
        </w:rPr>
      </w:pPr>
      <w:r w:rsidRPr="00D84A02">
        <w:rPr>
          <w:rFonts w:ascii="Times New Roman" w:hAnsi="Times New Roman" w:cs="Times New Roman"/>
          <w:b/>
          <w:bCs/>
          <w:sz w:val="28"/>
          <w:szCs w:val="28"/>
        </w:rPr>
        <w:lastRenderedPageBreak/>
        <w:t>1.3 EXISTING SYSTEM</w:t>
      </w:r>
    </w:p>
    <w:p w14:paraId="599524C8" w14:textId="77777777" w:rsidR="00E616FB" w:rsidRPr="00D84A02" w:rsidRDefault="004C56AC" w:rsidP="00F90F42">
      <w:pPr>
        <w:pStyle w:val="NormalWeb"/>
        <w:spacing w:line="360" w:lineRule="auto"/>
        <w:jc w:val="both"/>
        <w:rPr>
          <w:rFonts w:ascii="Times New Roman" w:hAnsi="Times New Roman"/>
        </w:rPr>
      </w:pPr>
      <w:r w:rsidRPr="00D84A02">
        <w:rPr>
          <w:rFonts w:ascii="Times New Roman" w:hAnsi="Times New Roman"/>
        </w:rPr>
        <w:t xml:space="preserve">Various technologies have been developed to support voice interaction and accessibility for low-literate or illiterate users, particularly in rural settings. </w:t>
      </w:r>
      <w:r w:rsidRPr="00D84A02">
        <w:rPr>
          <w:rStyle w:val="Strong"/>
          <w:rFonts w:ascii="Times New Roman" w:hAnsi="Times New Roman"/>
        </w:rPr>
        <w:t>Speech-to-text systems</w:t>
      </w:r>
      <w:r w:rsidRPr="00D84A02">
        <w:rPr>
          <w:rFonts w:ascii="Times New Roman" w:hAnsi="Times New Roman"/>
        </w:rPr>
        <w:t xml:space="preserve"> utilize natural language processing (NLP) and automatic speech recognition (ASR) engines to convert spoken language into text in real-time (Bano et al., 2020). While they support multiple languages, their accuracy drops in noisy environments, they often require internet access, and they are not specifically designed for ordering essential goods like ration items.</w:t>
      </w:r>
    </w:p>
    <w:p w14:paraId="49B0FE66" w14:textId="77777777" w:rsidR="00E616FB" w:rsidRPr="00D84A02" w:rsidRDefault="004C56AC" w:rsidP="00F90F42">
      <w:pPr>
        <w:pStyle w:val="NormalWeb"/>
        <w:spacing w:line="360" w:lineRule="auto"/>
        <w:jc w:val="both"/>
        <w:rPr>
          <w:rFonts w:ascii="Times New Roman" w:hAnsi="Times New Roman"/>
        </w:rPr>
      </w:pPr>
      <w:r w:rsidRPr="00D84A02">
        <w:rPr>
          <w:rStyle w:val="Strong"/>
          <w:rFonts w:ascii="Times New Roman" w:hAnsi="Times New Roman"/>
        </w:rPr>
        <w:t>Voice user interfaces (VUIs)</w:t>
      </w:r>
      <w:r w:rsidRPr="00D84A02">
        <w:rPr>
          <w:rFonts w:ascii="Times New Roman" w:hAnsi="Times New Roman"/>
        </w:rPr>
        <w:t xml:space="preserve"> enable illiterate users to interact with systems using voice commands and basic keypad inputs (</w:t>
      </w:r>
      <w:proofErr w:type="spellStart"/>
      <w:r w:rsidRPr="00D84A02">
        <w:rPr>
          <w:rFonts w:ascii="Times New Roman" w:hAnsi="Times New Roman"/>
        </w:rPr>
        <w:t>Restyandito</w:t>
      </w:r>
      <w:proofErr w:type="spellEnd"/>
      <w:r w:rsidRPr="00D84A02">
        <w:rPr>
          <w:rFonts w:ascii="Times New Roman" w:hAnsi="Times New Roman"/>
        </w:rPr>
        <w:t xml:space="preserve"> &amp; Chan, 2014). These systems are mostly seen in academic or experimental setups and typically lack advanced NLP features, making them unable to process complex requests or provide confirmation and feedback to users.</w:t>
      </w:r>
    </w:p>
    <w:p w14:paraId="261C5E8E" w14:textId="77777777" w:rsidR="00E616FB" w:rsidRPr="00D84A02" w:rsidRDefault="004C56AC" w:rsidP="00F90F42">
      <w:pPr>
        <w:pStyle w:val="NormalWeb"/>
        <w:spacing w:line="360" w:lineRule="auto"/>
        <w:jc w:val="both"/>
        <w:rPr>
          <w:rFonts w:ascii="Times New Roman" w:hAnsi="Times New Roman"/>
        </w:rPr>
      </w:pPr>
      <w:r w:rsidRPr="00D84A02">
        <w:rPr>
          <w:rStyle w:val="Strong"/>
          <w:rFonts w:ascii="Times New Roman" w:hAnsi="Times New Roman"/>
        </w:rPr>
        <w:t>Mobile interfaces for low-literacy users</w:t>
      </w:r>
      <w:r w:rsidRPr="00D84A02">
        <w:rPr>
          <w:rFonts w:ascii="Times New Roman" w:hAnsi="Times New Roman"/>
        </w:rPr>
        <w:t xml:space="preserve"> focus on intuitive, icon-based or voice-assisted designs that simplify interactions for novice users (Medhi et al., 2011). While user-friendly, these interfaces still require basic interaction skills like tapping icons and are often not connected to backend systems, limiting their ability to complete tasks like order placement and tracking.</w:t>
      </w:r>
    </w:p>
    <w:p w14:paraId="29643CB6" w14:textId="77777777" w:rsidR="00E616FB" w:rsidRPr="00D84A02" w:rsidRDefault="004C56AC" w:rsidP="00F90F42">
      <w:pPr>
        <w:pStyle w:val="NormalWeb"/>
        <w:spacing w:line="360" w:lineRule="auto"/>
        <w:jc w:val="both"/>
        <w:rPr>
          <w:rFonts w:ascii="Times New Roman" w:hAnsi="Times New Roman"/>
        </w:rPr>
      </w:pPr>
      <w:r w:rsidRPr="00D84A02">
        <w:rPr>
          <w:rStyle w:val="Strong"/>
          <w:rFonts w:ascii="Times New Roman" w:hAnsi="Times New Roman"/>
        </w:rPr>
        <w:t>Multilingual speech recognition systems</w:t>
      </w:r>
      <w:r w:rsidRPr="00D84A02">
        <w:rPr>
          <w:rFonts w:ascii="Times New Roman" w:hAnsi="Times New Roman"/>
        </w:rPr>
        <w:t xml:space="preserve"> allow users to communicate in their native languages using multilingual recognition models and language modeling techniques (Saloni &amp; Singh, 2020). However, these systems often perform poorly with regional dialects and are primarily used in commercial platforms such as Google Assistant or Alexa. They also lack the ability to extract structured data, such as specific order items.</w:t>
      </w:r>
    </w:p>
    <w:p w14:paraId="0579E4C4" w14:textId="77777777" w:rsidR="00E616FB" w:rsidRDefault="004C56AC" w:rsidP="00F90F42">
      <w:pPr>
        <w:pStyle w:val="NormalWeb"/>
        <w:spacing w:line="360" w:lineRule="auto"/>
        <w:jc w:val="both"/>
        <w:rPr>
          <w:rFonts w:ascii="Times New Roman" w:hAnsi="Times New Roman"/>
        </w:rPr>
      </w:pPr>
      <w:r w:rsidRPr="00D84A02">
        <w:rPr>
          <w:rFonts w:ascii="Times New Roman" w:hAnsi="Times New Roman"/>
        </w:rPr>
        <w:t xml:space="preserve">Finally, </w:t>
      </w:r>
      <w:r w:rsidRPr="00D84A02">
        <w:rPr>
          <w:rStyle w:val="Strong"/>
          <w:rFonts w:ascii="Times New Roman" w:hAnsi="Times New Roman"/>
        </w:rPr>
        <w:t>UI design for illiterate and semi-literate users</w:t>
      </w:r>
      <w:r w:rsidRPr="00D84A02">
        <w:rPr>
          <w:rFonts w:ascii="Times New Roman" w:hAnsi="Times New Roman"/>
        </w:rPr>
        <w:t xml:space="preserve"> is an emerging area with research focused on best practices using user-centric frameworks and audio-visual guidance (Islam et al., 2023). While these guidelines are useful, they remain largely theoretical and are not available as complete platforms. They require further integration with voice and ordering technologies to deliver end-to-end services suitable for real-world applications.</w:t>
      </w:r>
    </w:p>
    <w:p w14:paraId="5C0206C1" w14:textId="77777777" w:rsidR="00F90F42" w:rsidRPr="00D84A02" w:rsidRDefault="00F90F42" w:rsidP="00F90F42">
      <w:pPr>
        <w:pStyle w:val="NormalWeb"/>
        <w:spacing w:line="360" w:lineRule="auto"/>
        <w:jc w:val="both"/>
        <w:rPr>
          <w:rFonts w:ascii="Times New Roman" w:hAnsi="Times New Roman"/>
        </w:rPr>
      </w:pPr>
    </w:p>
    <w:p w14:paraId="3049F418" w14:textId="77777777" w:rsidR="00E616FB" w:rsidRPr="00D84A02" w:rsidRDefault="004C56AC" w:rsidP="00F90F42">
      <w:pPr>
        <w:spacing w:line="360" w:lineRule="auto"/>
        <w:jc w:val="both"/>
        <w:rPr>
          <w:rFonts w:ascii="Times New Roman" w:hAnsi="Times New Roman" w:cs="Times New Roman"/>
          <w:b/>
          <w:bCs/>
          <w:sz w:val="24"/>
          <w:szCs w:val="24"/>
        </w:rPr>
      </w:pPr>
      <w:r w:rsidRPr="00D84A02">
        <w:rPr>
          <w:rFonts w:ascii="Times New Roman" w:hAnsi="Times New Roman" w:cs="Times New Roman"/>
          <w:b/>
          <w:bCs/>
          <w:sz w:val="24"/>
          <w:szCs w:val="24"/>
        </w:rPr>
        <w:lastRenderedPageBreak/>
        <w:t>1.3.1 Limitations of Existing Systems</w:t>
      </w:r>
    </w:p>
    <w:p w14:paraId="2025FBBC" w14:textId="77777777" w:rsidR="00E616FB" w:rsidRPr="00D84A02" w:rsidRDefault="004C56AC" w:rsidP="00F90F42">
      <w:pPr>
        <w:numPr>
          <w:ilvl w:val="0"/>
          <w:numId w:val="7"/>
        </w:numPr>
        <w:spacing w:line="360" w:lineRule="auto"/>
        <w:jc w:val="both"/>
        <w:rPr>
          <w:rFonts w:ascii="Times New Roman" w:hAnsi="Times New Roman" w:cs="Times New Roman"/>
        </w:rPr>
      </w:pPr>
      <w:r w:rsidRPr="00D84A02">
        <w:rPr>
          <w:rStyle w:val="Strong"/>
          <w:rFonts w:ascii="Times New Roman" w:hAnsi="Times New Roman" w:cs="Times New Roman"/>
        </w:rPr>
        <w:t>Limited Contextual Adaptability</w:t>
      </w:r>
      <w:r w:rsidRPr="00D84A02">
        <w:rPr>
          <w:rFonts w:ascii="Times New Roman" w:hAnsi="Times New Roman" w:cs="Times New Roman"/>
        </w:rPr>
        <w:t>: Current voice systems are generic and not specifically designed for structured tasks like ration ordering. They fail to accurately extract item names, quantities, or delivery preferences from informal speech patterns.</w:t>
      </w:r>
    </w:p>
    <w:p w14:paraId="6C372BEB" w14:textId="77777777" w:rsidR="00E616FB" w:rsidRPr="00D84A02" w:rsidRDefault="004C56AC" w:rsidP="00F90F42">
      <w:pPr>
        <w:numPr>
          <w:ilvl w:val="0"/>
          <w:numId w:val="7"/>
        </w:numPr>
        <w:spacing w:line="360" w:lineRule="auto"/>
        <w:jc w:val="both"/>
        <w:rPr>
          <w:rFonts w:ascii="Times New Roman" w:hAnsi="Times New Roman" w:cs="Times New Roman"/>
        </w:rPr>
      </w:pPr>
      <w:r w:rsidRPr="00D84A02">
        <w:rPr>
          <w:rStyle w:val="Strong"/>
          <w:rFonts w:ascii="Times New Roman" w:hAnsi="Times New Roman" w:cs="Times New Roman"/>
        </w:rPr>
        <w:t>Dependence on Internet Connectivity</w:t>
      </w:r>
      <w:r w:rsidRPr="00D84A02">
        <w:rPr>
          <w:rFonts w:ascii="Times New Roman" w:hAnsi="Times New Roman" w:cs="Times New Roman"/>
        </w:rPr>
        <w:t>: Most speech-to-text systems and voice assistants require constant internet access, making them impractical in low-network or offline rural environments.</w:t>
      </w:r>
    </w:p>
    <w:p w14:paraId="1B9CC14C" w14:textId="77777777" w:rsidR="00E616FB" w:rsidRPr="00D84A02" w:rsidRDefault="004C56AC" w:rsidP="00F90F42">
      <w:pPr>
        <w:pStyle w:val="NormalWeb"/>
        <w:numPr>
          <w:ilvl w:val="0"/>
          <w:numId w:val="7"/>
        </w:numPr>
        <w:spacing w:line="360" w:lineRule="auto"/>
        <w:jc w:val="both"/>
        <w:rPr>
          <w:rFonts w:ascii="Times New Roman" w:hAnsi="Times New Roman"/>
        </w:rPr>
      </w:pPr>
      <w:r w:rsidRPr="00D84A02">
        <w:rPr>
          <w:rStyle w:val="Strong"/>
          <w:rFonts w:ascii="Times New Roman" w:hAnsi="Times New Roman"/>
        </w:rPr>
        <w:t>Lack of End-to-End Functionality</w:t>
      </w:r>
      <w:r w:rsidRPr="00D84A02">
        <w:rPr>
          <w:rFonts w:ascii="Times New Roman" w:hAnsi="Times New Roman"/>
        </w:rPr>
        <w:t>: Existing voice interfaces often stop at converting speech to text and do not complete the entire order lifecycle, including confirmation, processing, and delivery.</w:t>
      </w:r>
    </w:p>
    <w:p w14:paraId="67B03BE0" w14:textId="77777777" w:rsidR="00E616FB" w:rsidRPr="00D84A02" w:rsidRDefault="004C56AC" w:rsidP="00F90F42">
      <w:pPr>
        <w:pStyle w:val="NormalWeb"/>
        <w:numPr>
          <w:ilvl w:val="0"/>
          <w:numId w:val="7"/>
        </w:numPr>
        <w:spacing w:line="360" w:lineRule="auto"/>
        <w:jc w:val="both"/>
        <w:rPr>
          <w:rFonts w:ascii="Times New Roman" w:hAnsi="Times New Roman"/>
        </w:rPr>
      </w:pPr>
      <w:r w:rsidRPr="00D84A02">
        <w:rPr>
          <w:rStyle w:val="Strong"/>
          <w:rFonts w:ascii="Times New Roman" w:hAnsi="Times New Roman"/>
        </w:rPr>
        <w:t>Insufficient Regional Language Support</w:t>
      </w:r>
      <w:r w:rsidRPr="00D84A02">
        <w:rPr>
          <w:rFonts w:ascii="Times New Roman" w:hAnsi="Times New Roman"/>
        </w:rPr>
        <w:t>: Many systems support only major languages and do not perform well with local dialects or rural accents, limiting their usability in linguistically diverse areas.</w:t>
      </w:r>
    </w:p>
    <w:p w14:paraId="6EF5F436" w14:textId="77777777" w:rsidR="00E616FB" w:rsidRPr="00D84A02" w:rsidRDefault="004C56AC" w:rsidP="00F90F42">
      <w:pPr>
        <w:pStyle w:val="NormalWeb"/>
        <w:numPr>
          <w:ilvl w:val="0"/>
          <w:numId w:val="7"/>
        </w:numPr>
        <w:spacing w:line="360" w:lineRule="auto"/>
        <w:jc w:val="both"/>
        <w:rPr>
          <w:rFonts w:ascii="Times New Roman" w:hAnsi="Times New Roman"/>
        </w:rPr>
      </w:pPr>
      <w:r w:rsidRPr="00D84A02">
        <w:rPr>
          <w:rStyle w:val="Strong"/>
          <w:rFonts w:ascii="Times New Roman" w:hAnsi="Times New Roman"/>
        </w:rPr>
        <w:t>Absence of Confirmation Feedback Loop</w:t>
      </w:r>
      <w:r w:rsidRPr="00D84A02">
        <w:rPr>
          <w:rFonts w:ascii="Times New Roman" w:hAnsi="Times New Roman"/>
        </w:rPr>
        <w:t>: Voice assistants do not usually read back or confirm the extracted order details, increasing the risk of miscommunication or incorrect deliveries.</w:t>
      </w:r>
    </w:p>
    <w:p w14:paraId="52720531" w14:textId="7B5081A3" w:rsidR="00E616FB" w:rsidRPr="00D93617" w:rsidRDefault="004C56AC" w:rsidP="00F90F42">
      <w:pPr>
        <w:pStyle w:val="NormalWeb"/>
        <w:numPr>
          <w:ilvl w:val="0"/>
          <w:numId w:val="7"/>
        </w:numPr>
        <w:spacing w:line="360" w:lineRule="auto"/>
        <w:jc w:val="both"/>
        <w:rPr>
          <w:rFonts w:ascii="Times New Roman" w:hAnsi="Times New Roman"/>
        </w:rPr>
      </w:pPr>
      <w:r w:rsidRPr="00D84A02">
        <w:rPr>
          <w:rStyle w:val="Strong"/>
          <w:rFonts w:ascii="Times New Roman" w:hAnsi="Times New Roman"/>
        </w:rPr>
        <w:t>Not Integrated with Ration Supply Chains</w:t>
      </w:r>
      <w:r w:rsidRPr="00D84A02">
        <w:rPr>
          <w:rFonts w:ascii="Times New Roman" w:hAnsi="Times New Roman"/>
        </w:rPr>
        <w:t>: Current systems are not connected to backend ration shop vendors or delivery systems, making them unsuitable for real-world deployment in public distribution systems.</w:t>
      </w:r>
    </w:p>
    <w:p w14:paraId="7B3E0CFA" w14:textId="77777777" w:rsidR="00E616FB" w:rsidRPr="00D84A02" w:rsidRDefault="004C56AC" w:rsidP="00F90F42">
      <w:pPr>
        <w:spacing w:line="360" w:lineRule="auto"/>
        <w:jc w:val="both"/>
        <w:rPr>
          <w:rFonts w:ascii="Times New Roman" w:hAnsi="Times New Roman" w:cs="Times New Roman"/>
          <w:b/>
          <w:bCs/>
          <w:sz w:val="28"/>
          <w:szCs w:val="28"/>
        </w:rPr>
      </w:pPr>
      <w:r w:rsidRPr="00D84A02">
        <w:rPr>
          <w:rFonts w:ascii="Times New Roman" w:hAnsi="Times New Roman" w:cs="Times New Roman"/>
          <w:b/>
          <w:bCs/>
          <w:sz w:val="28"/>
          <w:szCs w:val="28"/>
        </w:rPr>
        <w:t xml:space="preserve">1.4 PROPOSED SYSTEM </w:t>
      </w:r>
    </w:p>
    <w:p w14:paraId="1684CD68" w14:textId="77777777" w:rsidR="00E616FB" w:rsidRPr="00D84A02" w:rsidRDefault="004C56AC" w:rsidP="00F90F42">
      <w:pPr>
        <w:spacing w:line="360" w:lineRule="auto"/>
        <w:jc w:val="both"/>
        <w:rPr>
          <w:rFonts w:ascii="Times New Roman" w:hAnsi="Times New Roman" w:cs="Times New Roman"/>
          <w:sz w:val="24"/>
          <w:szCs w:val="24"/>
        </w:rPr>
      </w:pPr>
      <w:r w:rsidRPr="00D84A02">
        <w:rPr>
          <w:rFonts w:ascii="Times New Roman" w:hAnsi="Times New Roman" w:cs="Times New Roman"/>
          <w:sz w:val="24"/>
          <w:szCs w:val="24"/>
        </w:rPr>
        <w:t>The proposed system is a voice-based AI solution designed to help unlettered users place ration orders easily using a regular phone call. When a user speaks their order, the system uses speech-to-text technology to convert the spoken words into written text. Then, using Natural Language Processing (NLP), it extracts key details like item names, quantities, and delivery preferences.</w:t>
      </w:r>
    </w:p>
    <w:p w14:paraId="7FC8C88C" w14:textId="77777777" w:rsidR="00E616FB" w:rsidRPr="00D84A02" w:rsidRDefault="004C56AC" w:rsidP="00F90F42">
      <w:pPr>
        <w:spacing w:line="360" w:lineRule="auto"/>
        <w:jc w:val="both"/>
        <w:rPr>
          <w:rFonts w:ascii="Times New Roman" w:hAnsi="Times New Roman" w:cs="Times New Roman"/>
          <w:sz w:val="24"/>
          <w:szCs w:val="24"/>
        </w:rPr>
      </w:pPr>
      <w:r w:rsidRPr="00D84A02">
        <w:rPr>
          <w:rFonts w:ascii="Times New Roman" w:hAnsi="Times New Roman" w:cs="Times New Roman"/>
          <w:sz w:val="24"/>
          <w:szCs w:val="24"/>
        </w:rPr>
        <w:t xml:space="preserve">The system is unique because it supports multiple languages, allowing users to speak in their own mother tongue. Once the order is understood, the system reads back the details </w:t>
      </w:r>
      <w:r w:rsidRPr="00D84A02">
        <w:rPr>
          <w:rFonts w:ascii="Times New Roman" w:hAnsi="Times New Roman" w:cs="Times New Roman"/>
          <w:sz w:val="24"/>
          <w:szCs w:val="24"/>
        </w:rPr>
        <w:lastRenderedPageBreak/>
        <w:t>to the user for confirmation. After the user confirms, the order is forwarded for processing and delivered to their doorstep.</w:t>
      </w:r>
    </w:p>
    <w:p w14:paraId="54C2A4C9" w14:textId="77777777" w:rsidR="00E616FB" w:rsidRPr="00D84A02" w:rsidRDefault="004C56AC" w:rsidP="00F90F42">
      <w:pPr>
        <w:spacing w:line="360" w:lineRule="auto"/>
        <w:jc w:val="both"/>
        <w:rPr>
          <w:rFonts w:ascii="Times New Roman" w:hAnsi="Times New Roman" w:cs="Times New Roman"/>
          <w:sz w:val="24"/>
          <w:szCs w:val="24"/>
        </w:rPr>
      </w:pPr>
      <w:r w:rsidRPr="00D84A02">
        <w:rPr>
          <w:rFonts w:ascii="Times New Roman" w:hAnsi="Times New Roman" w:cs="Times New Roman"/>
          <w:sz w:val="24"/>
          <w:szCs w:val="24"/>
        </w:rPr>
        <w:t>This system removes the need for reading, writing, or using complex apps—making it simple, accessible, and inclusive for unlettered individuals, especially in rural areas.</w:t>
      </w:r>
    </w:p>
    <w:p w14:paraId="4A388BA9" w14:textId="77777777" w:rsidR="00E616FB" w:rsidRPr="00D84A02" w:rsidRDefault="004C56AC" w:rsidP="00F90F42">
      <w:pPr>
        <w:spacing w:line="360" w:lineRule="auto"/>
        <w:jc w:val="both"/>
        <w:rPr>
          <w:rFonts w:ascii="Times New Roman" w:hAnsi="Times New Roman" w:cs="Times New Roman"/>
          <w:b/>
          <w:bCs/>
          <w:sz w:val="24"/>
          <w:szCs w:val="24"/>
        </w:rPr>
      </w:pPr>
      <w:r w:rsidRPr="00D84A02">
        <w:rPr>
          <w:rFonts w:ascii="Times New Roman" w:hAnsi="Times New Roman" w:cs="Times New Roman"/>
          <w:b/>
          <w:bCs/>
          <w:sz w:val="24"/>
          <w:szCs w:val="24"/>
        </w:rPr>
        <w:t xml:space="preserve">1.4.1 Advantages </w:t>
      </w:r>
    </w:p>
    <w:p w14:paraId="7652A7A9" w14:textId="77777777" w:rsidR="00E616FB" w:rsidRPr="00D84A02" w:rsidRDefault="004C56AC" w:rsidP="00F90F42">
      <w:pPr>
        <w:numPr>
          <w:ilvl w:val="0"/>
          <w:numId w:val="7"/>
        </w:numPr>
        <w:spacing w:line="360" w:lineRule="auto"/>
        <w:jc w:val="both"/>
        <w:rPr>
          <w:rFonts w:ascii="Times New Roman" w:hAnsi="Times New Roman" w:cs="Times New Roman"/>
          <w:sz w:val="24"/>
          <w:szCs w:val="24"/>
        </w:rPr>
      </w:pPr>
      <w:r w:rsidRPr="00D84A02">
        <w:rPr>
          <w:rStyle w:val="Strong"/>
          <w:rFonts w:ascii="Times New Roman" w:hAnsi="Times New Roman" w:cs="Times New Roman"/>
          <w:sz w:val="24"/>
          <w:szCs w:val="24"/>
        </w:rPr>
        <w:t>Voice-Based Ordering Accessibility</w:t>
      </w:r>
      <w:r w:rsidRPr="00D84A02">
        <w:rPr>
          <w:rFonts w:ascii="Times New Roman" w:hAnsi="Times New Roman" w:cs="Times New Roman"/>
          <w:sz w:val="24"/>
          <w:szCs w:val="24"/>
        </w:rPr>
        <w:t>: The system empowers unlettered users to place orders using voice commands, eliminating the need for reading or writing and making it highly suitable for rural and low-literacy populations.</w:t>
      </w:r>
    </w:p>
    <w:p w14:paraId="5BF6F35B" w14:textId="77777777" w:rsidR="00E616FB" w:rsidRPr="00D84A02" w:rsidRDefault="004C56AC" w:rsidP="00F90F42">
      <w:pPr>
        <w:numPr>
          <w:ilvl w:val="0"/>
          <w:numId w:val="7"/>
        </w:numPr>
        <w:spacing w:line="360" w:lineRule="auto"/>
        <w:jc w:val="both"/>
        <w:rPr>
          <w:rFonts w:ascii="Times New Roman" w:hAnsi="Times New Roman" w:cs="Times New Roman"/>
          <w:sz w:val="24"/>
          <w:szCs w:val="24"/>
        </w:rPr>
      </w:pPr>
      <w:r w:rsidRPr="00D84A02">
        <w:rPr>
          <w:rStyle w:val="Strong"/>
          <w:rFonts w:ascii="Times New Roman" w:hAnsi="Times New Roman" w:cs="Times New Roman"/>
          <w:sz w:val="24"/>
          <w:szCs w:val="24"/>
        </w:rPr>
        <w:t>Multilingual Voice Support</w:t>
      </w:r>
      <w:r w:rsidRPr="00D84A02">
        <w:rPr>
          <w:rFonts w:ascii="Times New Roman" w:hAnsi="Times New Roman" w:cs="Times New Roman"/>
          <w:sz w:val="24"/>
          <w:szCs w:val="24"/>
        </w:rPr>
        <w:t>: By supporting multiple regional languages, the system ensures effective communication with users from diverse linguistic backgrounds, enhancing inclusivity and user comfort.</w:t>
      </w:r>
    </w:p>
    <w:p w14:paraId="2BE2D8BB" w14:textId="77777777" w:rsidR="00E616FB" w:rsidRPr="00D84A02" w:rsidRDefault="004C56AC" w:rsidP="00F90F42">
      <w:pPr>
        <w:pStyle w:val="NormalWeb"/>
        <w:numPr>
          <w:ilvl w:val="0"/>
          <w:numId w:val="7"/>
        </w:numPr>
        <w:spacing w:line="360" w:lineRule="auto"/>
        <w:jc w:val="both"/>
        <w:rPr>
          <w:rFonts w:ascii="Times New Roman" w:hAnsi="Times New Roman"/>
        </w:rPr>
      </w:pPr>
      <w:r w:rsidRPr="00D84A02">
        <w:rPr>
          <w:rStyle w:val="Strong"/>
          <w:rFonts w:ascii="Times New Roman" w:hAnsi="Times New Roman"/>
        </w:rPr>
        <w:t>Confirmation Before Processing</w:t>
      </w:r>
      <w:r w:rsidRPr="00D84A02">
        <w:rPr>
          <w:rFonts w:ascii="Times New Roman" w:hAnsi="Times New Roman"/>
        </w:rPr>
        <w:t>: A unique voice feedback mechanism reads back the interpreted order to the user for confirmation, ensuring accuracy and reducing the chances of order mismatch or misunderstanding.</w:t>
      </w:r>
    </w:p>
    <w:p w14:paraId="38A13C46" w14:textId="77777777" w:rsidR="00E616FB" w:rsidRPr="00D84A02" w:rsidRDefault="004C56AC" w:rsidP="00F90F42">
      <w:pPr>
        <w:pStyle w:val="NormalWeb"/>
        <w:numPr>
          <w:ilvl w:val="0"/>
          <w:numId w:val="7"/>
        </w:numPr>
        <w:spacing w:line="360" w:lineRule="auto"/>
        <w:jc w:val="both"/>
        <w:rPr>
          <w:rFonts w:ascii="Times New Roman" w:hAnsi="Times New Roman"/>
        </w:rPr>
      </w:pPr>
      <w:r w:rsidRPr="00D84A02">
        <w:rPr>
          <w:rStyle w:val="Strong"/>
          <w:rFonts w:ascii="Times New Roman" w:hAnsi="Times New Roman"/>
        </w:rPr>
        <w:t>Independence from Internet and Smartphone</w:t>
      </w:r>
      <w:r w:rsidRPr="00D84A02">
        <w:rPr>
          <w:rFonts w:ascii="Times New Roman" w:hAnsi="Times New Roman"/>
        </w:rPr>
        <w:t>: The system is designed to work even with basic phones and minimal internet, making it accessible to users in low-connectivity or technologically underserved areas.</w:t>
      </w:r>
    </w:p>
    <w:p w14:paraId="1C922811" w14:textId="77777777" w:rsidR="00E616FB" w:rsidRPr="00D84A02" w:rsidRDefault="004C56AC" w:rsidP="00F90F42">
      <w:pPr>
        <w:pStyle w:val="NormalWeb"/>
        <w:numPr>
          <w:ilvl w:val="0"/>
          <w:numId w:val="7"/>
        </w:numPr>
        <w:spacing w:line="360" w:lineRule="auto"/>
        <w:jc w:val="both"/>
        <w:rPr>
          <w:rFonts w:ascii="Times New Roman" w:hAnsi="Times New Roman"/>
        </w:rPr>
      </w:pPr>
      <w:r w:rsidRPr="00D84A02">
        <w:rPr>
          <w:rStyle w:val="Strong"/>
          <w:rFonts w:ascii="Times New Roman" w:hAnsi="Times New Roman"/>
        </w:rPr>
        <w:t>Scalable and Modular Design</w:t>
      </w:r>
      <w:r w:rsidRPr="00D84A02">
        <w:rPr>
          <w:rFonts w:ascii="Times New Roman" w:hAnsi="Times New Roman"/>
        </w:rPr>
        <w:t>: The architecture allows easy integration of more languages, item types, and delivery methods, making it adaptable for other public services beyond ration distribution.</w:t>
      </w:r>
    </w:p>
    <w:p w14:paraId="2E17D776" w14:textId="681C4687" w:rsidR="00E616FB" w:rsidRPr="00D84A02" w:rsidRDefault="004C56AC" w:rsidP="00F90F42">
      <w:pPr>
        <w:pStyle w:val="NormalWeb"/>
        <w:numPr>
          <w:ilvl w:val="0"/>
          <w:numId w:val="7"/>
        </w:numPr>
        <w:spacing w:line="360" w:lineRule="auto"/>
        <w:jc w:val="both"/>
        <w:rPr>
          <w:rFonts w:ascii="Times New Roman" w:hAnsi="Times New Roman"/>
        </w:rPr>
      </w:pPr>
      <w:r w:rsidRPr="00D84A02">
        <w:rPr>
          <w:rStyle w:val="Strong"/>
          <w:rFonts w:ascii="Times New Roman" w:hAnsi="Times New Roman"/>
        </w:rPr>
        <w:t>User Empowerment and Transparency</w:t>
      </w:r>
      <w:r w:rsidRPr="00D84A02">
        <w:rPr>
          <w:rFonts w:ascii="Times New Roman" w:hAnsi="Times New Roman"/>
        </w:rPr>
        <w:t>: The voice interaction loop enables users to independently manage their ration orders without third-party dependence, fostering dignity, autonomy, and trust in public service systems.</w:t>
      </w:r>
    </w:p>
    <w:p w14:paraId="63B1A80D" w14:textId="77777777" w:rsidR="00E616FB" w:rsidRDefault="00E616FB" w:rsidP="00F90F42">
      <w:pPr>
        <w:pStyle w:val="NormalWeb"/>
        <w:spacing w:line="360" w:lineRule="auto"/>
        <w:jc w:val="both"/>
        <w:rPr>
          <w:rFonts w:ascii="Times New Roman" w:hAnsi="Times New Roman"/>
        </w:rPr>
      </w:pPr>
    </w:p>
    <w:p w14:paraId="24FF41B5" w14:textId="77777777" w:rsidR="002B3751" w:rsidRDefault="002B3751" w:rsidP="00F90F42">
      <w:pPr>
        <w:pStyle w:val="NormalWeb"/>
        <w:spacing w:line="360" w:lineRule="auto"/>
        <w:jc w:val="both"/>
        <w:rPr>
          <w:rFonts w:ascii="Times New Roman" w:hAnsi="Times New Roman"/>
        </w:rPr>
      </w:pPr>
    </w:p>
    <w:p w14:paraId="61041091" w14:textId="77777777" w:rsidR="002B3751" w:rsidRPr="00D84A02" w:rsidRDefault="002B3751" w:rsidP="00F90F42">
      <w:pPr>
        <w:pStyle w:val="NormalWeb"/>
        <w:spacing w:line="360" w:lineRule="auto"/>
        <w:jc w:val="both"/>
        <w:rPr>
          <w:rFonts w:ascii="Times New Roman" w:hAnsi="Times New Roman"/>
        </w:rPr>
      </w:pPr>
    </w:p>
    <w:p w14:paraId="3188E0ED" w14:textId="77777777" w:rsidR="00E616FB" w:rsidRPr="00D84A02" w:rsidRDefault="004C56AC" w:rsidP="00F90F42">
      <w:pPr>
        <w:spacing w:line="360" w:lineRule="auto"/>
        <w:jc w:val="both"/>
        <w:rPr>
          <w:rFonts w:ascii="Times New Roman" w:hAnsi="Times New Roman" w:cs="Times New Roman"/>
          <w:b/>
          <w:bCs/>
          <w:sz w:val="28"/>
          <w:szCs w:val="28"/>
        </w:rPr>
      </w:pPr>
      <w:r w:rsidRPr="00D84A02">
        <w:rPr>
          <w:rFonts w:ascii="Times New Roman" w:hAnsi="Times New Roman" w:cs="Times New Roman"/>
          <w:b/>
          <w:bCs/>
          <w:sz w:val="28"/>
          <w:szCs w:val="28"/>
        </w:rPr>
        <w:lastRenderedPageBreak/>
        <w:t>1.5 OBJECTIVES</w:t>
      </w:r>
    </w:p>
    <w:p w14:paraId="6B29B4A5" w14:textId="77777777" w:rsidR="00E616FB" w:rsidRPr="002B3751" w:rsidRDefault="004C56AC" w:rsidP="002B3751">
      <w:pPr>
        <w:pStyle w:val="ListParagraph"/>
        <w:numPr>
          <w:ilvl w:val="0"/>
          <w:numId w:val="31"/>
        </w:numPr>
        <w:spacing w:line="360" w:lineRule="auto"/>
        <w:jc w:val="both"/>
        <w:rPr>
          <w:rFonts w:ascii="Times New Roman" w:hAnsi="Times New Roman" w:cs="Times New Roman"/>
          <w:sz w:val="24"/>
          <w:szCs w:val="24"/>
        </w:rPr>
      </w:pPr>
      <w:r w:rsidRPr="002B3751">
        <w:rPr>
          <w:rFonts w:ascii="Times New Roman" w:hAnsi="Times New Roman" w:cs="Times New Roman"/>
          <w:sz w:val="24"/>
          <w:szCs w:val="24"/>
        </w:rPr>
        <w:t>To develop a voice-based system that allows users to place ration orders through simple phone calls without needing to read or write.</w:t>
      </w:r>
    </w:p>
    <w:p w14:paraId="3A0401E5" w14:textId="77777777" w:rsidR="00E616FB" w:rsidRPr="002B3751" w:rsidRDefault="004C56AC" w:rsidP="002B3751">
      <w:pPr>
        <w:pStyle w:val="ListParagraph"/>
        <w:numPr>
          <w:ilvl w:val="0"/>
          <w:numId w:val="31"/>
        </w:numPr>
        <w:spacing w:line="360" w:lineRule="auto"/>
        <w:jc w:val="both"/>
        <w:rPr>
          <w:rFonts w:ascii="Times New Roman" w:hAnsi="Times New Roman" w:cs="Times New Roman"/>
          <w:sz w:val="24"/>
          <w:szCs w:val="24"/>
        </w:rPr>
      </w:pPr>
      <w:r w:rsidRPr="002B3751">
        <w:rPr>
          <w:rFonts w:ascii="Times New Roman" w:hAnsi="Times New Roman" w:cs="Times New Roman"/>
          <w:sz w:val="24"/>
          <w:szCs w:val="24"/>
        </w:rPr>
        <w:t>To implement speech-to-text conversion for processing voice inputs in multiple regional languages.</w:t>
      </w:r>
    </w:p>
    <w:p w14:paraId="46C99405" w14:textId="77777777" w:rsidR="00E616FB" w:rsidRPr="002B3751" w:rsidRDefault="004C56AC" w:rsidP="002B3751">
      <w:pPr>
        <w:pStyle w:val="ListParagraph"/>
        <w:numPr>
          <w:ilvl w:val="0"/>
          <w:numId w:val="31"/>
        </w:numPr>
        <w:spacing w:line="360" w:lineRule="auto"/>
        <w:jc w:val="both"/>
        <w:rPr>
          <w:rFonts w:ascii="Times New Roman" w:hAnsi="Times New Roman" w:cs="Times New Roman"/>
          <w:sz w:val="24"/>
          <w:szCs w:val="24"/>
        </w:rPr>
      </w:pPr>
      <w:r w:rsidRPr="002B3751">
        <w:rPr>
          <w:rFonts w:ascii="Times New Roman" w:hAnsi="Times New Roman" w:cs="Times New Roman"/>
          <w:sz w:val="24"/>
          <w:szCs w:val="24"/>
        </w:rPr>
        <w:t>To use Natural Language Processing (NLP) to extract key order details such as item names, quantities, and delivery preferences.</w:t>
      </w:r>
    </w:p>
    <w:p w14:paraId="3E4057E3" w14:textId="77777777" w:rsidR="00E616FB" w:rsidRPr="002B3751" w:rsidRDefault="004C56AC" w:rsidP="002B3751">
      <w:pPr>
        <w:pStyle w:val="ListParagraph"/>
        <w:numPr>
          <w:ilvl w:val="0"/>
          <w:numId w:val="31"/>
        </w:numPr>
        <w:spacing w:line="360" w:lineRule="auto"/>
        <w:jc w:val="both"/>
        <w:rPr>
          <w:rFonts w:ascii="Times New Roman" w:hAnsi="Times New Roman" w:cs="Times New Roman"/>
          <w:sz w:val="24"/>
          <w:szCs w:val="24"/>
        </w:rPr>
      </w:pPr>
      <w:r w:rsidRPr="002B3751">
        <w:rPr>
          <w:rFonts w:ascii="Times New Roman" w:hAnsi="Times New Roman" w:cs="Times New Roman"/>
          <w:sz w:val="24"/>
          <w:szCs w:val="24"/>
        </w:rPr>
        <w:t>To provide voice-based confirmation in the user’s mother tongue before finalizing the order.</w:t>
      </w:r>
    </w:p>
    <w:p w14:paraId="38AD4433" w14:textId="46347915" w:rsidR="00E616FB" w:rsidRPr="002B3751" w:rsidRDefault="004C56AC" w:rsidP="002B3751">
      <w:pPr>
        <w:pStyle w:val="ListParagraph"/>
        <w:numPr>
          <w:ilvl w:val="0"/>
          <w:numId w:val="31"/>
        </w:numPr>
        <w:spacing w:line="360" w:lineRule="auto"/>
        <w:jc w:val="both"/>
        <w:rPr>
          <w:rFonts w:ascii="Times New Roman" w:hAnsi="Times New Roman" w:cs="Times New Roman"/>
          <w:sz w:val="24"/>
          <w:szCs w:val="24"/>
        </w:rPr>
      </w:pPr>
      <w:r w:rsidRPr="002B3751">
        <w:rPr>
          <w:rFonts w:ascii="Times New Roman" w:hAnsi="Times New Roman" w:cs="Times New Roman"/>
          <w:sz w:val="24"/>
          <w:szCs w:val="24"/>
        </w:rPr>
        <w:t>To ensure the system is inclusive, accessible, and easy-to-use for unlettered individuals in rural and underserved areas.</w:t>
      </w:r>
    </w:p>
    <w:p w14:paraId="6A1E3044" w14:textId="77777777" w:rsidR="00E616FB" w:rsidRPr="00D84A02" w:rsidRDefault="004C56AC" w:rsidP="00F90F42">
      <w:pPr>
        <w:pStyle w:val="NormalWeb"/>
        <w:spacing w:line="360" w:lineRule="auto"/>
        <w:jc w:val="both"/>
        <w:rPr>
          <w:rFonts w:ascii="Times New Roman" w:hAnsi="Times New Roman"/>
          <w:b/>
          <w:bCs/>
          <w:sz w:val="28"/>
          <w:szCs w:val="28"/>
        </w:rPr>
      </w:pPr>
      <w:r w:rsidRPr="00D84A02">
        <w:rPr>
          <w:rFonts w:ascii="Times New Roman" w:hAnsi="Times New Roman"/>
          <w:b/>
          <w:bCs/>
          <w:sz w:val="28"/>
          <w:szCs w:val="28"/>
        </w:rPr>
        <w:t>1.6 HARDWARE AND SOFTWARE REQUIREMENTS</w:t>
      </w:r>
    </w:p>
    <w:p w14:paraId="232E9572" w14:textId="77777777" w:rsidR="00E616FB" w:rsidRPr="00D84A02" w:rsidRDefault="004C56AC" w:rsidP="00F90F42">
      <w:pPr>
        <w:spacing w:line="360" w:lineRule="auto"/>
        <w:jc w:val="both"/>
        <w:rPr>
          <w:rFonts w:ascii="Times New Roman" w:hAnsi="Times New Roman" w:cs="Times New Roman"/>
          <w:b/>
          <w:bCs/>
          <w:sz w:val="24"/>
          <w:szCs w:val="24"/>
        </w:rPr>
      </w:pPr>
      <w:r w:rsidRPr="00D84A02">
        <w:rPr>
          <w:rFonts w:ascii="Times New Roman" w:hAnsi="Times New Roman" w:cs="Times New Roman"/>
          <w:b/>
          <w:bCs/>
          <w:sz w:val="24"/>
          <w:szCs w:val="24"/>
        </w:rPr>
        <w:t>Software Requirements</w:t>
      </w:r>
    </w:p>
    <w:p w14:paraId="4D27E9BD" w14:textId="77777777" w:rsidR="00E616FB" w:rsidRPr="002B3751" w:rsidRDefault="004C56AC" w:rsidP="002B3751">
      <w:pPr>
        <w:numPr>
          <w:ilvl w:val="0"/>
          <w:numId w:val="32"/>
        </w:numPr>
        <w:tabs>
          <w:tab w:val="left" w:pos="420"/>
        </w:tabs>
        <w:spacing w:line="360" w:lineRule="auto"/>
        <w:jc w:val="both"/>
        <w:rPr>
          <w:rFonts w:ascii="Times New Roman" w:hAnsi="Times New Roman" w:cs="Times New Roman"/>
          <w:sz w:val="24"/>
          <w:szCs w:val="24"/>
        </w:rPr>
      </w:pPr>
      <w:r w:rsidRPr="002B3751">
        <w:rPr>
          <w:rFonts w:ascii="Times New Roman" w:hAnsi="Times New Roman" w:cs="Times New Roman"/>
          <w:sz w:val="24"/>
          <w:szCs w:val="24"/>
        </w:rPr>
        <w:t xml:space="preserve">Speech Recognition Libraries like Google Speech-to-Text, </w:t>
      </w:r>
      <w:proofErr w:type="spellStart"/>
      <w:r w:rsidRPr="002B3751">
        <w:rPr>
          <w:rFonts w:ascii="Times New Roman" w:hAnsi="Times New Roman" w:cs="Times New Roman"/>
          <w:sz w:val="24"/>
          <w:szCs w:val="24"/>
        </w:rPr>
        <w:t>Vosk</w:t>
      </w:r>
      <w:proofErr w:type="spellEnd"/>
      <w:r w:rsidRPr="002B3751">
        <w:rPr>
          <w:rFonts w:ascii="Times New Roman" w:hAnsi="Times New Roman" w:cs="Times New Roman"/>
          <w:sz w:val="24"/>
          <w:szCs w:val="24"/>
        </w:rPr>
        <w:t xml:space="preserve">, or Mozilla </w:t>
      </w:r>
      <w:proofErr w:type="spellStart"/>
      <w:r w:rsidRPr="002B3751">
        <w:rPr>
          <w:rFonts w:ascii="Times New Roman" w:hAnsi="Times New Roman" w:cs="Times New Roman"/>
          <w:sz w:val="24"/>
          <w:szCs w:val="24"/>
        </w:rPr>
        <w:t>DeepSpeech</w:t>
      </w:r>
      <w:proofErr w:type="spellEnd"/>
    </w:p>
    <w:p w14:paraId="0F3EE1C3" w14:textId="77777777" w:rsidR="00E616FB" w:rsidRPr="002B3751" w:rsidRDefault="004C56AC" w:rsidP="002B3751">
      <w:pPr>
        <w:numPr>
          <w:ilvl w:val="0"/>
          <w:numId w:val="32"/>
        </w:numPr>
        <w:tabs>
          <w:tab w:val="left" w:pos="420"/>
        </w:tabs>
        <w:spacing w:line="360" w:lineRule="auto"/>
        <w:jc w:val="both"/>
        <w:rPr>
          <w:rFonts w:ascii="Times New Roman" w:hAnsi="Times New Roman" w:cs="Times New Roman"/>
          <w:sz w:val="24"/>
          <w:szCs w:val="24"/>
        </w:rPr>
      </w:pPr>
      <w:r w:rsidRPr="002B3751">
        <w:rPr>
          <w:rFonts w:ascii="Times New Roman" w:hAnsi="Times New Roman" w:cs="Times New Roman"/>
          <w:sz w:val="24"/>
          <w:szCs w:val="24"/>
        </w:rPr>
        <w:t xml:space="preserve">Natural Language Processing (NLP) tools like </w:t>
      </w:r>
      <w:proofErr w:type="spellStart"/>
      <w:r w:rsidRPr="002B3751">
        <w:rPr>
          <w:rFonts w:ascii="Times New Roman" w:hAnsi="Times New Roman" w:cs="Times New Roman"/>
          <w:sz w:val="24"/>
          <w:szCs w:val="24"/>
        </w:rPr>
        <w:t>spaCy</w:t>
      </w:r>
      <w:proofErr w:type="spellEnd"/>
      <w:r w:rsidRPr="002B3751">
        <w:rPr>
          <w:rFonts w:ascii="Times New Roman" w:hAnsi="Times New Roman" w:cs="Times New Roman"/>
          <w:sz w:val="24"/>
          <w:szCs w:val="24"/>
        </w:rPr>
        <w:t xml:space="preserve"> or NLTK</w:t>
      </w:r>
    </w:p>
    <w:p w14:paraId="7A67B11B" w14:textId="77777777" w:rsidR="00E616FB" w:rsidRPr="002B3751" w:rsidRDefault="004C56AC" w:rsidP="002B3751">
      <w:pPr>
        <w:numPr>
          <w:ilvl w:val="0"/>
          <w:numId w:val="32"/>
        </w:numPr>
        <w:tabs>
          <w:tab w:val="left" w:pos="420"/>
        </w:tabs>
        <w:spacing w:line="360" w:lineRule="auto"/>
        <w:jc w:val="both"/>
        <w:rPr>
          <w:rFonts w:ascii="Times New Roman" w:hAnsi="Times New Roman" w:cs="Times New Roman"/>
          <w:sz w:val="24"/>
          <w:szCs w:val="24"/>
        </w:rPr>
      </w:pPr>
      <w:r w:rsidRPr="002B3751">
        <w:rPr>
          <w:rFonts w:ascii="Times New Roman" w:hAnsi="Times New Roman" w:cs="Times New Roman"/>
          <w:sz w:val="24"/>
          <w:szCs w:val="24"/>
        </w:rPr>
        <w:t>Python libraries such as Flask, NumPy, and requests</w:t>
      </w:r>
    </w:p>
    <w:p w14:paraId="77024CA5" w14:textId="77777777" w:rsidR="00E616FB" w:rsidRPr="002B3751" w:rsidRDefault="004C56AC" w:rsidP="002B3751">
      <w:pPr>
        <w:numPr>
          <w:ilvl w:val="0"/>
          <w:numId w:val="32"/>
        </w:numPr>
        <w:tabs>
          <w:tab w:val="left" w:pos="420"/>
        </w:tabs>
        <w:spacing w:line="360" w:lineRule="auto"/>
        <w:jc w:val="both"/>
        <w:rPr>
          <w:rFonts w:ascii="Times New Roman" w:hAnsi="Times New Roman" w:cs="Times New Roman"/>
          <w:sz w:val="24"/>
          <w:szCs w:val="24"/>
        </w:rPr>
      </w:pPr>
      <w:r w:rsidRPr="002B3751">
        <w:rPr>
          <w:rFonts w:ascii="Times New Roman" w:hAnsi="Times New Roman" w:cs="Times New Roman"/>
          <w:sz w:val="24"/>
          <w:szCs w:val="24"/>
        </w:rPr>
        <w:t>Front-end tools (for admin dashboard) like HTML, CSS, and JavaScript</w:t>
      </w:r>
    </w:p>
    <w:p w14:paraId="2E434F40" w14:textId="77777777" w:rsidR="00E616FB" w:rsidRPr="002B3751" w:rsidRDefault="004C56AC" w:rsidP="002B3751">
      <w:pPr>
        <w:numPr>
          <w:ilvl w:val="0"/>
          <w:numId w:val="32"/>
        </w:numPr>
        <w:tabs>
          <w:tab w:val="left" w:pos="420"/>
        </w:tabs>
        <w:spacing w:line="360" w:lineRule="auto"/>
        <w:jc w:val="both"/>
        <w:rPr>
          <w:rFonts w:ascii="Times New Roman" w:hAnsi="Times New Roman" w:cs="Times New Roman"/>
          <w:sz w:val="24"/>
          <w:szCs w:val="24"/>
        </w:rPr>
      </w:pPr>
      <w:r w:rsidRPr="002B3751">
        <w:rPr>
          <w:rFonts w:ascii="Times New Roman" w:hAnsi="Times New Roman" w:cs="Times New Roman"/>
          <w:sz w:val="24"/>
          <w:szCs w:val="24"/>
        </w:rPr>
        <w:t>Backend framework like Flask or Django to handle user input and process orders</w:t>
      </w:r>
    </w:p>
    <w:p w14:paraId="67442716" w14:textId="77777777" w:rsidR="00E616FB" w:rsidRPr="002B3751" w:rsidRDefault="004C56AC" w:rsidP="002B3751">
      <w:pPr>
        <w:numPr>
          <w:ilvl w:val="0"/>
          <w:numId w:val="32"/>
        </w:numPr>
        <w:tabs>
          <w:tab w:val="left" w:pos="420"/>
        </w:tabs>
        <w:spacing w:line="360" w:lineRule="auto"/>
        <w:jc w:val="both"/>
        <w:rPr>
          <w:rFonts w:ascii="Times New Roman" w:hAnsi="Times New Roman" w:cs="Times New Roman"/>
          <w:sz w:val="24"/>
          <w:szCs w:val="24"/>
        </w:rPr>
      </w:pPr>
      <w:r w:rsidRPr="002B3751">
        <w:rPr>
          <w:rFonts w:ascii="Times New Roman" w:hAnsi="Times New Roman" w:cs="Times New Roman"/>
          <w:sz w:val="24"/>
          <w:szCs w:val="24"/>
        </w:rPr>
        <w:t xml:space="preserve">IDE environment like Google </w:t>
      </w:r>
      <w:proofErr w:type="spellStart"/>
      <w:r w:rsidRPr="002B3751">
        <w:rPr>
          <w:rFonts w:ascii="Times New Roman" w:hAnsi="Times New Roman" w:cs="Times New Roman"/>
          <w:sz w:val="24"/>
          <w:szCs w:val="24"/>
        </w:rPr>
        <w:t>Colab</w:t>
      </w:r>
      <w:proofErr w:type="spellEnd"/>
      <w:r w:rsidRPr="002B3751">
        <w:rPr>
          <w:rFonts w:ascii="Times New Roman" w:hAnsi="Times New Roman" w:cs="Times New Roman"/>
          <w:sz w:val="24"/>
          <w:szCs w:val="24"/>
        </w:rPr>
        <w:t xml:space="preserve"> or VS Code for development and testing</w:t>
      </w:r>
    </w:p>
    <w:p w14:paraId="3C9C52DB" w14:textId="77777777" w:rsidR="00E616FB" w:rsidRPr="002B3751" w:rsidRDefault="004C56AC" w:rsidP="002B3751">
      <w:pPr>
        <w:pStyle w:val="ListParagraph"/>
        <w:numPr>
          <w:ilvl w:val="0"/>
          <w:numId w:val="32"/>
        </w:numPr>
        <w:spacing w:line="360" w:lineRule="auto"/>
        <w:jc w:val="both"/>
        <w:rPr>
          <w:rFonts w:ascii="Times New Roman" w:hAnsi="Times New Roman" w:cs="Times New Roman"/>
          <w:b/>
          <w:bCs/>
          <w:sz w:val="24"/>
          <w:szCs w:val="24"/>
        </w:rPr>
      </w:pPr>
      <w:r w:rsidRPr="002B3751">
        <w:rPr>
          <w:rFonts w:ascii="Times New Roman" w:hAnsi="Times New Roman" w:cs="Times New Roman"/>
          <w:b/>
          <w:bCs/>
          <w:sz w:val="24"/>
          <w:szCs w:val="24"/>
        </w:rPr>
        <w:t>Hardware Requirements</w:t>
      </w:r>
    </w:p>
    <w:p w14:paraId="5423698F" w14:textId="77777777" w:rsidR="00E616FB" w:rsidRPr="002B3751" w:rsidRDefault="004C56AC" w:rsidP="002B3751">
      <w:pPr>
        <w:numPr>
          <w:ilvl w:val="0"/>
          <w:numId w:val="32"/>
        </w:numPr>
        <w:tabs>
          <w:tab w:val="left" w:pos="420"/>
        </w:tabs>
        <w:spacing w:line="360" w:lineRule="auto"/>
        <w:jc w:val="both"/>
        <w:rPr>
          <w:rFonts w:ascii="Times New Roman" w:hAnsi="Times New Roman" w:cs="Times New Roman"/>
          <w:sz w:val="24"/>
          <w:szCs w:val="24"/>
        </w:rPr>
      </w:pPr>
      <w:r w:rsidRPr="002B3751">
        <w:rPr>
          <w:rFonts w:ascii="Times New Roman" w:hAnsi="Times New Roman" w:cs="Times New Roman"/>
          <w:sz w:val="24"/>
          <w:szCs w:val="24"/>
        </w:rPr>
        <w:t>Intel i5 or higher processor for smooth system performance</w:t>
      </w:r>
    </w:p>
    <w:p w14:paraId="6D957028" w14:textId="77777777" w:rsidR="00E616FB" w:rsidRPr="002B3751" w:rsidRDefault="004C56AC" w:rsidP="002B3751">
      <w:pPr>
        <w:numPr>
          <w:ilvl w:val="0"/>
          <w:numId w:val="32"/>
        </w:numPr>
        <w:tabs>
          <w:tab w:val="left" w:pos="420"/>
        </w:tabs>
        <w:spacing w:line="360" w:lineRule="auto"/>
        <w:jc w:val="both"/>
        <w:rPr>
          <w:rFonts w:ascii="Times New Roman" w:hAnsi="Times New Roman" w:cs="Times New Roman"/>
          <w:sz w:val="24"/>
          <w:szCs w:val="24"/>
        </w:rPr>
      </w:pPr>
      <w:r w:rsidRPr="002B3751">
        <w:rPr>
          <w:rFonts w:ascii="Times New Roman" w:hAnsi="Times New Roman" w:cs="Times New Roman"/>
          <w:sz w:val="24"/>
          <w:szCs w:val="24"/>
        </w:rPr>
        <w:t>RAM: 8GB or more to handle voice and language processing efficiently</w:t>
      </w:r>
    </w:p>
    <w:p w14:paraId="4630B8DD" w14:textId="44D83163" w:rsidR="00E616FB" w:rsidRPr="002B3751" w:rsidRDefault="004C56AC" w:rsidP="002B3751">
      <w:pPr>
        <w:numPr>
          <w:ilvl w:val="0"/>
          <w:numId w:val="32"/>
        </w:numPr>
        <w:spacing w:line="360" w:lineRule="auto"/>
        <w:jc w:val="both"/>
        <w:rPr>
          <w:rFonts w:ascii="Times New Roman" w:hAnsi="Times New Roman" w:cs="Times New Roman"/>
          <w:sz w:val="24"/>
          <w:szCs w:val="24"/>
        </w:rPr>
      </w:pPr>
      <w:r w:rsidRPr="002B3751">
        <w:rPr>
          <w:rFonts w:ascii="Times New Roman" w:hAnsi="Times New Roman" w:cs="Times New Roman"/>
          <w:sz w:val="24"/>
          <w:szCs w:val="24"/>
        </w:rPr>
        <w:t>Storage: At least 512GB SSD for storing logs, user data, and system files</w:t>
      </w:r>
    </w:p>
    <w:p w14:paraId="5630DFB5" w14:textId="3BCFA007" w:rsidR="00E616FB" w:rsidRPr="00D84A02" w:rsidRDefault="004C56AC">
      <w:pPr>
        <w:pStyle w:val="ListParagraph"/>
        <w:ind w:left="0"/>
        <w:jc w:val="center"/>
        <w:rPr>
          <w:rFonts w:ascii="Times New Roman" w:hAnsi="Times New Roman" w:cs="Times New Roman"/>
          <w:b/>
          <w:bCs/>
          <w:sz w:val="32"/>
          <w:szCs w:val="32"/>
        </w:rPr>
      </w:pPr>
      <w:r w:rsidRPr="00D84A02">
        <w:rPr>
          <w:rFonts w:ascii="Times New Roman" w:hAnsi="Times New Roman" w:cs="Times New Roman"/>
          <w:b/>
          <w:bCs/>
          <w:sz w:val="32"/>
          <w:szCs w:val="32"/>
          <w:lang w:val="en-IN"/>
        </w:rPr>
        <w:lastRenderedPageBreak/>
        <w:t>2.</w:t>
      </w:r>
      <w:r w:rsidR="00AF1DFF">
        <w:rPr>
          <w:rFonts w:ascii="Times New Roman" w:hAnsi="Times New Roman" w:cs="Times New Roman"/>
          <w:b/>
          <w:bCs/>
          <w:sz w:val="32"/>
          <w:szCs w:val="32"/>
          <w:lang w:val="en-IN"/>
        </w:rPr>
        <w:t xml:space="preserve"> </w:t>
      </w:r>
      <w:r w:rsidRPr="00D84A02">
        <w:rPr>
          <w:rFonts w:ascii="Times New Roman" w:hAnsi="Times New Roman" w:cs="Times New Roman"/>
          <w:b/>
          <w:bCs/>
          <w:sz w:val="32"/>
          <w:szCs w:val="32"/>
        </w:rPr>
        <w:t>LITERATURE SURVEY</w:t>
      </w:r>
    </w:p>
    <w:p w14:paraId="2C031266" w14:textId="77777777" w:rsidR="00E616FB" w:rsidRPr="00D84A02" w:rsidRDefault="004C56AC" w:rsidP="002B3751">
      <w:pPr>
        <w:pStyle w:val="NormalWeb"/>
        <w:spacing w:line="360" w:lineRule="auto"/>
        <w:jc w:val="both"/>
        <w:rPr>
          <w:rFonts w:ascii="Times New Roman" w:hAnsi="Times New Roman"/>
        </w:rPr>
      </w:pPr>
      <w:r w:rsidRPr="00D84A02">
        <w:rPr>
          <w:rStyle w:val="Strong"/>
          <w:rFonts w:ascii="Times New Roman" w:hAnsi="Times New Roman"/>
        </w:rPr>
        <w:t>Medhi et al. [1]</w:t>
      </w:r>
      <w:r w:rsidRPr="00D84A02">
        <w:rPr>
          <w:rFonts w:ascii="Times New Roman" w:hAnsi="Times New Roman"/>
        </w:rPr>
        <w:t xml:space="preserve"> conducted an ethnographic study combined with controlled experiments to design mobile interfaces for novice and low-literacy users. Their findings showed that graphical and voice-based interfaces performed significantly better than text-based ones, with live human operators offering the highest accuracy. However, the reliance on human intervention raised scalability and cost concerns. They suggested future work </w:t>
      </w:r>
      <w:proofErr w:type="gramStart"/>
      <w:r w:rsidRPr="00D84A02">
        <w:rPr>
          <w:rFonts w:ascii="Times New Roman" w:hAnsi="Times New Roman"/>
        </w:rPr>
        <w:t>focus</w:t>
      </w:r>
      <w:proofErr w:type="gramEnd"/>
      <w:r w:rsidRPr="00D84A02">
        <w:rPr>
          <w:rFonts w:ascii="Times New Roman" w:hAnsi="Times New Roman"/>
        </w:rPr>
        <w:t xml:space="preserve"> on developing hybrid UI models that combine speech and visuals, aiming for cost-effective alternatives to live operators in low-resource settings.</w:t>
      </w:r>
    </w:p>
    <w:p w14:paraId="0CE59F43" w14:textId="77777777" w:rsidR="00E616FB" w:rsidRPr="00D84A02" w:rsidRDefault="004C56AC" w:rsidP="002B3751">
      <w:pPr>
        <w:pStyle w:val="NormalWeb"/>
        <w:spacing w:line="360" w:lineRule="auto"/>
        <w:jc w:val="both"/>
        <w:rPr>
          <w:rFonts w:ascii="Times New Roman" w:hAnsi="Times New Roman"/>
        </w:rPr>
      </w:pPr>
      <w:r w:rsidRPr="00D84A02">
        <w:rPr>
          <w:rStyle w:val="Strong"/>
          <w:rFonts w:ascii="Times New Roman" w:hAnsi="Times New Roman"/>
        </w:rPr>
        <w:t>Bano et al. [2]</w:t>
      </w:r>
      <w:r w:rsidRPr="00D84A02">
        <w:rPr>
          <w:rFonts w:ascii="Times New Roman" w:hAnsi="Times New Roman"/>
        </w:rPr>
        <w:t xml:space="preserve"> developed a prototype speech-to-text (STT) system for multilingual applications, particularly targeting Indian languages. Their system improved inclusivity and demonstrated the feasibility of converting spoken language to text across various regional tongues. Despite promising outcomes, the study highlighted limitations in handling dialectal variation, speaker dependency, and background noise. They recommended advancing STT models with better real-time accuracy and robustness across diverse linguistic and acoustic conditions.</w:t>
      </w:r>
    </w:p>
    <w:p w14:paraId="601B7666" w14:textId="77777777" w:rsidR="00E616FB" w:rsidRPr="00D84A02" w:rsidRDefault="004C56AC" w:rsidP="002B3751">
      <w:pPr>
        <w:pStyle w:val="NormalWeb"/>
        <w:spacing w:line="360" w:lineRule="auto"/>
        <w:jc w:val="both"/>
        <w:rPr>
          <w:rFonts w:ascii="Times New Roman" w:hAnsi="Times New Roman"/>
        </w:rPr>
      </w:pPr>
      <w:r w:rsidRPr="00D84A02">
        <w:rPr>
          <w:rStyle w:val="Strong"/>
          <w:rFonts w:ascii="Times New Roman" w:hAnsi="Times New Roman"/>
        </w:rPr>
        <w:t>Islam et al. [3]</w:t>
      </w:r>
      <w:r w:rsidRPr="00D84A02">
        <w:rPr>
          <w:rFonts w:ascii="Times New Roman" w:hAnsi="Times New Roman"/>
        </w:rPr>
        <w:t xml:space="preserve"> presented a systematic review of 45 studies spanning 2001 to 2022 to explore UI design for illiterate and semi-literate users. They proposed 16 core design </w:t>
      </w:r>
      <w:proofErr w:type="gramStart"/>
      <w:r w:rsidRPr="00D84A02">
        <w:rPr>
          <w:rFonts w:ascii="Times New Roman" w:hAnsi="Times New Roman"/>
        </w:rPr>
        <w:t>principles</w:t>
      </w:r>
      <w:proofErr w:type="gramEnd"/>
      <w:r w:rsidRPr="00D84A02">
        <w:rPr>
          <w:rFonts w:ascii="Times New Roman" w:hAnsi="Times New Roman"/>
        </w:rPr>
        <w:t xml:space="preserve"> and five key rules focused on text usage, interaction simplicity, audio-visual cues, pictography, and information architecture. While comprehensive, the study identified a lack of real-world, deployable UI solutions. The authors emphasized the need for context-aware systems, public interface design, and new usability frameworks that bridge research insights with practical implementation.</w:t>
      </w:r>
    </w:p>
    <w:p w14:paraId="189A1594" w14:textId="77777777" w:rsidR="00E616FB" w:rsidRPr="00D84A02" w:rsidRDefault="004C56AC" w:rsidP="002B3751">
      <w:pPr>
        <w:pStyle w:val="NormalWeb"/>
        <w:spacing w:line="360" w:lineRule="auto"/>
        <w:jc w:val="both"/>
        <w:rPr>
          <w:rFonts w:ascii="Times New Roman" w:hAnsi="Times New Roman"/>
        </w:rPr>
      </w:pPr>
      <w:proofErr w:type="spellStart"/>
      <w:r w:rsidRPr="00D84A02">
        <w:rPr>
          <w:rStyle w:val="Strong"/>
          <w:rFonts w:ascii="Times New Roman" w:hAnsi="Times New Roman"/>
        </w:rPr>
        <w:t>Restyandito</w:t>
      </w:r>
      <w:proofErr w:type="spellEnd"/>
      <w:r w:rsidRPr="00D84A02">
        <w:rPr>
          <w:rStyle w:val="Strong"/>
          <w:rFonts w:ascii="Times New Roman" w:hAnsi="Times New Roman"/>
        </w:rPr>
        <w:t xml:space="preserve"> and Chan [4]</w:t>
      </w:r>
      <w:r w:rsidRPr="00D84A02">
        <w:rPr>
          <w:rFonts w:ascii="Times New Roman" w:hAnsi="Times New Roman"/>
        </w:rPr>
        <w:t xml:space="preserve"> reviewed existing literature on voice user interfaces (VUIs) with a focus on cognitive usability for illiterate populations. They found that while VUIs enhance accessibility, users often face challenges due to the abstract nature of voice interaction, memory load, and lack of visual anchors. The review stressed the importance of culturally adaptive designs that account for the transient nature of audio and cognitive constraints, suggesting more inclusive and intuitive VUI frameworks.</w:t>
      </w:r>
    </w:p>
    <w:p w14:paraId="6A3A7F2B" w14:textId="77777777" w:rsidR="00E616FB" w:rsidRPr="00D84A02" w:rsidRDefault="004C56AC" w:rsidP="002B3751">
      <w:pPr>
        <w:pStyle w:val="NormalWeb"/>
        <w:spacing w:line="360" w:lineRule="auto"/>
        <w:jc w:val="both"/>
        <w:rPr>
          <w:rFonts w:ascii="Times New Roman" w:hAnsi="Times New Roman"/>
          <w:b/>
          <w:bCs/>
          <w:lang w:val="en-IN"/>
        </w:rPr>
      </w:pPr>
      <w:r w:rsidRPr="00D84A02">
        <w:rPr>
          <w:rStyle w:val="Strong"/>
          <w:rFonts w:ascii="Times New Roman" w:hAnsi="Times New Roman"/>
        </w:rPr>
        <w:lastRenderedPageBreak/>
        <w:t>Saloni and Singh [5]</w:t>
      </w:r>
      <w:r w:rsidRPr="00D84A02">
        <w:rPr>
          <w:rFonts w:ascii="Times New Roman" w:hAnsi="Times New Roman"/>
        </w:rPr>
        <w:t xml:space="preserve"> conducted a technical review of automatic speech recognition (ASR) systems, focusing on end-to-end (E2E) architectures for multilingual speech-to-text conversion. Their findings showed that E2E models hold promise for real-time, multi-language applications. However, challenges remain in supporting low-resource languages, managing background noise, and ensuring flexible deployment across different platforms. They proposed future research to address these gaps and improve deployment feasibility in underserved regions.</w:t>
      </w:r>
    </w:p>
    <w:tbl>
      <w:tblPr>
        <w:tblStyle w:val="TableGrid"/>
        <w:tblW w:w="9905" w:type="dxa"/>
        <w:tblLook w:val="04A0" w:firstRow="1" w:lastRow="0" w:firstColumn="1" w:lastColumn="0" w:noHBand="0" w:noVBand="1"/>
      </w:tblPr>
      <w:tblGrid>
        <w:gridCol w:w="1418"/>
        <w:gridCol w:w="792"/>
        <w:gridCol w:w="1785"/>
        <w:gridCol w:w="1530"/>
        <w:gridCol w:w="1935"/>
        <w:gridCol w:w="2445"/>
      </w:tblGrid>
      <w:tr w:rsidR="00E616FB" w:rsidRPr="00D84A02" w14:paraId="266B4CA5" w14:textId="77777777">
        <w:tc>
          <w:tcPr>
            <w:tcW w:w="1418" w:type="dxa"/>
          </w:tcPr>
          <w:p w14:paraId="612D7B7F" w14:textId="77777777" w:rsidR="00E616FB" w:rsidRPr="00D84A02" w:rsidRDefault="004C56AC">
            <w:pPr>
              <w:spacing w:after="0" w:line="240" w:lineRule="auto"/>
              <w:rPr>
                <w:rFonts w:ascii="Times New Roman" w:hAnsi="Times New Roman" w:cs="Times New Roman"/>
                <w:b/>
                <w:bCs/>
              </w:rPr>
            </w:pPr>
            <w:r w:rsidRPr="00D84A02">
              <w:rPr>
                <w:rFonts w:ascii="Times New Roman" w:hAnsi="Times New Roman" w:cs="Times New Roman"/>
                <w:b/>
                <w:bCs/>
              </w:rPr>
              <w:t>Author(s)</w:t>
            </w:r>
          </w:p>
        </w:tc>
        <w:tc>
          <w:tcPr>
            <w:tcW w:w="792" w:type="dxa"/>
          </w:tcPr>
          <w:p w14:paraId="28E7A00A" w14:textId="77777777" w:rsidR="00E616FB" w:rsidRPr="00D84A02" w:rsidRDefault="004C56AC">
            <w:pPr>
              <w:spacing w:after="0" w:line="240" w:lineRule="auto"/>
              <w:rPr>
                <w:rFonts w:ascii="Times New Roman" w:hAnsi="Times New Roman" w:cs="Times New Roman"/>
                <w:b/>
                <w:bCs/>
              </w:rPr>
            </w:pPr>
            <w:r w:rsidRPr="00D84A02">
              <w:rPr>
                <w:rFonts w:ascii="Times New Roman" w:hAnsi="Times New Roman" w:cs="Times New Roman"/>
                <w:b/>
                <w:bCs/>
              </w:rPr>
              <w:t>Year</w:t>
            </w:r>
          </w:p>
        </w:tc>
        <w:tc>
          <w:tcPr>
            <w:tcW w:w="1785" w:type="dxa"/>
          </w:tcPr>
          <w:p w14:paraId="58F35E7F" w14:textId="77777777" w:rsidR="00E616FB" w:rsidRPr="00D84A02" w:rsidRDefault="004C56AC">
            <w:pPr>
              <w:spacing w:after="0" w:line="240" w:lineRule="auto"/>
              <w:rPr>
                <w:rFonts w:ascii="Times New Roman" w:hAnsi="Times New Roman" w:cs="Times New Roman"/>
                <w:b/>
                <w:bCs/>
              </w:rPr>
            </w:pPr>
            <w:r w:rsidRPr="00D84A02">
              <w:rPr>
                <w:rFonts w:ascii="Times New Roman" w:hAnsi="Times New Roman" w:cs="Times New Roman"/>
                <w:b/>
                <w:bCs/>
              </w:rPr>
              <w:t>Title</w:t>
            </w:r>
          </w:p>
        </w:tc>
        <w:tc>
          <w:tcPr>
            <w:tcW w:w="1530" w:type="dxa"/>
          </w:tcPr>
          <w:p w14:paraId="0B7D1731" w14:textId="77777777" w:rsidR="00E616FB" w:rsidRPr="00D84A02" w:rsidRDefault="004C56AC">
            <w:pPr>
              <w:spacing w:after="0" w:line="240" w:lineRule="auto"/>
              <w:rPr>
                <w:rFonts w:ascii="Times New Roman" w:hAnsi="Times New Roman" w:cs="Times New Roman"/>
                <w:b/>
                <w:bCs/>
              </w:rPr>
            </w:pPr>
            <w:r w:rsidRPr="00D84A02">
              <w:rPr>
                <w:rFonts w:ascii="Times New Roman" w:hAnsi="Times New Roman" w:cs="Times New Roman"/>
                <w:b/>
                <w:bCs/>
              </w:rPr>
              <w:t>Methodology</w:t>
            </w:r>
          </w:p>
        </w:tc>
        <w:tc>
          <w:tcPr>
            <w:tcW w:w="1935" w:type="dxa"/>
          </w:tcPr>
          <w:p w14:paraId="58EF593D" w14:textId="47E605CC" w:rsidR="00E616FB" w:rsidRPr="00D84A02" w:rsidRDefault="004C56AC">
            <w:pPr>
              <w:spacing w:after="0" w:line="240" w:lineRule="auto"/>
              <w:rPr>
                <w:rFonts w:ascii="Times New Roman" w:hAnsi="Times New Roman" w:cs="Times New Roman"/>
                <w:b/>
                <w:bCs/>
              </w:rPr>
            </w:pPr>
            <w:r w:rsidRPr="00D84A02">
              <w:rPr>
                <w:rFonts w:ascii="Times New Roman" w:hAnsi="Times New Roman" w:cs="Times New Roman"/>
                <w:b/>
                <w:bCs/>
              </w:rPr>
              <w:t>Findings</w:t>
            </w:r>
            <w:r w:rsidR="00206F92">
              <w:rPr>
                <w:rFonts w:ascii="Times New Roman" w:hAnsi="Times New Roman" w:cs="Times New Roman"/>
                <w:b/>
                <w:bCs/>
              </w:rPr>
              <w:tab/>
            </w:r>
          </w:p>
        </w:tc>
        <w:tc>
          <w:tcPr>
            <w:tcW w:w="2445" w:type="dxa"/>
          </w:tcPr>
          <w:p w14:paraId="713F59F7" w14:textId="77777777" w:rsidR="00E616FB" w:rsidRPr="00D84A02" w:rsidRDefault="004C56AC">
            <w:pPr>
              <w:spacing w:after="0" w:line="240" w:lineRule="auto"/>
              <w:rPr>
                <w:rFonts w:ascii="Times New Roman" w:hAnsi="Times New Roman" w:cs="Times New Roman"/>
                <w:b/>
                <w:bCs/>
              </w:rPr>
            </w:pPr>
            <w:r w:rsidRPr="00D84A02">
              <w:rPr>
                <w:rFonts w:ascii="Times New Roman" w:hAnsi="Times New Roman" w:cs="Times New Roman"/>
                <w:b/>
                <w:bCs/>
              </w:rPr>
              <w:t>Research Gaps / Future Work</w:t>
            </w:r>
          </w:p>
        </w:tc>
      </w:tr>
      <w:tr w:rsidR="00E616FB" w:rsidRPr="00D84A02" w14:paraId="51FEC162" w14:textId="77777777">
        <w:tc>
          <w:tcPr>
            <w:tcW w:w="1418" w:type="dxa"/>
          </w:tcPr>
          <w:p w14:paraId="7D682FC7" w14:textId="77777777" w:rsidR="00E616FB" w:rsidRPr="00D84A02" w:rsidRDefault="004C56AC">
            <w:pPr>
              <w:spacing w:after="0" w:line="240" w:lineRule="auto"/>
              <w:rPr>
                <w:rFonts w:ascii="Times New Roman" w:hAnsi="Times New Roman" w:cs="Times New Roman"/>
              </w:rPr>
            </w:pPr>
            <w:r w:rsidRPr="00D84A02">
              <w:rPr>
                <w:rFonts w:ascii="Times New Roman" w:hAnsi="Times New Roman" w:cs="Times New Roman"/>
              </w:rPr>
              <w:t>Indrani Medhi et al.</w:t>
            </w:r>
          </w:p>
        </w:tc>
        <w:tc>
          <w:tcPr>
            <w:tcW w:w="792" w:type="dxa"/>
          </w:tcPr>
          <w:p w14:paraId="20FDDD55" w14:textId="77777777" w:rsidR="00E616FB" w:rsidRPr="00D84A02" w:rsidRDefault="004C56AC">
            <w:pPr>
              <w:spacing w:after="0" w:line="240" w:lineRule="auto"/>
              <w:rPr>
                <w:rFonts w:ascii="Times New Roman" w:hAnsi="Times New Roman" w:cs="Times New Roman"/>
              </w:rPr>
            </w:pPr>
            <w:r w:rsidRPr="00D84A02">
              <w:rPr>
                <w:rFonts w:ascii="Times New Roman" w:hAnsi="Times New Roman" w:cs="Times New Roman"/>
              </w:rPr>
              <w:t>2011</w:t>
            </w:r>
          </w:p>
        </w:tc>
        <w:tc>
          <w:tcPr>
            <w:tcW w:w="1785" w:type="dxa"/>
          </w:tcPr>
          <w:p w14:paraId="4620B90E" w14:textId="77777777" w:rsidR="00E616FB" w:rsidRPr="00D84A02" w:rsidRDefault="004C56AC">
            <w:pPr>
              <w:spacing w:after="0" w:line="240" w:lineRule="auto"/>
              <w:rPr>
                <w:rFonts w:ascii="Times New Roman" w:hAnsi="Times New Roman" w:cs="Times New Roman"/>
              </w:rPr>
            </w:pPr>
            <w:r w:rsidRPr="00D84A02">
              <w:rPr>
                <w:rFonts w:ascii="Times New Roman" w:hAnsi="Times New Roman" w:cs="Times New Roman"/>
              </w:rPr>
              <w:t>Designing Mobile Interfaces for Novice and Low-Literacy Users</w:t>
            </w:r>
          </w:p>
        </w:tc>
        <w:tc>
          <w:tcPr>
            <w:tcW w:w="1530" w:type="dxa"/>
          </w:tcPr>
          <w:p w14:paraId="70682A3F" w14:textId="77777777" w:rsidR="00E616FB" w:rsidRPr="00D84A02" w:rsidRDefault="004C56AC">
            <w:pPr>
              <w:spacing w:after="0" w:line="240" w:lineRule="auto"/>
              <w:rPr>
                <w:rFonts w:ascii="Times New Roman" w:hAnsi="Times New Roman" w:cs="Times New Roman"/>
              </w:rPr>
            </w:pPr>
            <w:r w:rsidRPr="00D84A02">
              <w:rPr>
                <w:rFonts w:ascii="Times New Roman" w:hAnsi="Times New Roman" w:cs="Times New Roman"/>
              </w:rPr>
              <w:t>Ethnographic study + controlled experiments with mobile UIs</w:t>
            </w:r>
          </w:p>
        </w:tc>
        <w:tc>
          <w:tcPr>
            <w:tcW w:w="1935" w:type="dxa"/>
          </w:tcPr>
          <w:p w14:paraId="67299CC2" w14:textId="77777777" w:rsidR="00E616FB" w:rsidRPr="00D84A02" w:rsidRDefault="004C56AC">
            <w:pPr>
              <w:spacing w:after="0" w:line="240" w:lineRule="auto"/>
              <w:rPr>
                <w:rFonts w:ascii="Times New Roman" w:hAnsi="Times New Roman" w:cs="Times New Roman"/>
              </w:rPr>
            </w:pPr>
            <w:r w:rsidRPr="00D84A02">
              <w:rPr>
                <w:rFonts w:ascii="Times New Roman" w:hAnsi="Times New Roman" w:cs="Times New Roman"/>
              </w:rPr>
              <w:t>Graphical and voice interfaces performed better than text; live operator most accurate</w:t>
            </w:r>
          </w:p>
        </w:tc>
        <w:tc>
          <w:tcPr>
            <w:tcW w:w="2445" w:type="dxa"/>
          </w:tcPr>
          <w:p w14:paraId="426FB1A4" w14:textId="77777777" w:rsidR="00E616FB" w:rsidRPr="00D84A02" w:rsidRDefault="004C56AC">
            <w:pPr>
              <w:spacing w:after="0" w:line="240" w:lineRule="auto"/>
              <w:rPr>
                <w:rFonts w:ascii="Times New Roman" w:hAnsi="Times New Roman" w:cs="Times New Roman"/>
              </w:rPr>
            </w:pPr>
            <w:r w:rsidRPr="00D84A02">
              <w:rPr>
                <w:rFonts w:ascii="Times New Roman" w:hAnsi="Times New Roman" w:cs="Times New Roman"/>
              </w:rPr>
              <w:t>Explore scalable hybrid designs (e.g., graphical + speech); cost-effective alternatives to human operators</w:t>
            </w:r>
          </w:p>
        </w:tc>
      </w:tr>
      <w:tr w:rsidR="00E616FB" w:rsidRPr="00D84A02" w14:paraId="0AFF56F7" w14:textId="77777777">
        <w:tc>
          <w:tcPr>
            <w:tcW w:w="1418" w:type="dxa"/>
          </w:tcPr>
          <w:p w14:paraId="354DC084" w14:textId="77777777" w:rsidR="00E616FB" w:rsidRPr="00D84A02" w:rsidRDefault="004C56AC">
            <w:pPr>
              <w:spacing w:after="0" w:line="240" w:lineRule="auto"/>
              <w:rPr>
                <w:rFonts w:ascii="Times New Roman" w:hAnsi="Times New Roman" w:cs="Times New Roman"/>
              </w:rPr>
            </w:pPr>
            <w:r w:rsidRPr="00D84A02">
              <w:rPr>
                <w:rFonts w:ascii="Times New Roman" w:hAnsi="Times New Roman" w:cs="Times New Roman"/>
              </w:rPr>
              <w:t>Shahana Bano et al.</w:t>
            </w:r>
          </w:p>
        </w:tc>
        <w:tc>
          <w:tcPr>
            <w:tcW w:w="792" w:type="dxa"/>
          </w:tcPr>
          <w:p w14:paraId="02DF61B9" w14:textId="77777777" w:rsidR="00E616FB" w:rsidRPr="00D84A02" w:rsidRDefault="004C56AC">
            <w:pPr>
              <w:spacing w:after="0" w:line="240" w:lineRule="auto"/>
              <w:rPr>
                <w:rFonts w:ascii="Times New Roman" w:hAnsi="Times New Roman" w:cs="Times New Roman"/>
              </w:rPr>
            </w:pPr>
            <w:r w:rsidRPr="00D84A02">
              <w:rPr>
                <w:rFonts w:ascii="Times New Roman" w:hAnsi="Times New Roman" w:cs="Times New Roman"/>
              </w:rPr>
              <w:t>2020</w:t>
            </w:r>
          </w:p>
        </w:tc>
        <w:tc>
          <w:tcPr>
            <w:tcW w:w="1785" w:type="dxa"/>
          </w:tcPr>
          <w:p w14:paraId="4EB49A8C" w14:textId="77777777" w:rsidR="00E616FB" w:rsidRPr="00D84A02" w:rsidRDefault="004C56AC">
            <w:pPr>
              <w:spacing w:after="0" w:line="240" w:lineRule="auto"/>
              <w:rPr>
                <w:rFonts w:ascii="Times New Roman" w:hAnsi="Times New Roman" w:cs="Times New Roman"/>
              </w:rPr>
            </w:pPr>
            <w:r w:rsidRPr="00D84A02">
              <w:rPr>
                <w:rFonts w:ascii="Times New Roman" w:hAnsi="Times New Roman" w:cs="Times New Roman"/>
              </w:rPr>
              <w:t>Speech to Text Translation Enabling Multilingualism</w:t>
            </w:r>
          </w:p>
        </w:tc>
        <w:tc>
          <w:tcPr>
            <w:tcW w:w="1530" w:type="dxa"/>
          </w:tcPr>
          <w:p w14:paraId="0199CA60" w14:textId="77777777" w:rsidR="00E616FB" w:rsidRPr="00D84A02" w:rsidRDefault="004C56AC">
            <w:pPr>
              <w:spacing w:after="0" w:line="240" w:lineRule="auto"/>
              <w:rPr>
                <w:rFonts w:ascii="Times New Roman" w:hAnsi="Times New Roman" w:cs="Times New Roman"/>
              </w:rPr>
            </w:pPr>
            <w:r w:rsidRPr="00D84A02">
              <w:rPr>
                <w:rFonts w:ascii="Times New Roman" w:hAnsi="Times New Roman" w:cs="Times New Roman"/>
              </w:rPr>
              <w:t>Prototype STT system tested across Indian languages</w:t>
            </w:r>
          </w:p>
        </w:tc>
        <w:tc>
          <w:tcPr>
            <w:tcW w:w="1935" w:type="dxa"/>
          </w:tcPr>
          <w:p w14:paraId="03F5835F" w14:textId="77777777" w:rsidR="00E616FB" w:rsidRPr="00D84A02" w:rsidRDefault="004C56AC">
            <w:pPr>
              <w:spacing w:after="0" w:line="240" w:lineRule="auto"/>
              <w:rPr>
                <w:rFonts w:ascii="Times New Roman" w:hAnsi="Times New Roman" w:cs="Times New Roman"/>
              </w:rPr>
            </w:pPr>
            <w:r w:rsidRPr="00D84A02">
              <w:rPr>
                <w:rFonts w:ascii="Times New Roman" w:hAnsi="Times New Roman" w:cs="Times New Roman"/>
              </w:rPr>
              <w:t>Enabled multilingual speech translation; improved inclusivity</w:t>
            </w:r>
          </w:p>
        </w:tc>
        <w:tc>
          <w:tcPr>
            <w:tcW w:w="2445" w:type="dxa"/>
          </w:tcPr>
          <w:p w14:paraId="7CBD735B" w14:textId="77777777" w:rsidR="00E616FB" w:rsidRPr="00D84A02" w:rsidRDefault="004C56AC">
            <w:pPr>
              <w:spacing w:after="0" w:line="240" w:lineRule="auto"/>
              <w:rPr>
                <w:rFonts w:ascii="Times New Roman" w:hAnsi="Times New Roman" w:cs="Times New Roman"/>
              </w:rPr>
            </w:pPr>
            <w:r w:rsidRPr="00D84A02">
              <w:rPr>
                <w:rFonts w:ascii="Times New Roman" w:hAnsi="Times New Roman" w:cs="Times New Roman"/>
              </w:rPr>
              <w:t>Enhance real-time accuracy, robustness across dialects, and speaker independence</w:t>
            </w:r>
          </w:p>
        </w:tc>
      </w:tr>
      <w:tr w:rsidR="00E616FB" w:rsidRPr="00D84A02" w14:paraId="2A14EF84" w14:textId="77777777">
        <w:tc>
          <w:tcPr>
            <w:tcW w:w="1418" w:type="dxa"/>
          </w:tcPr>
          <w:p w14:paraId="00B80159" w14:textId="77777777" w:rsidR="00E616FB" w:rsidRPr="00D84A02" w:rsidRDefault="004C56AC">
            <w:pPr>
              <w:spacing w:after="0" w:line="240" w:lineRule="auto"/>
              <w:rPr>
                <w:rFonts w:ascii="Times New Roman" w:hAnsi="Times New Roman" w:cs="Times New Roman"/>
              </w:rPr>
            </w:pPr>
            <w:r w:rsidRPr="00D84A02">
              <w:rPr>
                <w:rFonts w:ascii="Times New Roman" w:hAnsi="Times New Roman" w:cs="Times New Roman"/>
              </w:rPr>
              <w:t>Muhammad Nazrul Islam et al.</w:t>
            </w:r>
          </w:p>
        </w:tc>
        <w:tc>
          <w:tcPr>
            <w:tcW w:w="792" w:type="dxa"/>
          </w:tcPr>
          <w:p w14:paraId="2E186EFA" w14:textId="77777777" w:rsidR="00E616FB" w:rsidRPr="00D84A02" w:rsidRDefault="004C56AC">
            <w:pPr>
              <w:spacing w:after="0" w:line="240" w:lineRule="auto"/>
              <w:rPr>
                <w:rFonts w:ascii="Times New Roman" w:hAnsi="Times New Roman" w:cs="Times New Roman"/>
              </w:rPr>
            </w:pPr>
            <w:r w:rsidRPr="00D84A02">
              <w:rPr>
                <w:rFonts w:ascii="Times New Roman" w:hAnsi="Times New Roman" w:cs="Times New Roman"/>
              </w:rPr>
              <w:t>2023</w:t>
            </w:r>
          </w:p>
        </w:tc>
        <w:tc>
          <w:tcPr>
            <w:tcW w:w="1785" w:type="dxa"/>
          </w:tcPr>
          <w:p w14:paraId="7A6636C6" w14:textId="77777777" w:rsidR="00E616FB" w:rsidRPr="00D84A02" w:rsidRDefault="004C56AC">
            <w:pPr>
              <w:spacing w:after="0" w:line="240" w:lineRule="auto"/>
              <w:rPr>
                <w:rFonts w:ascii="Times New Roman" w:hAnsi="Times New Roman" w:cs="Times New Roman"/>
              </w:rPr>
            </w:pPr>
            <w:r w:rsidRPr="00D84A02">
              <w:rPr>
                <w:rFonts w:ascii="Times New Roman" w:hAnsi="Times New Roman" w:cs="Times New Roman"/>
              </w:rPr>
              <w:t>Designing User Interfaces for Illiterate and Semi-Literate Users: A Systematic Review</w:t>
            </w:r>
          </w:p>
        </w:tc>
        <w:tc>
          <w:tcPr>
            <w:tcW w:w="1530" w:type="dxa"/>
          </w:tcPr>
          <w:p w14:paraId="3E5039FC" w14:textId="77777777" w:rsidR="00E616FB" w:rsidRPr="00D84A02" w:rsidRDefault="004C56AC">
            <w:pPr>
              <w:spacing w:after="0" w:line="240" w:lineRule="auto"/>
              <w:rPr>
                <w:rFonts w:ascii="Times New Roman" w:hAnsi="Times New Roman" w:cs="Times New Roman"/>
              </w:rPr>
            </w:pPr>
            <w:r w:rsidRPr="00D84A02">
              <w:rPr>
                <w:rFonts w:ascii="Times New Roman" w:hAnsi="Times New Roman" w:cs="Times New Roman"/>
              </w:rPr>
              <w:t>Systematic review of 45 articles from 2001–2022</w:t>
            </w:r>
          </w:p>
        </w:tc>
        <w:tc>
          <w:tcPr>
            <w:tcW w:w="1935" w:type="dxa"/>
          </w:tcPr>
          <w:p w14:paraId="26CD57EF" w14:textId="77777777" w:rsidR="00E616FB" w:rsidRPr="00D84A02" w:rsidRDefault="004C56AC">
            <w:pPr>
              <w:spacing w:after="0" w:line="240" w:lineRule="auto"/>
              <w:rPr>
                <w:rFonts w:ascii="Times New Roman" w:hAnsi="Times New Roman" w:cs="Times New Roman"/>
              </w:rPr>
            </w:pPr>
            <w:r w:rsidRPr="00D84A02">
              <w:rPr>
                <w:rFonts w:ascii="Times New Roman" w:hAnsi="Times New Roman" w:cs="Times New Roman"/>
              </w:rPr>
              <w:t>Proposed 16 design principles and 5 UI rules (text, interaction, AV, pictography, info architecture)</w:t>
            </w:r>
          </w:p>
        </w:tc>
        <w:tc>
          <w:tcPr>
            <w:tcW w:w="2445" w:type="dxa"/>
          </w:tcPr>
          <w:p w14:paraId="2EB32811" w14:textId="77777777" w:rsidR="00E616FB" w:rsidRPr="00D84A02" w:rsidRDefault="004C56AC">
            <w:pPr>
              <w:spacing w:after="0" w:line="240" w:lineRule="auto"/>
              <w:rPr>
                <w:rFonts w:ascii="Times New Roman" w:hAnsi="Times New Roman" w:cs="Times New Roman"/>
              </w:rPr>
            </w:pPr>
            <w:r w:rsidRPr="00D84A02">
              <w:rPr>
                <w:rFonts w:ascii="Times New Roman" w:hAnsi="Times New Roman" w:cs="Times New Roman"/>
              </w:rPr>
              <w:t>Research needed on public UI design, context-aware systems, and new usability frameworks</w:t>
            </w:r>
          </w:p>
        </w:tc>
      </w:tr>
      <w:tr w:rsidR="00E616FB" w:rsidRPr="00D84A02" w14:paraId="3A4F1F8D" w14:textId="77777777">
        <w:tc>
          <w:tcPr>
            <w:tcW w:w="1418" w:type="dxa"/>
          </w:tcPr>
          <w:p w14:paraId="00355E8B" w14:textId="77777777" w:rsidR="00E616FB" w:rsidRPr="00D84A02" w:rsidRDefault="004C56AC">
            <w:pPr>
              <w:spacing w:after="0" w:line="240" w:lineRule="auto"/>
              <w:rPr>
                <w:rFonts w:ascii="Times New Roman" w:hAnsi="Times New Roman" w:cs="Times New Roman"/>
              </w:rPr>
            </w:pPr>
            <w:proofErr w:type="spellStart"/>
            <w:r w:rsidRPr="00D84A02">
              <w:rPr>
                <w:rFonts w:ascii="Times New Roman" w:hAnsi="Times New Roman" w:cs="Times New Roman"/>
              </w:rPr>
              <w:t>Restyandito</w:t>
            </w:r>
            <w:proofErr w:type="spellEnd"/>
            <w:r w:rsidRPr="00D84A02">
              <w:rPr>
                <w:rFonts w:ascii="Times New Roman" w:hAnsi="Times New Roman" w:cs="Times New Roman"/>
              </w:rPr>
              <w:t xml:space="preserve"> &amp; Alan Chan</w:t>
            </w:r>
          </w:p>
        </w:tc>
        <w:tc>
          <w:tcPr>
            <w:tcW w:w="792" w:type="dxa"/>
          </w:tcPr>
          <w:p w14:paraId="1A78A7D5" w14:textId="77777777" w:rsidR="00E616FB" w:rsidRPr="00D84A02" w:rsidRDefault="004C56AC">
            <w:pPr>
              <w:spacing w:after="0" w:line="240" w:lineRule="auto"/>
              <w:rPr>
                <w:rFonts w:ascii="Times New Roman" w:hAnsi="Times New Roman" w:cs="Times New Roman"/>
              </w:rPr>
            </w:pPr>
            <w:r w:rsidRPr="00D84A02">
              <w:rPr>
                <w:rFonts w:ascii="Times New Roman" w:hAnsi="Times New Roman" w:cs="Times New Roman"/>
              </w:rPr>
              <w:t>2014</w:t>
            </w:r>
          </w:p>
        </w:tc>
        <w:tc>
          <w:tcPr>
            <w:tcW w:w="1785" w:type="dxa"/>
          </w:tcPr>
          <w:p w14:paraId="21CB45BD" w14:textId="77777777" w:rsidR="00E616FB" w:rsidRPr="00D84A02" w:rsidRDefault="004C56AC">
            <w:pPr>
              <w:spacing w:after="0" w:line="240" w:lineRule="auto"/>
              <w:rPr>
                <w:rFonts w:ascii="Times New Roman" w:hAnsi="Times New Roman" w:cs="Times New Roman"/>
              </w:rPr>
            </w:pPr>
            <w:r w:rsidRPr="00D84A02">
              <w:rPr>
                <w:rFonts w:ascii="Times New Roman" w:hAnsi="Times New Roman" w:cs="Times New Roman"/>
              </w:rPr>
              <w:t xml:space="preserve">A Review </w:t>
            </w:r>
            <w:proofErr w:type="gramStart"/>
            <w:r w:rsidRPr="00D84A02">
              <w:rPr>
                <w:rFonts w:ascii="Times New Roman" w:hAnsi="Times New Roman" w:cs="Times New Roman"/>
              </w:rPr>
              <w:t>on</w:t>
            </w:r>
            <w:proofErr w:type="gramEnd"/>
            <w:r w:rsidRPr="00D84A02">
              <w:rPr>
                <w:rFonts w:ascii="Times New Roman" w:hAnsi="Times New Roman" w:cs="Times New Roman"/>
              </w:rPr>
              <w:t xml:space="preserve"> Voice User Interface for Illiterate People</w:t>
            </w:r>
          </w:p>
        </w:tc>
        <w:tc>
          <w:tcPr>
            <w:tcW w:w="1530" w:type="dxa"/>
          </w:tcPr>
          <w:p w14:paraId="0E3F1DB7" w14:textId="77777777" w:rsidR="00E616FB" w:rsidRPr="00D84A02" w:rsidRDefault="004C56AC">
            <w:pPr>
              <w:spacing w:after="0" w:line="240" w:lineRule="auto"/>
              <w:rPr>
                <w:rFonts w:ascii="Times New Roman" w:hAnsi="Times New Roman" w:cs="Times New Roman"/>
              </w:rPr>
            </w:pPr>
            <w:r w:rsidRPr="00D84A02">
              <w:rPr>
                <w:rFonts w:ascii="Times New Roman" w:hAnsi="Times New Roman" w:cs="Times New Roman"/>
              </w:rPr>
              <w:t>Literature review on cognitive usability and VUI</w:t>
            </w:r>
          </w:p>
        </w:tc>
        <w:tc>
          <w:tcPr>
            <w:tcW w:w="1935" w:type="dxa"/>
          </w:tcPr>
          <w:p w14:paraId="2663A80F" w14:textId="77777777" w:rsidR="00E616FB" w:rsidRPr="00D84A02" w:rsidRDefault="004C56AC">
            <w:pPr>
              <w:spacing w:after="0" w:line="240" w:lineRule="auto"/>
              <w:rPr>
                <w:rFonts w:ascii="Times New Roman" w:hAnsi="Times New Roman" w:cs="Times New Roman"/>
              </w:rPr>
            </w:pPr>
            <w:r w:rsidRPr="00D84A02">
              <w:rPr>
                <w:rFonts w:ascii="Times New Roman" w:hAnsi="Times New Roman" w:cs="Times New Roman"/>
              </w:rPr>
              <w:t>VUI helps access but users struggle due to abstract thinking and memory load</w:t>
            </w:r>
          </w:p>
        </w:tc>
        <w:tc>
          <w:tcPr>
            <w:tcW w:w="2445" w:type="dxa"/>
          </w:tcPr>
          <w:p w14:paraId="5833123A" w14:textId="77777777" w:rsidR="00E616FB" w:rsidRPr="00D84A02" w:rsidRDefault="004C56AC">
            <w:pPr>
              <w:spacing w:after="0" w:line="240" w:lineRule="auto"/>
              <w:rPr>
                <w:rFonts w:ascii="Times New Roman" w:hAnsi="Times New Roman" w:cs="Times New Roman"/>
              </w:rPr>
            </w:pPr>
            <w:r w:rsidRPr="00D84A02">
              <w:rPr>
                <w:rFonts w:ascii="Times New Roman" w:hAnsi="Times New Roman" w:cs="Times New Roman"/>
              </w:rPr>
              <w:t>VUI must consider cognitive constraints, transient nature of audio, and cultural context</w:t>
            </w:r>
          </w:p>
        </w:tc>
      </w:tr>
      <w:tr w:rsidR="00E616FB" w:rsidRPr="00D84A02" w14:paraId="7212B6AC" w14:textId="77777777">
        <w:tc>
          <w:tcPr>
            <w:tcW w:w="1418" w:type="dxa"/>
          </w:tcPr>
          <w:p w14:paraId="087A2DF5" w14:textId="77777777" w:rsidR="00E616FB" w:rsidRPr="00D84A02" w:rsidRDefault="004C56AC">
            <w:pPr>
              <w:spacing w:after="0" w:line="240" w:lineRule="auto"/>
              <w:rPr>
                <w:rFonts w:ascii="Times New Roman" w:hAnsi="Times New Roman" w:cs="Times New Roman"/>
              </w:rPr>
            </w:pPr>
            <w:r w:rsidRPr="00D84A02">
              <w:rPr>
                <w:rFonts w:ascii="Times New Roman" w:hAnsi="Times New Roman" w:cs="Times New Roman"/>
              </w:rPr>
              <w:t xml:space="preserve">Saloni &amp; Dr. </w:t>
            </w:r>
            <w:proofErr w:type="spellStart"/>
            <w:r w:rsidRPr="00D84A02">
              <w:rPr>
                <w:rFonts w:ascii="Times New Roman" w:hAnsi="Times New Roman" w:cs="Times New Roman"/>
              </w:rPr>
              <w:t>Williamjeet</w:t>
            </w:r>
            <w:proofErr w:type="spellEnd"/>
            <w:r w:rsidRPr="00D84A02">
              <w:rPr>
                <w:rFonts w:ascii="Times New Roman" w:hAnsi="Times New Roman" w:cs="Times New Roman"/>
              </w:rPr>
              <w:t xml:space="preserve"> Singh</w:t>
            </w:r>
          </w:p>
        </w:tc>
        <w:tc>
          <w:tcPr>
            <w:tcW w:w="792" w:type="dxa"/>
          </w:tcPr>
          <w:p w14:paraId="5241B94A" w14:textId="77777777" w:rsidR="00E616FB" w:rsidRPr="00D84A02" w:rsidRDefault="004C56AC">
            <w:pPr>
              <w:spacing w:after="0" w:line="240" w:lineRule="auto"/>
              <w:rPr>
                <w:rFonts w:ascii="Times New Roman" w:hAnsi="Times New Roman" w:cs="Times New Roman"/>
              </w:rPr>
            </w:pPr>
            <w:r w:rsidRPr="00D84A02">
              <w:rPr>
                <w:rFonts w:ascii="Times New Roman" w:hAnsi="Times New Roman" w:cs="Times New Roman"/>
              </w:rPr>
              <w:t>2020</w:t>
            </w:r>
          </w:p>
        </w:tc>
        <w:tc>
          <w:tcPr>
            <w:tcW w:w="1785" w:type="dxa"/>
          </w:tcPr>
          <w:p w14:paraId="3E6E28F2" w14:textId="77777777" w:rsidR="00E616FB" w:rsidRPr="00D84A02" w:rsidRDefault="004C56AC">
            <w:pPr>
              <w:spacing w:after="0" w:line="240" w:lineRule="auto"/>
              <w:rPr>
                <w:rFonts w:ascii="Times New Roman" w:hAnsi="Times New Roman" w:cs="Times New Roman"/>
              </w:rPr>
            </w:pPr>
            <w:r w:rsidRPr="00D84A02">
              <w:rPr>
                <w:rFonts w:ascii="Times New Roman" w:hAnsi="Times New Roman" w:cs="Times New Roman"/>
              </w:rPr>
              <w:t>Multilingual Speech to Text Conversion – A Review</w:t>
            </w:r>
          </w:p>
        </w:tc>
        <w:tc>
          <w:tcPr>
            <w:tcW w:w="1530" w:type="dxa"/>
          </w:tcPr>
          <w:p w14:paraId="23259652" w14:textId="77777777" w:rsidR="00E616FB" w:rsidRPr="00D84A02" w:rsidRDefault="004C56AC">
            <w:pPr>
              <w:spacing w:after="0" w:line="240" w:lineRule="auto"/>
              <w:rPr>
                <w:rFonts w:ascii="Times New Roman" w:hAnsi="Times New Roman" w:cs="Times New Roman"/>
              </w:rPr>
            </w:pPr>
            <w:r w:rsidRPr="00D84A02">
              <w:rPr>
                <w:rFonts w:ascii="Times New Roman" w:hAnsi="Times New Roman" w:cs="Times New Roman"/>
              </w:rPr>
              <w:t>Technical review of ASR technologies and architectures</w:t>
            </w:r>
          </w:p>
        </w:tc>
        <w:tc>
          <w:tcPr>
            <w:tcW w:w="1935" w:type="dxa"/>
          </w:tcPr>
          <w:p w14:paraId="7404896C" w14:textId="77777777" w:rsidR="00E616FB" w:rsidRPr="00D84A02" w:rsidRDefault="004C56AC">
            <w:pPr>
              <w:spacing w:after="0" w:line="240" w:lineRule="auto"/>
              <w:rPr>
                <w:rFonts w:ascii="Times New Roman" w:hAnsi="Times New Roman" w:cs="Times New Roman"/>
              </w:rPr>
            </w:pPr>
            <w:r w:rsidRPr="00D84A02">
              <w:rPr>
                <w:rFonts w:ascii="Times New Roman" w:hAnsi="Times New Roman" w:cs="Times New Roman"/>
              </w:rPr>
              <w:t>E2E ASR systems are promising; useful for multilingual real-time conversion</w:t>
            </w:r>
          </w:p>
        </w:tc>
        <w:tc>
          <w:tcPr>
            <w:tcW w:w="2445" w:type="dxa"/>
          </w:tcPr>
          <w:p w14:paraId="6D18F8EE" w14:textId="77777777" w:rsidR="00E616FB" w:rsidRPr="00D84A02" w:rsidRDefault="004C56AC">
            <w:pPr>
              <w:spacing w:after="0" w:line="240" w:lineRule="auto"/>
              <w:rPr>
                <w:rFonts w:ascii="Times New Roman" w:hAnsi="Times New Roman" w:cs="Times New Roman"/>
              </w:rPr>
            </w:pPr>
            <w:r w:rsidRPr="00D84A02">
              <w:rPr>
                <w:rFonts w:ascii="Times New Roman" w:hAnsi="Times New Roman" w:cs="Times New Roman"/>
              </w:rPr>
              <w:t>Need better support for low-resource languages, noise handling, and flexible deployment</w:t>
            </w:r>
          </w:p>
        </w:tc>
      </w:tr>
    </w:tbl>
    <w:p w14:paraId="52F6DA32" w14:textId="77777777" w:rsidR="00E616FB" w:rsidRPr="00D84A02" w:rsidRDefault="00E616FB">
      <w:pPr>
        <w:spacing w:line="360" w:lineRule="auto"/>
        <w:jc w:val="both"/>
        <w:rPr>
          <w:rFonts w:ascii="Times New Roman" w:hAnsi="Times New Roman" w:cs="Times New Roman"/>
          <w:b/>
          <w:bCs/>
          <w:sz w:val="28"/>
          <w:szCs w:val="28"/>
        </w:rPr>
      </w:pPr>
    </w:p>
    <w:p w14:paraId="736B4BC9" w14:textId="77777777" w:rsidR="00E616FB" w:rsidRPr="00D84A02" w:rsidRDefault="00E616FB" w:rsidP="002B3751">
      <w:pPr>
        <w:spacing w:after="0"/>
        <w:rPr>
          <w:rFonts w:ascii="Times New Roman" w:hAnsi="Times New Roman" w:cs="Times New Roman"/>
          <w:b/>
          <w:bCs/>
          <w:sz w:val="32"/>
          <w:szCs w:val="32"/>
        </w:rPr>
      </w:pPr>
    </w:p>
    <w:p w14:paraId="7647403F" w14:textId="77777777" w:rsidR="00E616FB" w:rsidRPr="00D84A02" w:rsidRDefault="00E616FB">
      <w:pPr>
        <w:spacing w:after="0"/>
        <w:ind w:left="360"/>
        <w:jc w:val="center"/>
        <w:rPr>
          <w:rFonts w:ascii="Times New Roman" w:hAnsi="Times New Roman" w:cs="Times New Roman"/>
          <w:b/>
          <w:bCs/>
          <w:sz w:val="32"/>
          <w:szCs w:val="32"/>
        </w:rPr>
      </w:pPr>
    </w:p>
    <w:p w14:paraId="2678B630" w14:textId="273B08A2" w:rsidR="00E616FB" w:rsidRPr="00D84A02" w:rsidRDefault="004C56AC">
      <w:pPr>
        <w:spacing w:after="0"/>
        <w:ind w:left="360"/>
        <w:jc w:val="center"/>
        <w:rPr>
          <w:rFonts w:ascii="Times New Roman" w:hAnsi="Times New Roman" w:cs="Times New Roman"/>
          <w:b/>
          <w:bCs/>
          <w:sz w:val="32"/>
          <w:szCs w:val="32"/>
        </w:rPr>
      </w:pPr>
      <w:r w:rsidRPr="00D84A02">
        <w:rPr>
          <w:rFonts w:ascii="Times New Roman" w:hAnsi="Times New Roman" w:cs="Times New Roman"/>
          <w:b/>
          <w:bCs/>
          <w:sz w:val="32"/>
          <w:szCs w:val="32"/>
        </w:rPr>
        <w:lastRenderedPageBreak/>
        <w:t>3.</w:t>
      </w:r>
      <w:r w:rsidR="00AF1DFF">
        <w:rPr>
          <w:rFonts w:ascii="Times New Roman" w:hAnsi="Times New Roman" w:cs="Times New Roman"/>
          <w:b/>
          <w:bCs/>
          <w:sz w:val="32"/>
          <w:szCs w:val="32"/>
        </w:rPr>
        <w:t xml:space="preserve"> </w:t>
      </w:r>
      <w:r w:rsidRPr="00D84A02">
        <w:rPr>
          <w:rFonts w:ascii="Times New Roman" w:hAnsi="Times New Roman" w:cs="Times New Roman"/>
          <w:b/>
          <w:bCs/>
          <w:sz w:val="32"/>
          <w:szCs w:val="32"/>
        </w:rPr>
        <w:t xml:space="preserve">ANALYSIS AND DESIGN </w:t>
      </w:r>
    </w:p>
    <w:p w14:paraId="7FF2084E" w14:textId="77777777" w:rsidR="00E616FB" w:rsidRPr="00D84A02" w:rsidRDefault="00E616FB">
      <w:pPr>
        <w:spacing w:beforeAutospacing="1" w:after="0" w:afterAutospacing="1"/>
        <w:rPr>
          <w:rFonts w:ascii="Times New Roman" w:hAnsi="Times New Roman" w:cs="Times New Roman"/>
        </w:rPr>
      </w:pPr>
    </w:p>
    <w:p w14:paraId="0335935F" w14:textId="77777777" w:rsidR="00E616FB" w:rsidRPr="00D84A02" w:rsidRDefault="004C56AC">
      <w:pPr>
        <w:spacing w:line="360" w:lineRule="auto"/>
        <w:jc w:val="both"/>
        <w:rPr>
          <w:rFonts w:ascii="Times New Roman" w:hAnsi="Times New Roman" w:cs="Times New Roman"/>
          <w:sz w:val="24"/>
          <w:szCs w:val="24"/>
          <w:lang w:val="en-IN"/>
        </w:rPr>
      </w:pPr>
      <w:r w:rsidRPr="00D84A02">
        <w:rPr>
          <w:rFonts w:ascii="Times New Roman" w:hAnsi="Times New Roman" w:cs="Times New Roman"/>
          <w:sz w:val="24"/>
          <w:szCs w:val="24"/>
          <w:lang w:val="en-IN"/>
        </w:rPr>
        <w:t>The suggested voice-based ration ordering system addresses a critical accessibility gap by enabling unlettered individuals to independently place essential goods orders using natural speech. The system captures voice input via phone call and processes it through advanced Speech-to-Text and Natural Language Processing (NLP) techniques to accurately extract items, quantities, and delivery preferences. The structured order is then confirmed through Text-to-Speech (TTS) feedback, ensuring correctness before submission.</w:t>
      </w:r>
    </w:p>
    <w:p w14:paraId="396360E1" w14:textId="77777777" w:rsidR="00E616FB" w:rsidRPr="00D84A02" w:rsidRDefault="004C56AC">
      <w:pPr>
        <w:spacing w:line="360" w:lineRule="auto"/>
        <w:jc w:val="both"/>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What distinguishes this system is its multilingual voice interface and offline accessibility. The use of regional languages allows users to interact comfortably in their mother tongue, while the voice confirmation mechanism ensures that the user has full control over their order. The final order is </w:t>
      </w:r>
      <w:proofErr w:type="gramStart"/>
      <w:r w:rsidRPr="00D84A02">
        <w:rPr>
          <w:rFonts w:ascii="Times New Roman" w:hAnsi="Times New Roman" w:cs="Times New Roman"/>
          <w:sz w:val="24"/>
          <w:szCs w:val="24"/>
          <w:lang w:val="en-IN"/>
        </w:rPr>
        <w:t>processed</w:t>
      </w:r>
      <w:proofErr w:type="gramEnd"/>
      <w:r w:rsidRPr="00D84A02">
        <w:rPr>
          <w:rFonts w:ascii="Times New Roman" w:hAnsi="Times New Roman" w:cs="Times New Roman"/>
          <w:sz w:val="24"/>
          <w:szCs w:val="24"/>
          <w:lang w:val="en-IN"/>
        </w:rPr>
        <w:t xml:space="preserve"> and a confirmation is sent via SMS or automated voice call, making the system usable even in areas with low internet penetration. The seamless integration of voice technology with public delivery mechanisms ensures that users receive timely, accurate, and personalized service—bridging both the literacy and digital divide.</w:t>
      </w:r>
    </w:p>
    <w:p w14:paraId="34886884" w14:textId="77777777" w:rsidR="00E616FB" w:rsidRPr="00D84A02" w:rsidRDefault="004C56AC">
      <w:pPr>
        <w:spacing w:line="360" w:lineRule="auto"/>
        <w:rPr>
          <w:rFonts w:ascii="Times New Roman" w:hAnsi="Times New Roman" w:cs="Times New Roman"/>
          <w:b/>
          <w:bCs/>
          <w:sz w:val="28"/>
          <w:szCs w:val="28"/>
        </w:rPr>
      </w:pPr>
      <w:r w:rsidRPr="00D84A02">
        <w:rPr>
          <w:rFonts w:ascii="Times New Roman" w:hAnsi="Times New Roman" w:cs="Times New Roman"/>
          <w:b/>
          <w:bCs/>
          <w:sz w:val="28"/>
          <w:szCs w:val="28"/>
        </w:rPr>
        <w:t>3.1 MODULES</w:t>
      </w:r>
    </w:p>
    <w:p w14:paraId="701E5316" w14:textId="77777777" w:rsidR="00E616FB" w:rsidRPr="00D84A02" w:rsidRDefault="004C56AC">
      <w:pPr>
        <w:spacing w:line="360" w:lineRule="auto"/>
        <w:rPr>
          <w:rFonts w:ascii="Times New Roman" w:hAnsi="Times New Roman" w:cs="Times New Roman"/>
          <w:sz w:val="24"/>
          <w:szCs w:val="24"/>
        </w:rPr>
      </w:pPr>
      <w:r w:rsidRPr="00D84A02">
        <w:rPr>
          <w:rFonts w:ascii="Times New Roman" w:hAnsi="Times New Roman" w:cs="Times New Roman"/>
          <w:sz w:val="24"/>
          <w:szCs w:val="24"/>
        </w:rPr>
        <w:t>The modules of this project are:</w:t>
      </w:r>
    </w:p>
    <w:p w14:paraId="5666699A" w14:textId="77777777" w:rsidR="00E616FB" w:rsidRPr="00D84A02" w:rsidRDefault="004C56AC">
      <w:pPr>
        <w:spacing w:line="360" w:lineRule="auto"/>
        <w:rPr>
          <w:rFonts w:ascii="Times New Roman" w:hAnsi="Times New Roman" w:cs="Times New Roman"/>
          <w:sz w:val="24"/>
          <w:szCs w:val="24"/>
          <w:lang w:val="en-IN"/>
        </w:rPr>
      </w:pPr>
      <w:r w:rsidRPr="00D84A02">
        <w:rPr>
          <w:rFonts w:ascii="Times New Roman" w:hAnsi="Times New Roman" w:cs="Times New Roman"/>
          <w:b/>
          <w:bCs/>
          <w:sz w:val="24"/>
          <w:szCs w:val="24"/>
        </w:rPr>
        <w:t>1. Voice Input Module</w:t>
      </w:r>
    </w:p>
    <w:p w14:paraId="31EE2777" w14:textId="77777777" w:rsidR="00E616FB" w:rsidRPr="00D84A02" w:rsidRDefault="004C56AC">
      <w:pPr>
        <w:numPr>
          <w:ilvl w:val="1"/>
          <w:numId w:val="9"/>
        </w:numPr>
        <w:spacing w:line="360" w:lineRule="auto"/>
        <w:rPr>
          <w:rFonts w:ascii="Times New Roman" w:hAnsi="Times New Roman" w:cs="Times New Roman"/>
          <w:sz w:val="24"/>
          <w:szCs w:val="24"/>
          <w:lang w:val="en-IN"/>
        </w:rPr>
      </w:pPr>
      <w:proofErr w:type="gramStart"/>
      <w:r w:rsidRPr="00D84A02">
        <w:rPr>
          <w:rFonts w:ascii="Times New Roman" w:hAnsi="Times New Roman" w:cs="Times New Roman"/>
          <w:sz w:val="24"/>
          <w:szCs w:val="24"/>
        </w:rPr>
        <w:t>Allows</w:t>
      </w:r>
      <w:proofErr w:type="gramEnd"/>
      <w:r w:rsidRPr="00D84A02">
        <w:rPr>
          <w:rFonts w:ascii="Times New Roman" w:hAnsi="Times New Roman" w:cs="Times New Roman"/>
          <w:sz w:val="24"/>
          <w:szCs w:val="24"/>
        </w:rPr>
        <w:t xml:space="preserve"> users to place orders through a simple voice call.</w:t>
      </w:r>
    </w:p>
    <w:p w14:paraId="186CD700" w14:textId="77777777" w:rsidR="00E616FB" w:rsidRPr="00D84A02" w:rsidRDefault="004C56AC">
      <w:pPr>
        <w:numPr>
          <w:ilvl w:val="1"/>
          <w:numId w:val="9"/>
        </w:numPr>
        <w:spacing w:line="360" w:lineRule="auto"/>
        <w:rPr>
          <w:rFonts w:ascii="Times New Roman" w:hAnsi="Times New Roman" w:cs="Times New Roman"/>
          <w:sz w:val="24"/>
          <w:szCs w:val="24"/>
          <w:lang w:val="en-IN"/>
        </w:rPr>
      </w:pPr>
      <w:r w:rsidRPr="00D84A02">
        <w:rPr>
          <w:rFonts w:ascii="Times New Roman" w:hAnsi="Times New Roman" w:cs="Times New Roman"/>
          <w:sz w:val="24"/>
          <w:szCs w:val="24"/>
        </w:rPr>
        <w:t>Supports multilingual speech input based on user preference.</w:t>
      </w:r>
    </w:p>
    <w:p w14:paraId="2280DB84" w14:textId="77777777" w:rsidR="00E616FB" w:rsidRPr="00D84A02" w:rsidRDefault="004C56AC">
      <w:pPr>
        <w:numPr>
          <w:ilvl w:val="1"/>
          <w:numId w:val="9"/>
        </w:numPr>
        <w:spacing w:line="360" w:lineRule="auto"/>
        <w:rPr>
          <w:rFonts w:ascii="Times New Roman" w:hAnsi="Times New Roman" w:cs="Times New Roman"/>
          <w:sz w:val="24"/>
          <w:szCs w:val="24"/>
          <w:lang w:val="en-IN"/>
        </w:rPr>
      </w:pPr>
      <w:r w:rsidRPr="00D84A02">
        <w:rPr>
          <w:rFonts w:ascii="Times New Roman" w:hAnsi="Times New Roman" w:cs="Times New Roman"/>
          <w:sz w:val="24"/>
          <w:szCs w:val="24"/>
        </w:rPr>
        <w:t>Ensures accessibility for unlettered and digitally unskilled individuals.</w:t>
      </w:r>
    </w:p>
    <w:p w14:paraId="4472197D" w14:textId="77777777" w:rsidR="00E616FB" w:rsidRPr="00D84A02" w:rsidRDefault="004C56AC">
      <w:pPr>
        <w:spacing w:line="360" w:lineRule="auto"/>
        <w:rPr>
          <w:rFonts w:ascii="Times New Roman" w:hAnsi="Times New Roman" w:cs="Times New Roman"/>
          <w:sz w:val="24"/>
          <w:szCs w:val="24"/>
          <w:lang w:val="en-IN"/>
        </w:rPr>
      </w:pPr>
      <w:r w:rsidRPr="00D84A02">
        <w:rPr>
          <w:rFonts w:ascii="Times New Roman" w:hAnsi="Times New Roman" w:cs="Times New Roman"/>
          <w:b/>
          <w:bCs/>
          <w:sz w:val="24"/>
          <w:szCs w:val="24"/>
        </w:rPr>
        <w:t>2. Speech-to-Text Conversion Module</w:t>
      </w:r>
    </w:p>
    <w:p w14:paraId="6848B5A3" w14:textId="77777777" w:rsidR="00E616FB" w:rsidRPr="00D84A02" w:rsidRDefault="004C56AC">
      <w:pPr>
        <w:numPr>
          <w:ilvl w:val="1"/>
          <w:numId w:val="10"/>
        </w:numPr>
        <w:spacing w:line="360" w:lineRule="auto"/>
        <w:rPr>
          <w:rFonts w:ascii="Times New Roman" w:hAnsi="Times New Roman" w:cs="Times New Roman"/>
          <w:sz w:val="24"/>
          <w:szCs w:val="24"/>
          <w:lang w:val="en-IN"/>
        </w:rPr>
      </w:pPr>
      <w:r w:rsidRPr="00D84A02">
        <w:rPr>
          <w:rFonts w:ascii="Times New Roman" w:hAnsi="Times New Roman" w:cs="Times New Roman"/>
          <w:sz w:val="24"/>
          <w:szCs w:val="24"/>
        </w:rPr>
        <w:t>Converts spoken input into text using multilingual speech recognition.</w:t>
      </w:r>
    </w:p>
    <w:p w14:paraId="486D1744" w14:textId="77777777" w:rsidR="00E616FB" w:rsidRPr="00D84A02" w:rsidRDefault="004C56AC">
      <w:pPr>
        <w:numPr>
          <w:ilvl w:val="1"/>
          <w:numId w:val="10"/>
        </w:numPr>
        <w:spacing w:line="360" w:lineRule="auto"/>
        <w:rPr>
          <w:rFonts w:ascii="Times New Roman" w:hAnsi="Times New Roman" w:cs="Times New Roman"/>
          <w:sz w:val="24"/>
          <w:szCs w:val="24"/>
          <w:lang w:val="en-IN"/>
        </w:rPr>
      </w:pPr>
      <w:r w:rsidRPr="00D84A02">
        <w:rPr>
          <w:rFonts w:ascii="Times New Roman" w:hAnsi="Times New Roman" w:cs="Times New Roman"/>
          <w:sz w:val="24"/>
          <w:szCs w:val="24"/>
        </w:rPr>
        <w:t>Handles different regional accents and dialects.</w:t>
      </w:r>
    </w:p>
    <w:p w14:paraId="1C225882" w14:textId="77777777" w:rsidR="00E616FB" w:rsidRPr="00D84A02" w:rsidRDefault="004C56AC">
      <w:pPr>
        <w:numPr>
          <w:ilvl w:val="1"/>
          <w:numId w:val="10"/>
        </w:numPr>
        <w:spacing w:line="360" w:lineRule="auto"/>
        <w:rPr>
          <w:rFonts w:ascii="Times New Roman" w:hAnsi="Times New Roman" w:cs="Times New Roman"/>
          <w:sz w:val="24"/>
          <w:szCs w:val="24"/>
          <w:lang w:val="en-IN"/>
        </w:rPr>
      </w:pPr>
      <w:r w:rsidRPr="00D84A02">
        <w:rPr>
          <w:rFonts w:ascii="Times New Roman" w:hAnsi="Times New Roman" w:cs="Times New Roman"/>
          <w:sz w:val="24"/>
          <w:szCs w:val="24"/>
        </w:rPr>
        <w:t>Prepares input for further processing by NLP engine.</w:t>
      </w:r>
    </w:p>
    <w:p w14:paraId="6CAA2DAB" w14:textId="77777777" w:rsidR="00E616FB" w:rsidRPr="00D84A02" w:rsidRDefault="004C56AC">
      <w:pPr>
        <w:spacing w:line="360" w:lineRule="auto"/>
        <w:rPr>
          <w:rFonts w:ascii="Times New Roman" w:hAnsi="Times New Roman" w:cs="Times New Roman"/>
          <w:sz w:val="24"/>
          <w:szCs w:val="24"/>
          <w:lang w:val="en-IN"/>
        </w:rPr>
      </w:pPr>
      <w:r w:rsidRPr="00D84A02">
        <w:rPr>
          <w:rFonts w:ascii="Times New Roman" w:hAnsi="Times New Roman" w:cs="Times New Roman"/>
          <w:b/>
          <w:bCs/>
          <w:sz w:val="24"/>
          <w:szCs w:val="24"/>
        </w:rPr>
        <w:lastRenderedPageBreak/>
        <w:t>3. Natural Language Processing (NLP) Module</w:t>
      </w:r>
    </w:p>
    <w:p w14:paraId="57A6ED09" w14:textId="77777777" w:rsidR="00E616FB" w:rsidRPr="00D84A02" w:rsidRDefault="004C56AC">
      <w:pPr>
        <w:numPr>
          <w:ilvl w:val="1"/>
          <w:numId w:val="11"/>
        </w:numPr>
        <w:spacing w:line="360" w:lineRule="auto"/>
        <w:rPr>
          <w:rFonts w:ascii="Times New Roman" w:hAnsi="Times New Roman" w:cs="Times New Roman"/>
          <w:sz w:val="24"/>
          <w:szCs w:val="24"/>
          <w:lang w:val="en-IN"/>
        </w:rPr>
      </w:pPr>
      <w:r w:rsidRPr="00D84A02">
        <w:rPr>
          <w:rFonts w:ascii="Times New Roman" w:hAnsi="Times New Roman" w:cs="Times New Roman"/>
          <w:sz w:val="24"/>
          <w:szCs w:val="24"/>
        </w:rPr>
        <w:t>Extracts relevant information from converted text:</w:t>
      </w:r>
    </w:p>
    <w:p w14:paraId="39E04C1C" w14:textId="77777777" w:rsidR="00E616FB" w:rsidRPr="00D84A02" w:rsidRDefault="004C56AC">
      <w:pPr>
        <w:numPr>
          <w:ilvl w:val="2"/>
          <w:numId w:val="11"/>
        </w:numPr>
        <w:spacing w:line="360" w:lineRule="auto"/>
        <w:rPr>
          <w:rFonts w:ascii="Times New Roman" w:hAnsi="Times New Roman" w:cs="Times New Roman"/>
          <w:sz w:val="24"/>
          <w:szCs w:val="24"/>
          <w:lang w:val="en-IN"/>
        </w:rPr>
      </w:pPr>
      <w:r w:rsidRPr="00D84A02">
        <w:rPr>
          <w:rFonts w:ascii="Times New Roman" w:hAnsi="Times New Roman" w:cs="Times New Roman"/>
          <w:sz w:val="24"/>
          <w:szCs w:val="24"/>
        </w:rPr>
        <w:t>Item names</w:t>
      </w:r>
    </w:p>
    <w:p w14:paraId="6CD49FD7" w14:textId="77777777" w:rsidR="00E616FB" w:rsidRPr="00D84A02" w:rsidRDefault="004C56AC">
      <w:pPr>
        <w:numPr>
          <w:ilvl w:val="2"/>
          <w:numId w:val="11"/>
        </w:numPr>
        <w:spacing w:line="360" w:lineRule="auto"/>
        <w:rPr>
          <w:rFonts w:ascii="Times New Roman" w:hAnsi="Times New Roman" w:cs="Times New Roman"/>
          <w:sz w:val="24"/>
          <w:szCs w:val="24"/>
          <w:lang w:val="en-IN"/>
        </w:rPr>
      </w:pPr>
      <w:r w:rsidRPr="00D84A02">
        <w:rPr>
          <w:rFonts w:ascii="Times New Roman" w:hAnsi="Times New Roman" w:cs="Times New Roman"/>
          <w:sz w:val="24"/>
          <w:szCs w:val="24"/>
        </w:rPr>
        <w:t>Quantity</w:t>
      </w:r>
    </w:p>
    <w:p w14:paraId="3404FADC" w14:textId="77777777" w:rsidR="00E616FB" w:rsidRPr="00D84A02" w:rsidRDefault="004C56AC">
      <w:pPr>
        <w:numPr>
          <w:ilvl w:val="2"/>
          <w:numId w:val="11"/>
        </w:numPr>
        <w:spacing w:line="360" w:lineRule="auto"/>
        <w:rPr>
          <w:rFonts w:ascii="Times New Roman" w:hAnsi="Times New Roman" w:cs="Times New Roman"/>
          <w:sz w:val="24"/>
          <w:szCs w:val="24"/>
          <w:lang w:val="en-IN"/>
        </w:rPr>
      </w:pPr>
      <w:r w:rsidRPr="00D84A02">
        <w:rPr>
          <w:rFonts w:ascii="Times New Roman" w:hAnsi="Times New Roman" w:cs="Times New Roman"/>
          <w:sz w:val="24"/>
          <w:szCs w:val="24"/>
        </w:rPr>
        <w:t>Delivery address or preferences</w:t>
      </w:r>
    </w:p>
    <w:p w14:paraId="3E189839" w14:textId="77777777" w:rsidR="00E616FB" w:rsidRPr="00D84A02" w:rsidRDefault="004C56AC">
      <w:pPr>
        <w:spacing w:line="360" w:lineRule="auto"/>
        <w:rPr>
          <w:rFonts w:ascii="Times New Roman" w:hAnsi="Times New Roman" w:cs="Times New Roman"/>
          <w:sz w:val="24"/>
          <w:szCs w:val="24"/>
        </w:rPr>
      </w:pPr>
      <w:r w:rsidRPr="00D84A02">
        <w:rPr>
          <w:rFonts w:ascii="Times New Roman" w:hAnsi="Times New Roman" w:cs="Times New Roman"/>
          <w:sz w:val="24"/>
          <w:szCs w:val="24"/>
        </w:rPr>
        <w:t>Handles variations in speech and informal language structure</w:t>
      </w:r>
    </w:p>
    <w:p w14:paraId="5094956D" w14:textId="77777777" w:rsidR="00E616FB" w:rsidRPr="00D84A02" w:rsidRDefault="004C56AC">
      <w:pPr>
        <w:spacing w:line="360" w:lineRule="auto"/>
        <w:rPr>
          <w:rFonts w:ascii="Times New Roman" w:hAnsi="Times New Roman" w:cs="Times New Roman"/>
          <w:sz w:val="24"/>
          <w:szCs w:val="24"/>
          <w:lang w:val="en-IN"/>
        </w:rPr>
      </w:pPr>
      <w:r w:rsidRPr="00D84A02">
        <w:rPr>
          <w:rFonts w:ascii="Times New Roman" w:hAnsi="Times New Roman" w:cs="Times New Roman"/>
          <w:b/>
          <w:bCs/>
          <w:sz w:val="24"/>
          <w:szCs w:val="24"/>
        </w:rPr>
        <w:t>4. Order Management Module</w:t>
      </w:r>
    </w:p>
    <w:p w14:paraId="6F3564D1" w14:textId="77777777" w:rsidR="00E616FB" w:rsidRPr="00D84A02" w:rsidRDefault="004C56AC">
      <w:pPr>
        <w:numPr>
          <w:ilvl w:val="1"/>
          <w:numId w:val="12"/>
        </w:numPr>
        <w:spacing w:line="360" w:lineRule="auto"/>
        <w:rPr>
          <w:rFonts w:ascii="Times New Roman" w:hAnsi="Times New Roman" w:cs="Times New Roman"/>
          <w:sz w:val="24"/>
          <w:szCs w:val="24"/>
          <w:lang w:val="en-IN"/>
        </w:rPr>
      </w:pPr>
      <w:r w:rsidRPr="00D84A02">
        <w:rPr>
          <w:rFonts w:ascii="Times New Roman" w:hAnsi="Times New Roman" w:cs="Times New Roman"/>
          <w:sz w:val="24"/>
          <w:szCs w:val="24"/>
        </w:rPr>
        <w:t>Structures the extracted information into a valid order format.</w:t>
      </w:r>
    </w:p>
    <w:p w14:paraId="6E69872E" w14:textId="77777777" w:rsidR="00E616FB" w:rsidRPr="00D84A02" w:rsidRDefault="004C56AC">
      <w:pPr>
        <w:numPr>
          <w:ilvl w:val="1"/>
          <w:numId w:val="12"/>
        </w:numPr>
        <w:spacing w:line="360" w:lineRule="auto"/>
        <w:rPr>
          <w:rFonts w:ascii="Times New Roman" w:hAnsi="Times New Roman" w:cs="Times New Roman"/>
          <w:sz w:val="24"/>
          <w:szCs w:val="24"/>
          <w:lang w:val="en-IN"/>
        </w:rPr>
      </w:pPr>
      <w:r w:rsidRPr="00D84A02">
        <w:rPr>
          <w:rFonts w:ascii="Times New Roman" w:hAnsi="Times New Roman" w:cs="Times New Roman"/>
          <w:sz w:val="24"/>
          <w:szCs w:val="24"/>
        </w:rPr>
        <w:t>Handles inventory checking and price calculations (if applicable).</w:t>
      </w:r>
    </w:p>
    <w:p w14:paraId="6173E738" w14:textId="77777777" w:rsidR="00E616FB" w:rsidRPr="00D84A02" w:rsidRDefault="004C56AC">
      <w:pPr>
        <w:numPr>
          <w:ilvl w:val="1"/>
          <w:numId w:val="12"/>
        </w:numPr>
        <w:spacing w:line="360" w:lineRule="auto"/>
        <w:rPr>
          <w:rFonts w:ascii="Times New Roman" w:hAnsi="Times New Roman" w:cs="Times New Roman"/>
          <w:sz w:val="24"/>
          <w:szCs w:val="24"/>
          <w:lang w:val="en-IN"/>
        </w:rPr>
      </w:pPr>
      <w:r w:rsidRPr="00D84A02">
        <w:rPr>
          <w:rFonts w:ascii="Times New Roman" w:hAnsi="Times New Roman" w:cs="Times New Roman"/>
          <w:sz w:val="24"/>
          <w:szCs w:val="24"/>
        </w:rPr>
        <w:t>Prepares the order for confirmation.</w:t>
      </w:r>
    </w:p>
    <w:p w14:paraId="367A44C2" w14:textId="77777777" w:rsidR="00E616FB" w:rsidRPr="00D84A02" w:rsidRDefault="004C56AC">
      <w:pPr>
        <w:spacing w:line="360" w:lineRule="auto"/>
        <w:rPr>
          <w:rFonts w:ascii="Times New Roman" w:hAnsi="Times New Roman" w:cs="Times New Roman"/>
          <w:sz w:val="24"/>
          <w:szCs w:val="24"/>
          <w:lang w:val="en-IN"/>
        </w:rPr>
      </w:pPr>
      <w:r w:rsidRPr="00D84A02">
        <w:rPr>
          <w:rFonts w:ascii="Times New Roman" w:hAnsi="Times New Roman" w:cs="Times New Roman"/>
          <w:b/>
          <w:bCs/>
          <w:sz w:val="24"/>
          <w:szCs w:val="24"/>
        </w:rPr>
        <w:t>5. Voice Confirmation &amp; Text-to-Speech (TTS) Module</w:t>
      </w:r>
    </w:p>
    <w:p w14:paraId="0BAC9228" w14:textId="77777777" w:rsidR="00E616FB" w:rsidRPr="00D84A02" w:rsidRDefault="004C56AC">
      <w:pPr>
        <w:numPr>
          <w:ilvl w:val="1"/>
          <w:numId w:val="13"/>
        </w:numPr>
        <w:spacing w:line="360" w:lineRule="auto"/>
        <w:rPr>
          <w:rFonts w:ascii="Times New Roman" w:hAnsi="Times New Roman" w:cs="Times New Roman"/>
          <w:sz w:val="24"/>
          <w:szCs w:val="24"/>
          <w:lang w:val="en-IN"/>
        </w:rPr>
      </w:pPr>
      <w:proofErr w:type="gramStart"/>
      <w:r w:rsidRPr="00D84A02">
        <w:rPr>
          <w:rFonts w:ascii="Times New Roman" w:hAnsi="Times New Roman" w:cs="Times New Roman"/>
          <w:sz w:val="24"/>
          <w:szCs w:val="24"/>
        </w:rPr>
        <w:t>Converts</w:t>
      </w:r>
      <w:proofErr w:type="gramEnd"/>
      <w:r w:rsidRPr="00D84A02">
        <w:rPr>
          <w:rFonts w:ascii="Times New Roman" w:hAnsi="Times New Roman" w:cs="Times New Roman"/>
          <w:sz w:val="24"/>
          <w:szCs w:val="24"/>
        </w:rPr>
        <w:t xml:space="preserve"> the order summary back to voice for user confirmation.</w:t>
      </w:r>
    </w:p>
    <w:p w14:paraId="766FCD8A" w14:textId="77777777" w:rsidR="00E616FB" w:rsidRPr="00D84A02" w:rsidRDefault="004C56AC">
      <w:pPr>
        <w:numPr>
          <w:ilvl w:val="1"/>
          <w:numId w:val="13"/>
        </w:numPr>
        <w:spacing w:line="360" w:lineRule="auto"/>
        <w:rPr>
          <w:rFonts w:ascii="Times New Roman" w:hAnsi="Times New Roman" w:cs="Times New Roman"/>
          <w:sz w:val="24"/>
          <w:szCs w:val="24"/>
          <w:lang w:val="en-IN"/>
        </w:rPr>
      </w:pPr>
      <w:r w:rsidRPr="00D84A02">
        <w:rPr>
          <w:rFonts w:ascii="Times New Roman" w:hAnsi="Times New Roman" w:cs="Times New Roman"/>
          <w:sz w:val="24"/>
          <w:szCs w:val="24"/>
        </w:rPr>
        <w:t>Asks user to confirm, modify, or cancel the order via voice.</w:t>
      </w:r>
    </w:p>
    <w:p w14:paraId="3A2D0C23" w14:textId="77777777" w:rsidR="00E616FB" w:rsidRPr="00D84A02" w:rsidRDefault="004C56AC">
      <w:pPr>
        <w:numPr>
          <w:ilvl w:val="1"/>
          <w:numId w:val="13"/>
        </w:numPr>
        <w:spacing w:line="360" w:lineRule="auto"/>
        <w:rPr>
          <w:rFonts w:ascii="Times New Roman" w:hAnsi="Times New Roman" w:cs="Times New Roman"/>
          <w:sz w:val="24"/>
          <w:szCs w:val="24"/>
          <w:lang w:val="en-IN"/>
        </w:rPr>
      </w:pPr>
      <w:r w:rsidRPr="00D84A02">
        <w:rPr>
          <w:rFonts w:ascii="Times New Roman" w:hAnsi="Times New Roman" w:cs="Times New Roman"/>
          <w:sz w:val="24"/>
          <w:szCs w:val="24"/>
        </w:rPr>
        <w:t>Ensures user validation before order placement.</w:t>
      </w:r>
    </w:p>
    <w:p w14:paraId="6D376EDB" w14:textId="77777777" w:rsidR="00E616FB" w:rsidRPr="00D84A02" w:rsidRDefault="004C56AC">
      <w:pPr>
        <w:spacing w:line="360" w:lineRule="auto"/>
        <w:rPr>
          <w:rFonts w:ascii="Times New Roman" w:hAnsi="Times New Roman" w:cs="Times New Roman"/>
          <w:sz w:val="24"/>
          <w:szCs w:val="24"/>
          <w:lang w:val="en-IN"/>
        </w:rPr>
      </w:pPr>
      <w:r w:rsidRPr="00D84A02">
        <w:rPr>
          <w:rFonts w:ascii="Times New Roman" w:hAnsi="Times New Roman" w:cs="Times New Roman"/>
          <w:b/>
          <w:bCs/>
          <w:sz w:val="24"/>
          <w:szCs w:val="24"/>
        </w:rPr>
        <w:t>6. Delivery &amp; Notification Module</w:t>
      </w:r>
    </w:p>
    <w:p w14:paraId="02A4C717" w14:textId="77777777" w:rsidR="00E616FB" w:rsidRPr="00D84A02" w:rsidRDefault="004C56AC">
      <w:pPr>
        <w:numPr>
          <w:ilvl w:val="1"/>
          <w:numId w:val="14"/>
        </w:numPr>
        <w:spacing w:line="360" w:lineRule="auto"/>
        <w:rPr>
          <w:rFonts w:ascii="Times New Roman" w:hAnsi="Times New Roman" w:cs="Times New Roman"/>
          <w:sz w:val="24"/>
          <w:szCs w:val="24"/>
          <w:lang w:val="en-IN"/>
        </w:rPr>
      </w:pPr>
      <w:r w:rsidRPr="00D84A02">
        <w:rPr>
          <w:rFonts w:ascii="Times New Roman" w:hAnsi="Times New Roman" w:cs="Times New Roman"/>
          <w:sz w:val="24"/>
          <w:szCs w:val="24"/>
        </w:rPr>
        <w:t>Sends finalized orders to delivery partners or ration shop vendors.</w:t>
      </w:r>
    </w:p>
    <w:p w14:paraId="067676D4" w14:textId="77777777" w:rsidR="00E616FB" w:rsidRPr="00D84A02" w:rsidRDefault="004C56AC">
      <w:pPr>
        <w:numPr>
          <w:ilvl w:val="1"/>
          <w:numId w:val="14"/>
        </w:numPr>
        <w:spacing w:line="360" w:lineRule="auto"/>
        <w:rPr>
          <w:rFonts w:ascii="Times New Roman" w:hAnsi="Times New Roman" w:cs="Times New Roman"/>
          <w:sz w:val="24"/>
          <w:szCs w:val="24"/>
          <w:lang w:val="en-IN"/>
        </w:rPr>
      </w:pPr>
      <w:proofErr w:type="gramStart"/>
      <w:r w:rsidRPr="00D84A02">
        <w:rPr>
          <w:rFonts w:ascii="Times New Roman" w:hAnsi="Times New Roman" w:cs="Times New Roman"/>
          <w:sz w:val="24"/>
          <w:szCs w:val="24"/>
        </w:rPr>
        <w:t>Notifies</w:t>
      </w:r>
      <w:proofErr w:type="gramEnd"/>
      <w:r w:rsidRPr="00D84A02">
        <w:rPr>
          <w:rFonts w:ascii="Times New Roman" w:hAnsi="Times New Roman" w:cs="Times New Roman"/>
          <w:sz w:val="24"/>
          <w:szCs w:val="24"/>
        </w:rPr>
        <w:t xml:space="preserve"> the user of order status via call or SMS.</w:t>
      </w:r>
    </w:p>
    <w:p w14:paraId="09B962B6" w14:textId="77777777" w:rsidR="00E616FB" w:rsidRPr="00D84A02" w:rsidRDefault="004C56AC">
      <w:pPr>
        <w:numPr>
          <w:ilvl w:val="1"/>
          <w:numId w:val="14"/>
        </w:numPr>
        <w:spacing w:line="360" w:lineRule="auto"/>
        <w:rPr>
          <w:rFonts w:ascii="Times New Roman" w:hAnsi="Times New Roman" w:cs="Times New Roman"/>
          <w:sz w:val="24"/>
          <w:szCs w:val="24"/>
          <w:lang w:val="en-IN"/>
        </w:rPr>
      </w:pPr>
      <w:r w:rsidRPr="00D84A02">
        <w:rPr>
          <w:rFonts w:ascii="Times New Roman" w:hAnsi="Times New Roman" w:cs="Times New Roman"/>
          <w:sz w:val="24"/>
          <w:szCs w:val="24"/>
        </w:rPr>
        <w:t xml:space="preserve">Can also collect voice-based feedback </w:t>
      </w:r>
      <w:proofErr w:type="spellStart"/>
      <w:r w:rsidRPr="00D84A02">
        <w:rPr>
          <w:rFonts w:ascii="Times New Roman" w:hAnsi="Times New Roman" w:cs="Times New Roman"/>
          <w:sz w:val="24"/>
          <w:szCs w:val="24"/>
        </w:rPr>
        <w:t>post delivery</w:t>
      </w:r>
      <w:proofErr w:type="spellEnd"/>
      <w:r w:rsidRPr="00D84A02">
        <w:rPr>
          <w:rFonts w:ascii="Times New Roman" w:hAnsi="Times New Roman" w:cs="Times New Roman"/>
          <w:sz w:val="24"/>
          <w:szCs w:val="24"/>
        </w:rPr>
        <w:t>.</w:t>
      </w:r>
    </w:p>
    <w:p w14:paraId="280C935C" w14:textId="77777777" w:rsidR="00E616FB" w:rsidRDefault="00E616FB">
      <w:pPr>
        <w:spacing w:line="360" w:lineRule="auto"/>
        <w:rPr>
          <w:rFonts w:ascii="Times New Roman" w:hAnsi="Times New Roman" w:cs="Times New Roman"/>
          <w:sz w:val="24"/>
          <w:szCs w:val="24"/>
        </w:rPr>
      </w:pPr>
    </w:p>
    <w:p w14:paraId="6BCDCBD4" w14:textId="77777777" w:rsidR="00206F92" w:rsidRDefault="00206F92">
      <w:pPr>
        <w:spacing w:line="360" w:lineRule="auto"/>
        <w:rPr>
          <w:rFonts w:ascii="Times New Roman" w:hAnsi="Times New Roman" w:cs="Times New Roman"/>
          <w:sz w:val="24"/>
          <w:szCs w:val="24"/>
        </w:rPr>
      </w:pPr>
    </w:p>
    <w:p w14:paraId="2380DE57" w14:textId="77777777" w:rsidR="00206F92" w:rsidRPr="00D84A02" w:rsidRDefault="00206F92">
      <w:pPr>
        <w:spacing w:line="360" w:lineRule="auto"/>
        <w:rPr>
          <w:rFonts w:ascii="Times New Roman" w:hAnsi="Times New Roman" w:cs="Times New Roman"/>
          <w:sz w:val="24"/>
          <w:szCs w:val="24"/>
        </w:rPr>
      </w:pPr>
    </w:p>
    <w:p w14:paraId="057E044C" w14:textId="77777777" w:rsidR="00E616FB" w:rsidRPr="00D84A02" w:rsidRDefault="004C56AC">
      <w:pPr>
        <w:spacing w:line="360" w:lineRule="auto"/>
        <w:jc w:val="both"/>
        <w:rPr>
          <w:rFonts w:ascii="Times New Roman" w:hAnsi="Times New Roman" w:cs="Times New Roman"/>
          <w:b/>
          <w:bCs/>
          <w:sz w:val="28"/>
          <w:szCs w:val="28"/>
        </w:rPr>
      </w:pPr>
      <w:r w:rsidRPr="00D84A02">
        <w:rPr>
          <w:rFonts w:ascii="Times New Roman" w:hAnsi="Times New Roman" w:cs="Times New Roman"/>
          <w:b/>
          <w:bCs/>
          <w:sz w:val="28"/>
          <w:szCs w:val="28"/>
        </w:rPr>
        <w:lastRenderedPageBreak/>
        <w:t>3.2 ARCHITECTURE</w:t>
      </w:r>
    </w:p>
    <w:p w14:paraId="4E779C51" w14:textId="77777777" w:rsidR="00E616FB" w:rsidRPr="00D84A02" w:rsidRDefault="004C56AC">
      <w:pPr>
        <w:spacing w:line="360" w:lineRule="auto"/>
        <w:rPr>
          <w:rFonts w:ascii="Times New Roman" w:hAnsi="Times New Roman" w:cs="Times New Roman"/>
          <w:sz w:val="28"/>
          <w:szCs w:val="28"/>
        </w:rPr>
      </w:pPr>
      <w:r w:rsidRPr="00D84A02">
        <w:rPr>
          <w:rFonts w:ascii="Times New Roman" w:hAnsi="Times New Roman" w:cs="Times New Roman"/>
          <w:noProof/>
          <w:sz w:val="28"/>
          <w:szCs w:val="28"/>
        </w:rPr>
        <w:drawing>
          <wp:inline distT="0" distB="0" distL="0" distR="0" wp14:anchorId="5FECA61D" wp14:editId="14AD9CED">
            <wp:extent cx="6129655" cy="2967355"/>
            <wp:effectExtent l="0" t="0" r="4445" b="4445"/>
            <wp:docPr id="1086011837" name="Picture 1" descr="A screenshot of a computer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11837" name="Picture 1" descr="A screenshot of a computer diagram&#10;&#10;AI-generated content may be incorrect."/>
                    <pic:cNvPicPr>
                      <a:picLocks noChangeAspect="1"/>
                    </pic:cNvPicPr>
                  </pic:nvPicPr>
                  <pic:blipFill>
                    <a:blip r:embed="rId11"/>
                    <a:srcRect b="11983"/>
                    <a:stretch>
                      <a:fillRect/>
                    </a:stretch>
                  </pic:blipFill>
                  <pic:spPr>
                    <a:xfrm>
                      <a:off x="0" y="0"/>
                      <a:ext cx="6196997" cy="3000493"/>
                    </a:xfrm>
                    <a:prstGeom prst="rect">
                      <a:avLst/>
                    </a:prstGeom>
                    <a:ln>
                      <a:noFill/>
                    </a:ln>
                  </pic:spPr>
                </pic:pic>
              </a:graphicData>
            </a:graphic>
          </wp:inline>
        </w:drawing>
      </w:r>
    </w:p>
    <w:p w14:paraId="5DB4BEEB" w14:textId="77777777" w:rsidR="00E616FB" w:rsidRPr="00D84A02" w:rsidRDefault="004C56AC">
      <w:pPr>
        <w:spacing w:line="360" w:lineRule="auto"/>
        <w:jc w:val="center"/>
        <w:rPr>
          <w:rFonts w:ascii="Times New Roman" w:hAnsi="Times New Roman" w:cs="Times New Roman"/>
        </w:rPr>
      </w:pPr>
      <w:r w:rsidRPr="00D84A02">
        <w:rPr>
          <w:rFonts w:ascii="Times New Roman" w:hAnsi="Times New Roman" w:cs="Times New Roman"/>
        </w:rPr>
        <w:t>Fig. 3.2.1 Architecture of VOICE-BASED RATION ORDERING SYSTEM</w:t>
      </w:r>
    </w:p>
    <w:p w14:paraId="7A0D21FF" w14:textId="77777777" w:rsidR="00E616FB" w:rsidRPr="00D84A02" w:rsidRDefault="004C56AC">
      <w:pPr>
        <w:spacing w:line="360" w:lineRule="auto"/>
        <w:rPr>
          <w:rFonts w:ascii="Times New Roman" w:hAnsi="Times New Roman" w:cs="Times New Roman"/>
          <w:b/>
          <w:bCs/>
          <w:sz w:val="28"/>
          <w:szCs w:val="28"/>
        </w:rPr>
      </w:pPr>
      <w:r w:rsidRPr="00D84A02">
        <w:rPr>
          <w:rFonts w:ascii="Times New Roman" w:hAnsi="Times New Roman" w:cs="Times New Roman"/>
          <w:b/>
          <w:bCs/>
          <w:sz w:val="28"/>
          <w:szCs w:val="28"/>
        </w:rPr>
        <w:t>3.3 UML DIAGRAMS</w:t>
      </w:r>
    </w:p>
    <w:p w14:paraId="64DE31AA" w14:textId="77777777" w:rsidR="00E616FB" w:rsidRPr="00D84A02" w:rsidRDefault="004C56AC">
      <w:pPr>
        <w:spacing w:line="360" w:lineRule="auto"/>
        <w:rPr>
          <w:rFonts w:ascii="Times New Roman" w:hAnsi="Times New Roman" w:cs="Times New Roman"/>
          <w:b/>
          <w:bCs/>
        </w:rPr>
      </w:pPr>
      <w:r w:rsidRPr="00D84A02">
        <w:rPr>
          <w:rFonts w:ascii="Times New Roman" w:hAnsi="Times New Roman" w:cs="Times New Roman"/>
          <w:b/>
          <w:bCs/>
        </w:rPr>
        <w:t>3.3.1 USE CASE DIAGRAM</w:t>
      </w:r>
    </w:p>
    <w:p w14:paraId="3B2434AE" w14:textId="77777777" w:rsidR="00E616FB" w:rsidRPr="00D84A02" w:rsidRDefault="004C56AC" w:rsidP="00D84A02">
      <w:pPr>
        <w:spacing w:line="360" w:lineRule="auto"/>
        <w:jc w:val="both"/>
        <w:rPr>
          <w:rFonts w:ascii="Times New Roman" w:hAnsi="Times New Roman" w:cs="Times New Roman"/>
          <w:sz w:val="24"/>
          <w:szCs w:val="24"/>
        </w:rPr>
      </w:pPr>
      <w:r w:rsidRPr="00D84A02">
        <w:rPr>
          <w:rFonts w:ascii="Times New Roman" w:hAnsi="Times New Roman" w:cs="Times New Roman"/>
          <w:sz w:val="24"/>
          <w:szCs w:val="24"/>
        </w:rPr>
        <w:t>A use case diagram is a visual representation that depicts the interactions between various actors and a system, capturing the ways in which users or external entities interact with the system to achieve specific goals. It is an essential tool in system analysis and design, often used in software engineering and business analysis. In a use case diagram, actors are entities external to the system that interact with it, and use cases are specific functionalities or features provided by the system as seen in Fig. 3.3.1.1. These interactions are represented by lines connecting actors to use cases. The diagram helps to illustrate the scope and functionality of a system, providing a high-level view of how users or external entities will interact with it.</w:t>
      </w:r>
    </w:p>
    <w:p w14:paraId="7705BC97" w14:textId="77777777" w:rsidR="00E616FB" w:rsidRPr="00D84A02" w:rsidRDefault="00E616FB">
      <w:pPr>
        <w:spacing w:line="360" w:lineRule="auto"/>
        <w:rPr>
          <w:rFonts w:ascii="Times New Roman" w:hAnsi="Times New Roman" w:cs="Times New Roman"/>
          <w:b/>
          <w:bCs/>
          <w:sz w:val="28"/>
          <w:szCs w:val="28"/>
        </w:rPr>
      </w:pPr>
    </w:p>
    <w:p w14:paraId="3220F4B4" w14:textId="77777777" w:rsidR="00E616FB" w:rsidRPr="00D84A02" w:rsidRDefault="00E616FB">
      <w:pPr>
        <w:spacing w:line="360" w:lineRule="auto"/>
        <w:rPr>
          <w:rFonts w:ascii="Times New Roman" w:hAnsi="Times New Roman" w:cs="Times New Roman"/>
          <w:sz w:val="28"/>
          <w:szCs w:val="28"/>
        </w:rPr>
      </w:pPr>
    </w:p>
    <w:p w14:paraId="35585D01" w14:textId="77777777" w:rsidR="00E616FB" w:rsidRPr="00D84A02" w:rsidRDefault="004C56AC">
      <w:pPr>
        <w:spacing w:line="360" w:lineRule="auto"/>
        <w:rPr>
          <w:rFonts w:ascii="Times New Roman" w:hAnsi="Times New Roman" w:cs="Times New Roman"/>
          <w:sz w:val="28"/>
          <w:szCs w:val="28"/>
        </w:rPr>
      </w:pPr>
      <w:r w:rsidRPr="00D84A02">
        <w:rPr>
          <w:rFonts w:ascii="Times New Roman" w:hAnsi="Times New Roman" w:cs="Times New Roman"/>
          <w:noProof/>
          <w:sz w:val="28"/>
          <w:szCs w:val="28"/>
        </w:rPr>
        <w:lastRenderedPageBreak/>
        <w:drawing>
          <wp:inline distT="0" distB="0" distL="114300" distR="114300" wp14:anchorId="6369E346" wp14:editId="7040D097">
            <wp:extent cx="5745480" cy="4732655"/>
            <wp:effectExtent l="0" t="0" r="0" b="6985"/>
            <wp:docPr id="6" name="Picture 6" descr="WhatsApp Image 2025-06-09 at 15.58.54_a19f5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5-06-09 at 15.58.54_a19f5597"/>
                    <pic:cNvPicPr>
                      <a:picLocks noChangeAspect="1"/>
                    </pic:cNvPicPr>
                  </pic:nvPicPr>
                  <pic:blipFill>
                    <a:blip r:embed="rId12"/>
                    <a:stretch>
                      <a:fillRect/>
                    </a:stretch>
                  </pic:blipFill>
                  <pic:spPr>
                    <a:xfrm>
                      <a:off x="0" y="0"/>
                      <a:ext cx="5745480" cy="4732655"/>
                    </a:xfrm>
                    <a:prstGeom prst="rect">
                      <a:avLst/>
                    </a:prstGeom>
                  </pic:spPr>
                </pic:pic>
              </a:graphicData>
            </a:graphic>
          </wp:inline>
        </w:drawing>
      </w:r>
    </w:p>
    <w:p w14:paraId="19F4D15F" w14:textId="77777777" w:rsidR="00E616FB" w:rsidRPr="00D84A02" w:rsidRDefault="004C56AC">
      <w:pPr>
        <w:spacing w:line="360" w:lineRule="auto"/>
        <w:jc w:val="center"/>
        <w:rPr>
          <w:rFonts w:ascii="Times New Roman" w:hAnsi="Times New Roman" w:cs="Times New Roman"/>
          <w:b/>
          <w:bCs/>
          <w:sz w:val="24"/>
          <w:szCs w:val="24"/>
        </w:rPr>
      </w:pPr>
      <w:r w:rsidRPr="00D84A02">
        <w:rPr>
          <w:rFonts w:ascii="Times New Roman" w:hAnsi="Times New Roman" w:cs="Times New Roman"/>
        </w:rPr>
        <w:t>Fig. 3.2.1 Use Case diagram</w:t>
      </w:r>
    </w:p>
    <w:p w14:paraId="6010F377" w14:textId="77777777" w:rsidR="00E616FB" w:rsidRPr="00D84A02" w:rsidRDefault="004C56AC">
      <w:pPr>
        <w:spacing w:line="360" w:lineRule="auto"/>
        <w:jc w:val="both"/>
        <w:rPr>
          <w:rFonts w:ascii="Times New Roman" w:hAnsi="Times New Roman" w:cs="Times New Roman"/>
          <w:b/>
          <w:bCs/>
          <w:sz w:val="24"/>
          <w:szCs w:val="24"/>
          <w:lang w:val="en-IN"/>
        </w:rPr>
      </w:pPr>
      <w:r w:rsidRPr="00D84A02">
        <w:rPr>
          <w:rFonts w:ascii="Times New Roman" w:hAnsi="Times New Roman" w:cs="Times New Roman"/>
          <w:b/>
          <w:bCs/>
          <w:sz w:val="24"/>
          <w:szCs w:val="24"/>
          <w:lang w:val="en-IN"/>
        </w:rPr>
        <w:t>Actors:</w:t>
      </w:r>
    </w:p>
    <w:p w14:paraId="055900CA" w14:textId="77777777" w:rsidR="00E616FB" w:rsidRPr="00D84A02" w:rsidRDefault="004C56AC">
      <w:pPr>
        <w:numPr>
          <w:ilvl w:val="0"/>
          <w:numId w:val="15"/>
        </w:numPr>
        <w:spacing w:line="360" w:lineRule="auto"/>
        <w:jc w:val="both"/>
        <w:rPr>
          <w:rFonts w:ascii="Times New Roman" w:hAnsi="Times New Roman" w:cs="Times New Roman"/>
          <w:sz w:val="24"/>
          <w:szCs w:val="24"/>
          <w:lang w:val="en-IN"/>
        </w:rPr>
      </w:pPr>
      <w:r w:rsidRPr="00D84A02">
        <w:rPr>
          <w:rFonts w:ascii="Times New Roman" w:hAnsi="Times New Roman" w:cs="Times New Roman"/>
          <w:sz w:val="24"/>
          <w:szCs w:val="24"/>
          <w:lang w:val="en-IN"/>
        </w:rPr>
        <w:t>User (Unlettered Individual):</w:t>
      </w:r>
      <w:r w:rsidRPr="00D84A02">
        <w:rPr>
          <w:rFonts w:ascii="Times New Roman" w:hAnsi="Times New Roman" w:cs="Times New Roman"/>
          <w:sz w:val="24"/>
          <w:szCs w:val="24"/>
          <w:lang w:val="en-IN"/>
        </w:rPr>
        <w:br/>
        <w:t>Represents the end user who interacts with the system using their voice to place a ration order via a simple phone call.</w:t>
      </w:r>
    </w:p>
    <w:p w14:paraId="427FEFB8" w14:textId="1D40D247" w:rsidR="00E616FB" w:rsidRDefault="004C56AC">
      <w:pPr>
        <w:numPr>
          <w:ilvl w:val="0"/>
          <w:numId w:val="15"/>
        </w:numPr>
        <w:spacing w:line="360" w:lineRule="auto"/>
        <w:jc w:val="both"/>
        <w:rPr>
          <w:rFonts w:ascii="Times New Roman" w:hAnsi="Times New Roman" w:cs="Times New Roman"/>
          <w:sz w:val="24"/>
          <w:szCs w:val="24"/>
          <w:lang w:val="en-IN"/>
        </w:rPr>
      </w:pPr>
      <w:r w:rsidRPr="00D84A02">
        <w:rPr>
          <w:rFonts w:ascii="Times New Roman" w:hAnsi="Times New Roman" w:cs="Times New Roman"/>
          <w:sz w:val="24"/>
          <w:szCs w:val="24"/>
          <w:lang w:val="en-IN"/>
        </w:rPr>
        <w:t>System:</w:t>
      </w:r>
      <w:r w:rsidRPr="00D84A02">
        <w:rPr>
          <w:rFonts w:ascii="Times New Roman" w:hAnsi="Times New Roman" w:cs="Times New Roman"/>
          <w:sz w:val="24"/>
          <w:szCs w:val="24"/>
          <w:lang w:val="en-IN"/>
        </w:rPr>
        <w:br/>
        <w:t>The backend application responsible for converting speech to text, extracting order details, confirming orders, and managing delivery and notifica</w:t>
      </w:r>
      <w:r w:rsidR="009C2130">
        <w:rPr>
          <w:rFonts w:ascii="Times New Roman" w:hAnsi="Times New Roman" w:cs="Times New Roman"/>
          <w:sz w:val="24"/>
          <w:szCs w:val="24"/>
          <w:lang w:val="en-IN"/>
        </w:rPr>
        <w:t>tion.</w:t>
      </w:r>
    </w:p>
    <w:p w14:paraId="6E6CD791" w14:textId="77777777" w:rsidR="009C2130" w:rsidRDefault="009C2130" w:rsidP="009C2130">
      <w:pPr>
        <w:tabs>
          <w:tab w:val="left" w:pos="720"/>
        </w:tabs>
        <w:spacing w:line="360" w:lineRule="auto"/>
        <w:ind w:left="720"/>
        <w:jc w:val="both"/>
        <w:rPr>
          <w:rFonts w:ascii="Times New Roman" w:hAnsi="Times New Roman" w:cs="Times New Roman"/>
          <w:sz w:val="24"/>
          <w:szCs w:val="24"/>
          <w:lang w:val="en-IN"/>
        </w:rPr>
      </w:pPr>
    </w:p>
    <w:p w14:paraId="1384227D" w14:textId="77777777" w:rsidR="009C2130" w:rsidRPr="00D84A02" w:rsidRDefault="009C2130" w:rsidP="009C2130">
      <w:pPr>
        <w:tabs>
          <w:tab w:val="left" w:pos="720"/>
        </w:tabs>
        <w:spacing w:line="360" w:lineRule="auto"/>
        <w:ind w:left="720"/>
        <w:jc w:val="both"/>
        <w:rPr>
          <w:rFonts w:ascii="Times New Roman" w:hAnsi="Times New Roman" w:cs="Times New Roman"/>
          <w:sz w:val="24"/>
          <w:szCs w:val="24"/>
          <w:lang w:val="en-IN"/>
        </w:rPr>
      </w:pPr>
    </w:p>
    <w:p w14:paraId="411C315F" w14:textId="77777777" w:rsidR="00E616FB" w:rsidRPr="00D84A02" w:rsidRDefault="004C56AC">
      <w:pPr>
        <w:spacing w:line="360" w:lineRule="auto"/>
        <w:jc w:val="both"/>
        <w:rPr>
          <w:rFonts w:ascii="Times New Roman" w:hAnsi="Times New Roman" w:cs="Times New Roman"/>
          <w:b/>
          <w:bCs/>
          <w:sz w:val="24"/>
          <w:szCs w:val="24"/>
          <w:lang w:val="en-IN"/>
        </w:rPr>
      </w:pPr>
      <w:r w:rsidRPr="00D84A02">
        <w:rPr>
          <w:rFonts w:ascii="Times New Roman" w:hAnsi="Times New Roman" w:cs="Times New Roman"/>
          <w:b/>
          <w:bCs/>
          <w:sz w:val="24"/>
          <w:szCs w:val="24"/>
          <w:lang w:val="en-IN"/>
        </w:rPr>
        <w:lastRenderedPageBreak/>
        <w:t>Use Cases:</w:t>
      </w:r>
    </w:p>
    <w:p w14:paraId="719EE6F2" w14:textId="77777777" w:rsidR="00E616FB" w:rsidRPr="00D84A02" w:rsidRDefault="004C56AC">
      <w:pPr>
        <w:numPr>
          <w:ilvl w:val="0"/>
          <w:numId w:val="16"/>
        </w:numPr>
        <w:spacing w:line="360" w:lineRule="auto"/>
        <w:jc w:val="both"/>
        <w:rPr>
          <w:rFonts w:ascii="Times New Roman" w:hAnsi="Times New Roman" w:cs="Times New Roman"/>
          <w:sz w:val="24"/>
          <w:szCs w:val="24"/>
          <w:lang w:val="en-IN"/>
        </w:rPr>
      </w:pPr>
      <w:r w:rsidRPr="00D84A02">
        <w:rPr>
          <w:rFonts w:ascii="Times New Roman" w:hAnsi="Times New Roman" w:cs="Times New Roman"/>
          <w:sz w:val="24"/>
          <w:szCs w:val="24"/>
          <w:lang w:val="en-IN"/>
        </w:rPr>
        <w:t>Give Voice Order:</w:t>
      </w:r>
      <w:r w:rsidRPr="00D84A02">
        <w:rPr>
          <w:rFonts w:ascii="Times New Roman" w:hAnsi="Times New Roman" w:cs="Times New Roman"/>
          <w:sz w:val="24"/>
          <w:szCs w:val="24"/>
          <w:lang w:val="en-IN"/>
        </w:rPr>
        <w:br/>
        <w:t>The user initiates a phone call and speaks their ration order in their preferred regional language.</w:t>
      </w:r>
    </w:p>
    <w:p w14:paraId="780EBF28" w14:textId="77777777" w:rsidR="00E616FB" w:rsidRPr="00D84A02" w:rsidRDefault="004C56AC">
      <w:pPr>
        <w:numPr>
          <w:ilvl w:val="0"/>
          <w:numId w:val="16"/>
        </w:numPr>
        <w:spacing w:line="360" w:lineRule="auto"/>
        <w:jc w:val="both"/>
        <w:rPr>
          <w:rFonts w:ascii="Times New Roman" w:hAnsi="Times New Roman" w:cs="Times New Roman"/>
          <w:sz w:val="24"/>
          <w:szCs w:val="24"/>
          <w:lang w:val="en-IN"/>
        </w:rPr>
      </w:pPr>
      <w:r w:rsidRPr="00D84A02">
        <w:rPr>
          <w:rFonts w:ascii="Times New Roman" w:hAnsi="Times New Roman" w:cs="Times New Roman"/>
          <w:sz w:val="24"/>
          <w:szCs w:val="24"/>
          <w:lang w:val="en-IN"/>
        </w:rPr>
        <w:t>Convert Speech to Text:</w:t>
      </w:r>
      <w:r w:rsidRPr="00D84A02">
        <w:rPr>
          <w:rFonts w:ascii="Times New Roman" w:hAnsi="Times New Roman" w:cs="Times New Roman"/>
          <w:sz w:val="24"/>
          <w:szCs w:val="24"/>
          <w:lang w:val="en-IN"/>
        </w:rPr>
        <w:br/>
        <w:t>The system uses a speech recognition engine to convert the spoken input into text.</w:t>
      </w:r>
    </w:p>
    <w:p w14:paraId="68C85B70" w14:textId="77777777" w:rsidR="00E616FB" w:rsidRPr="00D84A02" w:rsidRDefault="004C56AC">
      <w:pPr>
        <w:numPr>
          <w:ilvl w:val="0"/>
          <w:numId w:val="16"/>
        </w:numPr>
        <w:spacing w:line="360" w:lineRule="auto"/>
        <w:jc w:val="both"/>
        <w:rPr>
          <w:rFonts w:ascii="Times New Roman" w:hAnsi="Times New Roman" w:cs="Times New Roman"/>
          <w:sz w:val="24"/>
          <w:szCs w:val="24"/>
          <w:lang w:val="en-IN"/>
        </w:rPr>
      </w:pPr>
      <w:r w:rsidRPr="00D84A02">
        <w:rPr>
          <w:rFonts w:ascii="Times New Roman" w:hAnsi="Times New Roman" w:cs="Times New Roman"/>
          <w:sz w:val="24"/>
          <w:szCs w:val="24"/>
          <w:lang w:val="en-IN"/>
        </w:rPr>
        <w:t>Process and Extract Order:</w:t>
      </w:r>
      <w:r w:rsidRPr="00D84A02">
        <w:rPr>
          <w:rFonts w:ascii="Times New Roman" w:hAnsi="Times New Roman" w:cs="Times New Roman"/>
          <w:sz w:val="24"/>
          <w:szCs w:val="24"/>
          <w:lang w:val="en-IN"/>
        </w:rPr>
        <w:br/>
        <w:t>The system uses Natural Language Processing (NLP) to identify items, quantities, and delivery preferences from the converted text.</w:t>
      </w:r>
    </w:p>
    <w:p w14:paraId="6968C5E8" w14:textId="77777777" w:rsidR="00E616FB" w:rsidRPr="00D84A02" w:rsidRDefault="004C56AC">
      <w:pPr>
        <w:numPr>
          <w:ilvl w:val="0"/>
          <w:numId w:val="16"/>
        </w:numPr>
        <w:spacing w:line="360" w:lineRule="auto"/>
        <w:jc w:val="both"/>
        <w:rPr>
          <w:rFonts w:ascii="Times New Roman" w:hAnsi="Times New Roman" w:cs="Times New Roman"/>
          <w:sz w:val="24"/>
          <w:szCs w:val="24"/>
          <w:lang w:val="en-IN"/>
        </w:rPr>
      </w:pPr>
      <w:r w:rsidRPr="00D84A02">
        <w:rPr>
          <w:rFonts w:ascii="Times New Roman" w:hAnsi="Times New Roman" w:cs="Times New Roman"/>
          <w:sz w:val="24"/>
          <w:szCs w:val="24"/>
          <w:lang w:val="en-IN"/>
        </w:rPr>
        <w:t>Structure the Order:</w:t>
      </w:r>
      <w:r w:rsidRPr="00D84A02">
        <w:rPr>
          <w:rFonts w:ascii="Times New Roman" w:hAnsi="Times New Roman" w:cs="Times New Roman"/>
          <w:sz w:val="24"/>
          <w:szCs w:val="24"/>
          <w:lang w:val="en-IN"/>
        </w:rPr>
        <w:br/>
        <w:t>A formal, structured order is created based on the extracted information.</w:t>
      </w:r>
    </w:p>
    <w:p w14:paraId="737D3689" w14:textId="77777777" w:rsidR="00E616FB" w:rsidRPr="00D84A02" w:rsidRDefault="004C56AC">
      <w:pPr>
        <w:numPr>
          <w:ilvl w:val="0"/>
          <w:numId w:val="16"/>
        </w:numPr>
        <w:spacing w:line="360" w:lineRule="auto"/>
        <w:jc w:val="both"/>
        <w:rPr>
          <w:rFonts w:ascii="Times New Roman" w:hAnsi="Times New Roman" w:cs="Times New Roman"/>
          <w:sz w:val="24"/>
          <w:szCs w:val="24"/>
          <w:lang w:val="en-IN"/>
        </w:rPr>
      </w:pPr>
      <w:r w:rsidRPr="00D84A02">
        <w:rPr>
          <w:rFonts w:ascii="Times New Roman" w:hAnsi="Times New Roman" w:cs="Times New Roman"/>
          <w:sz w:val="24"/>
          <w:szCs w:val="24"/>
          <w:lang w:val="en-IN"/>
        </w:rPr>
        <w:t>Voice-Based Confirmation:</w:t>
      </w:r>
      <w:r w:rsidRPr="00D84A02">
        <w:rPr>
          <w:rFonts w:ascii="Times New Roman" w:hAnsi="Times New Roman" w:cs="Times New Roman"/>
          <w:sz w:val="24"/>
          <w:szCs w:val="24"/>
          <w:lang w:val="en-IN"/>
        </w:rPr>
        <w:br/>
        <w:t>The system reads back the interpreted order using Text-to-Speech (TTS) and prompts the user to confirm or modify it.</w:t>
      </w:r>
    </w:p>
    <w:p w14:paraId="25A21D22" w14:textId="77777777" w:rsidR="00E616FB" w:rsidRPr="00D84A02" w:rsidRDefault="004C56AC">
      <w:pPr>
        <w:numPr>
          <w:ilvl w:val="0"/>
          <w:numId w:val="16"/>
        </w:numPr>
        <w:spacing w:line="360" w:lineRule="auto"/>
        <w:jc w:val="both"/>
        <w:rPr>
          <w:rFonts w:ascii="Times New Roman" w:hAnsi="Times New Roman" w:cs="Times New Roman"/>
          <w:sz w:val="24"/>
          <w:szCs w:val="24"/>
          <w:lang w:val="en-IN"/>
        </w:rPr>
      </w:pPr>
      <w:r w:rsidRPr="00D84A02">
        <w:rPr>
          <w:rFonts w:ascii="Times New Roman" w:hAnsi="Times New Roman" w:cs="Times New Roman"/>
          <w:sz w:val="24"/>
          <w:szCs w:val="24"/>
          <w:lang w:val="en-IN"/>
        </w:rPr>
        <w:t>Submit Order:</w:t>
      </w:r>
      <w:r w:rsidRPr="00D84A02">
        <w:rPr>
          <w:rFonts w:ascii="Times New Roman" w:hAnsi="Times New Roman" w:cs="Times New Roman"/>
          <w:sz w:val="24"/>
          <w:szCs w:val="24"/>
          <w:lang w:val="en-IN"/>
        </w:rPr>
        <w:br/>
        <w:t>Upon receiving confirmation from the user, the system finalizes and stores the order for delivery processing.</w:t>
      </w:r>
    </w:p>
    <w:p w14:paraId="75824326" w14:textId="6FB9DDEF" w:rsidR="00E616FB" w:rsidRPr="009C2130" w:rsidRDefault="004C56AC" w:rsidP="009C2130">
      <w:pPr>
        <w:numPr>
          <w:ilvl w:val="0"/>
          <w:numId w:val="16"/>
        </w:numPr>
        <w:spacing w:line="360" w:lineRule="auto"/>
        <w:jc w:val="both"/>
        <w:rPr>
          <w:rFonts w:ascii="Times New Roman" w:hAnsi="Times New Roman" w:cs="Times New Roman"/>
          <w:b/>
          <w:bCs/>
          <w:sz w:val="24"/>
          <w:szCs w:val="24"/>
          <w:lang w:val="en-IN"/>
        </w:rPr>
      </w:pPr>
      <w:r w:rsidRPr="00D84A02">
        <w:rPr>
          <w:rFonts w:ascii="Times New Roman" w:hAnsi="Times New Roman" w:cs="Times New Roman"/>
          <w:sz w:val="24"/>
          <w:szCs w:val="24"/>
          <w:lang w:val="en-IN"/>
        </w:rPr>
        <w:t>Send SMS/Call Notification:</w:t>
      </w:r>
      <w:r w:rsidRPr="00D84A02">
        <w:rPr>
          <w:rFonts w:ascii="Times New Roman" w:hAnsi="Times New Roman" w:cs="Times New Roman"/>
          <w:sz w:val="24"/>
          <w:szCs w:val="24"/>
          <w:lang w:val="en-IN"/>
        </w:rPr>
        <w:br/>
        <w:t>The system sends a confirmation message via SMS or voice call to the user, ensuring that the information is accessible even without internet connectivity.</w:t>
      </w:r>
    </w:p>
    <w:p w14:paraId="2156F36E" w14:textId="77777777" w:rsidR="00E616FB" w:rsidRPr="00D84A02" w:rsidRDefault="00E616FB">
      <w:pPr>
        <w:spacing w:line="360" w:lineRule="auto"/>
        <w:jc w:val="both"/>
        <w:rPr>
          <w:rFonts w:ascii="Times New Roman" w:hAnsi="Times New Roman" w:cs="Times New Roman"/>
          <w:b/>
          <w:bCs/>
          <w:sz w:val="24"/>
          <w:szCs w:val="24"/>
        </w:rPr>
      </w:pPr>
    </w:p>
    <w:p w14:paraId="1FC588B9" w14:textId="77777777" w:rsidR="00E616FB" w:rsidRPr="00D84A02" w:rsidRDefault="004C56AC">
      <w:pPr>
        <w:spacing w:line="360" w:lineRule="auto"/>
        <w:rPr>
          <w:rFonts w:ascii="Times New Roman" w:hAnsi="Times New Roman" w:cs="Times New Roman"/>
          <w:b/>
          <w:bCs/>
          <w:sz w:val="24"/>
          <w:szCs w:val="24"/>
        </w:rPr>
      </w:pPr>
      <w:r w:rsidRPr="00D84A02">
        <w:rPr>
          <w:rFonts w:ascii="Times New Roman" w:hAnsi="Times New Roman" w:cs="Times New Roman"/>
          <w:b/>
          <w:bCs/>
          <w:sz w:val="24"/>
          <w:szCs w:val="24"/>
        </w:rPr>
        <w:t>3.3.2 CLASS DIAGRAM</w:t>
      </w:r>
    </w:p>
    <w:p w14:paraId="781AD8CD" w14:textId="77777777" w:rsidR="00E616FB" w:rsidRPr="00D84A02" w:rsidRDefault="004C56AC">
      <w:pPr>
        <w:spacing w:line="360" w:lineRule="auto"/>
        <w:jc w:val="both"/>
        <w:rPr>
          <w:rFonts w:ascii="Times New Roman" w:hAnsi="Times New Roman" w:cs="Times New Roman"/>
          <w:sz w:val="24"/>
          <w:szCs w:val="24"/>
        </w:rPr>
      </w:pPr>
      <w:r w:rsidRPr="00D84A02">
        <w:rPr>
          <w:rFonts w:ascii="Times New Roman" w:hAnsi="Times New Roman" w:cs="Times New Roman"/>
          <w:sz w:val="24"/>
          <w:szCs w:val="24"/>
        </w:rPr>
        <w:t>A class diagram is a visual representation that models the static structure of a system, showcasing the system's classes, their attributes, methods (operations), and the relationships between them as seen in Fig. 3.4.2.1. It is a key tool in object-oriented design and is commonly used in software engineering to define the blueprint of a system.</w:t>
      </w:r>
    </w:p>
    <w:p w14:paraId="38FC2822" w14:textId="77777777" w:rsidR="00E616FB" w:rsidRPr="00D84A02" w:rsidRDefault="004C56AC">
      <w:pPr>
        <w:spacing w:line="360" w:lineRule="auto"/>
        <w:jc w:val="both"/>
        <w:rPr>
          <w:rFonts w:ascii="Times New Roman" w:hAnsi="Times New Roman" w:cs="Times New Roman"/>
          <w:b/>
          <w:bCs/>
          <w:sz w:val="24"/>
          <w:szCs w:val="24"/>
        </w:rPr>
      </w:pPr>
      <w:r w:rsidRPr="00D84A02">
        <w:rPr>
          <w:rFonts w:ascii="Times New Roman" w:hAnsi="Times New Roman" w:cs="Times New Roman"/>
          <w:b/>
          <w:bCs/>
          <w:noProof/>
          <w:sz w:val="24"/>
          <w:szCs w:val="24"/>
        </w:rPr>
        <w:lastRenderedPageBreak/>
        <mc:AlternateContent>
          <mc:Choice Requires="wps">
            <w:drawing>
              <wp:anchor distT="0" distB="0" distL="114300" distR="114300" simplePos="0" relativeHeight="251659264" behindDoc="0" locked="0" layoutInCell="1" allowOverlap="1" wp14:anchorId="018F1ABC" wp14:editId="6A0144BC">
                <wp:simplePos x="0" y="0"/>
                <wp:positionH relativeFrom="column">
                  <wp:posOffset>65405</wp:posOffset>
                </wp:positionH>
                <wp:positionV relativeFrom="paragraph">
                  <wp:posOffset>31750</wp:posOffset>
                </wp:positionV>
                <wp:extent cx="5295900" cy="6261100"/>
                <wp:effectExtent l="0" t="0" r="0" b="6350"/>
                <wp:wrapNone/>
                <wp:docPr id="1131607464" name="Freeform 2"/>
                <wp:cNvGraphicFramePr/>
                <a:graphic xmlns:a="http://schemas.openxmlformats.org/drawingml/2006/main">
                  <a:graphicData uri="http://schemas.microsoft.com/office/word/2010/wordprocessingShape">
                    <wps:wsp>
                      <wps:cNvSpPr/>
                      <wps:spPr>
                        <a:xfrm>
                          <a:off x="0" y="0"/>
                          <a:ext cx="5295900" cy="6261100"/>
                        </a:xfrm>
                        <a:custGeom>
                          <a:avLst/>
                          <a:gdLst/>
                          <a:ahLst/>
                          <a:cxnLst/>
                          <a:rect l="l" t="t" r="r" b="b"/>
                          <a:pathLst>
                            <a:path w="6173229" h="10157200">
                              <a:moveTo>
                                <a:pt x="0" y="0"/>
                              </a:moveTo>
                              <a:lnTo>
                                <a:pt x="6173229" y="0"/>
                              </a:lnTo>
                              <a:lnTo>
                                <a:pt x="6173229" y="10157200"/>
                              </a:lnTo>
                              <a:lnTo>
                                <a:pt x="0" y="10157200"/>
                              </a:lnTo>
                              <a:lnTo>
                                <a:pt x="0" y="0"/>
                              </a:lnTo>
                              <a:close/>
                            </a:path>
                          </a:pathLst>
                        </a:custGeom>
                        <a:blipFill>
                          <a:blip r:embed="rId13"/>
                          <a:stretch>
                            <a:fillRect r="-4480"/>
                          </a:stretch>
                        </a:blipFill>
                      </wps:spPr>
                      <wps:bodyPr/>
                    </wps:wsp>
                  </a:graphicData>
                </a:graphic>
              </wp:anchor>
            </w:drawing>
          </mc:Choice>
          <mc:Fallback>
            <w:pict>
              <v:shape w14:anchorId="6735A3E8" id="Freeform 2" o:spid="_x0000_s1026" style="position:absolute;margin-left:5.15pt;margin-top:2.5pt;width:417pt;height:493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6173229,10157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" path="m,l6173229,r,10157200l,10157200,,xe" stroked="f">
                <v:fill r:id="rId14" o:title="" recolor="t" rotate="t" type="frame"/>
                <v:path arrowok="t"/>
              </v:shape>
            </w:pict>
          </mc:Fallback>
        </mc:AlternateContent>
      </w:r>
    </w:p>
    <w:p w14:paraId="3C9C7D57" w14:textId="77777777" w:rsidR="00E616FB" w:rsidRPr="00D84A02" w:rsidRDefault="00E616FB">
      <w:pPr>
        <w:spacing w:line="360" w:lineRule="auto"/>
        <w:jc w:val="both"/>
        <w:rPr>
          <w:rFonts w:ascii="Times New Roman" w:hAnsi="Times New Roman" w:cs="Times New Roman"/>
          <w:b/>
          <w:bCs/>
          <w:sz w:val="24"/>
          <w:szCs w:val="24"/>
        </w:rPr>
      </w:pPr>
    </w:p>
    <w:p w14:paraId="5A81360A" w14:textId="77777777" w:rsidR="00E616FB" w:rsidRPr="00D84A02" w:rsidRDefault="00E616FB">
      <w:pPr>
        <w:spacing w:line="360" w:lineRule="auto"/>
        <w:jc w:val="both"/>
        <w:rPr>
          <w:rFonts w:ascii="Times New Roman" w:hAnsi="Times New Roman" w:cs="Times New Roman"/>
          <w:b/>
          <w:bCs/>
          <w:sz w:val="24"/>
          <w:szCs w:val="24"/>
        </w:rPr>
      </w:pPr>
    </w:p>
    <w:p w14:paraId="2A0309C2" w14:textId="77777777" w:rsidR="00E616FB" w:rsidRPr="00D84A02" w:rsidRDefault="00E616FB">
      <w:pPr>
        <w:spacing w:line="360" w:lineRule="auto"/>
        <w:jc w:val="both"/>
        <w:rPr>
          <w:rFonts w:ascii="Times New Roman" w:hAnsi="Times New Roman" w:cs="Times New Roman"/>
          <w:b/>
          <w:bCs/>
          <w:sz w:val="24"/>
          <w:szCs w:val="24"/>
        </w:rPr>
      </w:pPr>
    </w:p>
    <w:p w14:paraId="519A0F13" w14:textId="77777777" w:rsidR="00E616FB" w:rsidRPr="00D84A02" w:rsidRDefault="00E616FB">
      <w:pPr>
        <w:spacing w:line="360" w:lineRule="auto"/>
        <w:jc w:val="both"/>
        <w:rPr>
          <w:rFonts w:ascii="Times New Roman" w:hAnsi="Times New Roman" w:cs="Times New Roman"/>
          <w:b/>
          <w:bCs/>
          <w:sz w:val="24"/>
          <w:szCs w:val="24"/>
        </w:rPr>
      </w:pPr>
    </w:p>
    <w:p w14:paraId="1E411D34" w14:textId="77777777" w:rsidR="00E616FB" w:rsidRPr="00D84A02" w:rsidRDefault="00E616FB">
      <w:pPr>
        <w:spacing w:line="360" w:lineRule="auto"/>
        <w:jc w:val="both"/>
        <w:rPr>
          <w:rFonts w:ascii="Times New Roman" w:hAnsi="Times New Roman" w:cs="Times New Roman"/>
          <w:b/>
          <w:bCs/>
          <w:sz w:val="24"/>
          <w:szCs w:val="24"/>
        </w:rPr>
      </w:pPr>
    </w:p>
    <w:p w14:paraId="430A0A70" w14:textId="77777777" w:rsidR="00E616FB" w:rsidRPr="00D84A02" w:rsidRDefault="00E616FB">
      <w:pPr>
        <w:spacing w:line="360" w:lineRule="auto"/>
        <w:jc w:val="both"/>
        <w:rPr>
          <w:rFonts w:ascii="Times New Roman" w:hAnsi="Times New Roman" w:cs="Times New Roman"/>
          <w:b/>
          <w:bCs/>
          <w:sz w:val="24"/>
          <w:szCs w:val="24"/>
        </w:rPr>
      </w:pPr>
    </w:p>
    <w:p w14:paraId="733F4D84" w14:textId="77777777" w:rsidR="00E616FB" w:rsidRPr="00D84A02" w:rsidRDefault="00E616FB">
      <w:pPr>
        <w:spacing w:line="360" w:lineRule="auto"/>
        <w:jc w:val="both"/>
        <w:rPr>
          <w:rFonts w:ascii="Times New Roman" w:hAnsi="Times New Roman" w:cs="Times New Roman"/>
          <w:b/>
          <w:bCs/>
          <w:sz w:val="24"/>
          <w:szCs w:val="24"/>
        </w:rPr>
      </w:pPr>
    </w:p>
    <w:p w14:paraId="5E8DB132" w14:textId="77777777" w:rsidR="00E616FB" w:rsidRPr="00D84A02" w:rsidRDefault="00E616FB">
      <w:pPr>
        <w:spacing w:line="360" w:lineRule="auto"/>
        <w:jc w:val="both"/>
        <w:rPr>
          <w:rFonts w:ascii="Times New Roman" w:hAnsi="Times New Roman" w:cs="Times New Roman"/>
          <w:b/>
          <w:bCs/>
          <w:sz w:val="24"/>
          <w:szCs w:val="24"/>
        </w:rPr>
      </w:pPr>
    </w:p>
    <w:p w14:paraId="7CD3A8E5" w14:textId="77777777" w:rsidR="00E616FB" w:rsidRPr="00D84A02" w:rsidRDefault="00E616FB">
      <w:pPr>
        <w:spacing w:line="360" w:lineRule="auto"/>
        <w:jc w:val="both"/>
        <w:rPr>
          <w:rFonts w:ascii="Times New Roman" w:hAnsi="Times New Roman" w:cs="Times New Roman"/>
          <w:b/>
          <w:bCs/>
          <w:sz w:val="24"/>
          <w:szCs w:val="24"/>
        </w:rPr>
      </w:pPr>
    </w:p>
    <w:p w14:paraId="5F03624F" w14:textId="77777777" w:rsidR="00E616FB" w:rsidRPr="00D84A02" w:rsidRDefault="00E616FB">
      <w:pPr>
        <w:spacing w:line="360" w:lineRule="auto"/>
        <w:jc w:val="both"/>
        <w:rPr>
          <w:rFonts w:ascii="Times New Roman" w:hAnsi="Times New Roman" w:cs="Times New Roman"/>
          <w:b/>
          <w:bCs/>
          <w:sz w:val="24"/>
          <w:szCs w:val="24"/>
        </w:rPr>
      </w:pPr>
    </w:p>
    <w:p w14:paraId="1FDF5A20" w14:textId="77777777" w:rsidR="00E616FB" w:rsidRPr="00D84A02" w:rsidRDefault="00E616FB">
      <w:pPr>
        <w:spacing w:line="360" w:lineRule="auto"/>
        <w:jc w:val="both"/>
        <w:rPr>
          <w:rFonts w:ascii="Times New Roman" w:hAnsi="Times New Roman" w:cs="Times New Roman"/>
          <w:b/>
          <w:bCs/>
          <w:sz w:val="24"/>
          <w:szCs w:val="24"/>
          <w:lang w:val="en-IN"/>
        </w:rPr>
      </w:pPr>
    </w:p>
    <w:p w14:paraId="569146E7" w14:textId="77777777" w:rsidR="00E616FB" w:rsidRPr="00D84A02" w:rsidRDefault="00E616FB">
      <w:pPr>
        <w:spacing w:line="360" w:lineRule="auto"/>
        <w:jc w:val="both"/>
        <w:rPr>
          <w:rFonts w:ascii="Times New Roman" w:hAnsi="Times New Roman" w:cs="Times New Roman"/>
          <w:b/>
          <w:bCs/>
          <w:sz w:val="24"/>
          <w:szCs w:val="24"/>
        </w:rPr>
      </w:pPr>
    </w:p>
    <w:p w14:paraId="1E59FE7C" w14:textId="77777777" w:rsidR="00E616FB" w:rsidRPr="00D84A02" w:rsidRDefault="00E616FB">
      <w:pPr>
        <w:spacing w:line="360" w:lineRule="auto"/>
        <w:jc w:val="both"/>
        <w:rPr>
          <w:rFonts w:ascii="Times New Roman" w:hAnsi="Times New Roman" w:cs="Times New Roman"/>
          <w:b/>
          <w:bCs/>
          <w:sz w:val="24"/>
          <w:szCs w:val="24"/>
        </w:rPr>
      </w:pPr>
    </w:p>
    <w:p w14:paraId="7D84AA78" w14:textId="77777777" w:rsidR="00E616FB" w:rsidRPr="00D84A02" w:rsidRDefault="00E616FB">
      <w:pPr>
        <w:spacing w:line="360" w:lineRule="auto"/>
        <w:jc w:val="both"/>
        <w:rPr>
          <w:rFonts w:ascii="Times New Roman" w:hAnsi="Times New Roman" w:cs="Times New Roman"/>
          <w:b/>
          <w:bCs/>
          <w:sz w:val="24"/>
          <w:szCs w:val="24"/>
        </w:rPr>
      </w:pPr>
    </w:p>
    <w:p w14:paraId="658CAC1C" w14:textId="77777777" w:rsidR="00E616FB" w:rsidRPr="00D84A02" w:rsidRDefault="00E616FB">
      <w:pPr>
        <w:spacing w:line="360" w:lineRule="auto"/>
        <w:jc w:val="both"/>
        <w:rPr>
          <w:rFonts w:ascii="Times New Roman" w:hAnsi="Times New Roman" w:cs="Times New Roman"/>
          <w:b/>
          <w:bCs/>
          <w:sz w:val="24"/>
          <w:szCs w:val="24"/>
        </w:rPr>
      </w:pPr>
    </w:p>
    <w:p w14:paraId="60B3AB60" w14:textId="77777777" w:rsidR="00E616FB" w:rsidRPr="00D84A02" w:rsidRDefault="00E616FB">
      <w:pPr>
        <w:spacing w:line="360" w:lineRule="auto"/>
        <w:jc w:val="center"/>
        <w:rPr>
          <w:rFonts w:ascii="Times New Roman" w:hAnsi="Times New Roman" w:cs="Times New Roman"/>
        </w:rPr>
      </w:pPr>
      <w:bookmarkStart w:id="0" w:name="_Hlk184069585"/>
    </w:p>
    <w:p w14:paraId="67C26FB8" w14:textId="77777777" w:rsidR="00E616FB" w:rsidRPr="00D84A02" w:rsidRDefault="004C56AC">
      <w:pPr>
        <w:spacing w:line="360" w:lineRule="auto"/>
        <w:jc w:val="center"/>
        <w:rPr>
          <w:rFonts w:ascii="Times New Roman" w:hAnsi="Times New Roman" w:cs="Times New Roman"/>
        </w:rPr>
      </w:pPr>
      <w:r w:rsidRPr="00D84A02">
        <w:rPr>
          <w:rFonts w:ascii="Times New Roman" w:hAnsi="Times New Roman" w:cs="Times New Roman"/>
        </w:rPr>
        <w:t>Fig. 3.3.2 Class Diagram</w:t>
      </w:r>
      <w:bookmarkEnd w:id="0"/>
    </w:p>
    <w:p w14:paraId="2944CAA0" w14:textId="77777777" w:rsidR="00E616FB" w:rsidRPr="00D84A02" w:rsidRDefault="004C56AC">
      <w:pPr>
        <w:spacing w:line="360" w:lineRule="auto"/>
        <w:rPr>
          <w:rFonts w:ascii="Times New Roman" w:hAnsi="Times New Roman" w:cs="Times New Roman"/>
        </w:rPr>
      </w:pPr>
      <w:r w:rsidRPr="00D84A02">
        <w:rPr>
          <w:rFonts w:ascii="Times New Roman" w:hAnsi="Times New Roman" w:cs="Times New Roman"/>
          <w:b/>
          <w:bCs/>
          <w:sz w:val="24"/>
          <w:szCs w:val="24"/>
          <w:lang w:val="en-IN"/>
        </w:rPr>
        <w:t>Relationships</w:t>
      </w:r>
    </w:p>
    <w:p w14:paraId="4F1E1B5D" w14:textId="77777777" w:rsidR="00E616FB" w:rsidRPr="00D84A02" w:rsidRDefault="004C56AC">
      <w:pPr>
        <w:numPr>
          <w:ilvl w:val="0"/>
          <w:numId w:val="17"/>
        </w:numPr>
        <w:spacing w:line="360" w:lineRule="auto"/>
        <w:jc w:val="both"/>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User → </w:t>
      </w:r>
      <w:proofErr w:type="spellStart"/>
      <w:r w:rsidRPr="00D84A02">
        <w:rPr>
          <w:rFonts w:ascii="Times New Roman" w:hAnsi="Times New Roman" w:cs="Times New Roman"/>
          <w:sz w:val="24"/>
          <w:szCs w:val="24"/>
          <w:lang w:val="en-IN"/>
        </w:rPr>
        <w:t>VoiceInputModule</w:t>
      </w:r>
      <w:proofErr w:type="spellEnd"/>
      <w:r w:rsidRPr="00D84A02">
        <w:rPr>
          <w:rFonts w:ascii="Times New Roman" w:hAnsi="Times New Roman" w:cs="Times New Roman"/>
          <w:sz w:val="24"/>
          <w:szCs w:val="24"/>
          <w:lang w:val="en-IN"/>
        </w:rPr>
        <w:t>:</w:t>
      </w:r>
      <w:r w:rsidRPr="00D84A02">
        <w:rPr>
          <w:rFonts w:ascii="Times New Roman" w:hAnsi="Times New Roman" w:cs="Times New Roman"/>
          <w:sz w:val="24"/>
          <w:szCs w:val="24"/>
          <w:lang w:val="en-IN"/>
        </w:rPr>
        <w:br/>
        <w:t xml:space="preserve">The user interacts with the system by making a voice call. The </w:t>
      </w:r>
      <w:proofErr w:type="spellStart"/>
      <w:r w:rsidRPr="00D84A02">
        <w:rPr>
          <w:rFonts w:ascii="Times New Roman" w:hAnsi="Times New Roman" w:cs="Times New Roman"/>
          <w:sz w:val="24"/>
          <w:szCs w:val="24"/>
          <w:lang w:val="en-IN"/>
        </w:rPr>
        <w:t>VoiceInputModule</w:t>
      </w:r>
      <w:proofErr w:type="spellEnd"/>
      <w:r w:rsidRPr="00D84A02">
        <w:rPr>
          <w:rFonts w:ascii="Times New Roman" w:hAnsi="Times New Roman" w:cs="Times New Roman"/>
          <w:sz w:val="24"/>
          <w:szCs w:val="24"/>
          <w:lang w:val="en-IN"/>
        </w:rPr>
        <w:t xml:space="preserve"> captures the audio and initiates the input process.</w:t>
      </w:r>
    </w:p>
    <w:p w14:paraId="510CA450" w14:textId="77777777" w:rsidR="00E616FB" w:rsidRPr="00D84A02" w:rsidRDefault="004C56AC">
      <w:pPr>
        <w:numPr>
          <w:ilvl w:val="0"/>
          <w:numId w:val="17"/>
        </w:numPr>
        <w:spacing w:line="360" w:lineRule="auto"/>
        <w:jc w:val="both"/>
        <w:rPr>
          <w:rFonts w:ascii="Times New Roman" w:hAnsi="Times New Roman" w:cs="Times New Roman"/>
          <w:sz w:val="24"/>
          <w:szCs w:val="24"/>
          <w:lang w:val="en-IN"/>
        </w:rPr>
      </w:pPr>
      <w:proofErr w:type="spellStart"/>
      <w:r w:rsidRPr="00D84A02">
        <w:rPr>
          <w:rFonts w:ascii="Times New Roman" w:hAnsi="Times New Roman" w:cs="Times New Roman"/>
          <w:sz w:val="24"/>
          <w:szCs w:val="24"/>
          <w:lang w:val="en-IN"/>
        </w:rPr>
        <w:lastRenderedPageBreak/>
        <w:t>VoiceInputModule</w:t>
      </w:r>
      <w:proofErr w:type="spellEnd"/>
      <w:r w:rsidRPr="00D84A02">
        <w:rPr>
          <w:rFonts w:ascii="Times New Roman" w:hAnsi="Times New Roman" w:cs="Times New Roman"/>
          <w:sz w:val="24"/>
          <w:szCs w:val="24"/>
          <w:lang w:val="en-IN"/>
        </w:rPr>
        <w:t xml:space="preserve"> → </w:t>
      </w:r>
      <w:proofErr w:type="spellStart"/>
      <w:r w:rsidRPr="00D84A02">
        <w:rPr>
          <w:rFonts w:ascii="Times New Roman" w:hAnsi="Times New Roman" w:cs="Times New Roman"/>
          <w:sz w:val="24"/>
          <w:szCs w:val="24"/>
          <w:lang w:val="en-IN"/>
        </w:rPr>
        <w:t>STTModule</w:t>
      </w:r>
      <w:proofErr w:type="spellEnd"/>
      <w:r w:rsidRPr="00D84A02">
        <w:rPr>
          <w:rFonts w:ascii="Times New Roman" w:hAnsi="Times New Roman" w:cs="Times New Roman"/>
          <w:sz w:val="24"/>
          <w:szCs w:val="24"/>
          <w:lang w:val="en-IN"/>
        </w:rPr>
        <w:t>:</w:t>
      </w:r>
      <w:r w:rsidRPr="00D84A02">
        <w:rPr>
          <w:rFonts w:ascii="Times New Roman" w:hAnsi="Times New Roman" w:cs="Times New Roman"/>
          <w:sz w:val="24"/>
          <w:szCs w:val="24"/>
          <w:lang w:val="en-IN"/>
        </w:rPr>
        <w:br/>
        <w:t>The captured voice input is passed to the Speech-to-Text (STT) Module, which converts the audio into a textual representation.</w:t>
      </w:r>
    </w:p>
    <w:p w14:paraId="6D086F9F" w14:textId="77777777" w:rsidR="00E616FB" w:rsidRPr="00D84A02" w:rsidRDefault="004C56AC">
      <w:pPr>
        <w:numPr>
          <w:ilvl w:val="0"/>
          <w:numId w:val="17"/>
        </w:numPr>
        <w:spacing w:line="360" w:lineRule="auto"/>
        <w:jc w:val="both"/>
        <w:rPr>
          <w:rFonts w:ascii="Times New Roman" w:hAnsi="Times New Roman" w:cs="Times New Roman"/>
          <w:sz w:val="24"/>
          <w:szCs w:val="24"/>
          <w:lang w:val="en-IN"/>
        </w:rPr>
      </w:pPr>
      <w:proofErr w:type="spellStart"/>
      <w:r w:rsidRPr="00D84A02">
        <w:rPr>
          <w:rFonts w:ascii="Times New Roman" w:hAnsi="Times New Roman" w:cs="Times New Roman"/>
          <w:sz w:val="24"/>
          <w:szCs w:val="24"/>
          <w:lang w:val="en-IN"/>
        </w:rPr>
        <w:t>STTModule</w:t>
      </w:r>
      <w:proofErr w:type="spellEnd"/>
      <w:r w:rsidRPr="00D84A02">
        <w:rPr>
          <w:rFonts w:ascii="Times New Roman" w:hAnsi="Times New Roman" w:cs="Times New Roman"/>
          <w:sz w:val="24"/>
          <w:szCs w:val="24"/>
          <w:lang w:val="en-IN"/>
        </w:rPr>
        <w:t xml:space="preserve"> → </w:t>
      </w:r>
      <w:proofErr w:type="spellStart"/>
      <w:r w:rsidRPr="00D84A02">
        <w:rPr>
          <w:rFonts w:ascii="Times New Roman" w:hAnsi="Times New Roman" w:cs="Times New Roman"/>
          <w:sz w:val="24"/>
          <w:szCs w:val="24"/>
          <w:lang w:val="en-IN"/>
        </w:rPr>
        <w:t>NLPProcessingModule</w:t>
      </w:r>
      <w:proofErr w:type="spellEnd"/>
      <w:r w:rsidRPr="00D84A02">
        <w:rPr>
          <w:rFonts w:ascii="Times New Roman" w:hAnsi="Times New Roman" w:cs="Times New Roman"/>
          <w:sz w:val="24"/>
          <w:szCs w:val="24"/>
          <w:lang w:val="en-IN"/>
        </w:rPr>
        <w:t>:</w:t>
      </w:r>
      <w:r w:rsidRPr="00D84A02">
        <w:rPr>
          <w:rFonts w:ascii="Times New Roman" w:hAnsi="Times New Roman" w:cs="Times New Roman"/>
          <w:sz w:val="24"/>
          <w:szCs w:val="24"/>
          <w:lang w:val="en-IN"/>
        </w:rPr>
        <w:br/>
        <w:t xml:space="preserve">The STT output is forwarded to the </w:t>
      </w:r>
      <w:proofErr w:type="spellStart"/>
      <w:r w:rsidRPr="00D84A02">
        <w:rPr>
          <w:rFonts w:ascii="Times New Roman" w:hAnsi="Times New Roman" w:cs="Times New Roman"/>
          <w:sz w:val="24"/>
          <w:szCs w:val="24"/>
          <w:lang w:val="en-IN"/>
        </w:rPr>
        <w:t>NLPProcessingModule</w:t>
      </w:r>
      <w:proofErr w:type="spellEnd"/>
      <w:r w:rsidRPr="00D84A02">
        <w:rPr>
          <w:rFonts w:ascii="Times New Roman" w:hAnsi="Times New Roman" w:cs="Times New Roman"/>
          <w:sz w:val="24"/>
          <w:szCs w:val="24"/>
          <w:lang w:val="en-IN"/>
        </w:rPr>
        <w:t xml:space="preserve">, which </w:t>
      </w:r>
      <w:proofErr w:type="spellStart"/>
      <w:r w:rsidRPr="00D84A02">
        <w:rPr>
          <w:rFonts w:ascii="Times New Roman" w:hAnsi="Times New Roman" w:cs="Times New Roman"/>
          <w:sz w:val="24"/>
          <w:szCs w:val="24"/>
          <w:lang w:val="en-IN"/>
        </w:rPr>
        <w:t>analyzes</w:t>
      </w:r>
      <w:proofErr w:type="spellEnd"/>
      <w:r w:rsidRPr="00D84A02">
        <w:rPr>
          <w:rFonts w:ascii="Times New Roman" w:hAnsi="Times New Roman" w:cs="Times New Roman"/>
          <w:sz w:val="24"/>
          <w:szCs w:val="24"/>
          <w:lang w:val="en-IN"/>
        </w:rPr>
        <w:t xml:space="preserve"> the text to extract ration item names, quantities, and delivery details.</w:t>
      </w:r>
    </w:p>
    <w:p w14:paraId="77AF0970" w14:textId="77777777" w:rsidR="00E616FB" w:rsidRPr="00D84A02" w:rsidRDefault="004C56AC">
      <w:pPr>
        <w:numPr>
          <w:ilvl w:val="0"/>
          <w:numId w:val="17"/>
        </w:numPr>
        <w:spacing w:line="360" w:lineRule="auto"/>
        <w:jc w:val="both"/>
        <w:rPr>
          <w:rFonts w:ascii="Times New Roman" w:hAnsi="Times New Roman" w:cs="Times New Roman"/>
          <w:sz w:val="24"/>
          <w:szCs w:val="24"/>
          <w:lang w:val="en-IN"/>
        </w:rPr>
      </w:pPr>
      <w:proofErr w:type="spellStart"/>
      <w:r w:rsidRPr="00D84A02">
        <w:rPr>
          <w:rFonts w:ascii="Times New Roman" w:hAnsi="Times New Roman" w:cs="Times New Roman"/>
          <w:sz w:val="24"/>
          <w:szCs w:val="24"/>
          <w:lang w:val="en-IN"/>
        </w:rPr>
        <w:t>NLPProcessingModule</w:t>
      </w:r>
      <w:proofErr w:type="spellEnd"/>
      <w:r w:rsidRPr="00D84A02">
        <w:rPr>
          <w:rFonts w:ascii="Times New Roman" w:hAnsi="Times New Roman" w:cs="Times New Roman"/>
          <w:sz w:val="24"/>
          <w:szCs w:val="24"/>
          <w:lang w:val="en-IN"/>
        </w:rPr>
        <w:t xml:space="preserve"> → </w:t>
      </w:r>
      <w:proofErr w:type="spellStart"/>
      <w:r w:rsidRPr="00D84A02">
        <w:rPr>
          <w:rFonts w:ascii="Times New Roman" w:hAnsi="Times New Roman" w:cs="Times New Roman"/>
          <w:sz w:val="24"/>
          <w:szCs w:val="24"/>
          <w:lang w:val="en-IN"/>
        </w:rPr>
        <w:t>OrderManagerModule</w:t>
      </w:r>
      <w:proofErr w:type="spellEnd"/>
      <w:r w:rsidRPr="00D84A02">
        <w:rPr>
          <w:rFonts w:ascii="Times New Roman" w:hAnsi="Times New Roman" w:cs="Times New Roman"/>
          <w:sz w:val="24"/>
          <w:szCs w:val="24"/>
          <w:lang w:val="en-IN"/>
        </w:rPr>
        <w:t>:</w:t>
      </w:r>
      <w:r w:rsidRPr="00D84A02">
        <w:rPr>
          <w:rFonts w:ascii="Times New Roman" w:hAnsi="Times New Roman" w:cs="Times New Roman"/>
          <w:sz w:val="24"/>
          <w:szCs w:val="24"/>
          <w:lang w:val="en-IN"/>
        </w:rPr>
        <w:br/>
        <w:t xml:space="preserve">The extracted structured data is sent to the </w:t>
      </w:r>
      <w:proofErr w:type="spellStart"/>
      <w:r w:rsidRPr="00D84A02">
        <w:rPr>
          <w:rFonts w:ascii="Times New Roman" w:hAnsi="Times New Roman" w:cs="Times New Roman"/>
          <w:sz w:val="24"/>
          <w:szCs w:val="24"/>
          <w:lang w:val="en-IN"/>
        </w:rPr>
        <w:t>OrderManagerModule</w:t>
      </w:r>
      <w:proofErr w:type="spellEnd"/>
      <w:r w:rsidRPr="00D84A02">
        <w:rPr>
          <w:rFonts w:ascii="Times New Roman" w:hAnsi="Times New Roman" w:cs="Times New Roman"/>
          <w:sz w:val="24"/>
          <w:szCs w:val="24"/>
          <w:lang w:val="en-IN"/>
        </w:rPr>
        <w:t>, which constructs a formal order object ready for confirmation.</w:t>
      </w:r>
    </w:p>
    <w:p w14:paraId="110A166F" w14:textId="77777777" w:rsidR="00E616FB" w:rsidRPr="00D84A02" w:rsidRDefault="004C56AC">
      <w:pPr>
        <w:numPr>
          <w:ilvl w:val="0"/>
          <w:numId w:val="17"/>
        </w:numPr>
        <w:spacing w:line="360" w:lineRule="auto"/>
        <w:jc w:val="both"/>
        <w:rPr>
          <w:rFonts w:ascii="Times New Roman" w:hAnsi="Times New Roman" w:cs="Times New Roman"/>
          <w:sz w:val="24"/>
          <w:szCs w:val="24"/>
          <w:lang w:val="en-IN"/>
        </w:rPr>
      </w:pPr>
      <w:proofErr w:type="spellStart"/>
      <w:r w:rsidRPr="00D84A02">
        <w:rPr>
          <w:rFonts w:ascii="Times New Roman" w:hAnsi="Times New Roman" w:cs="Times New Roman"/>
          <w:sz w:val="24"/>
          <w:szCs w:val="24"/>
          <w:lang w:val="en-IN"/>
        </w:rPr>
        <w:t>OrderManagerModule</w:t>
      </w:r>
      <w:proofErr w:type="spellEnd"/>
      <w:r w:rsidRPr="00D84A02">
        <w:rPr>
          <w:rFonts w:ascii="Times New Roman" w:hAnsi="Times New Roman" w:cs="Times New Roman"/>
          <w:sz w:val="24"/>
          <w:szCs w:val="24"/>
          <w:lang w:val="en-IN"/>
        </w:rPr>
        <w:t xml:space="preserve"> → </w:t>
      </w:r>
      <w:proofErr w:type="spellStart"/>
      <w:r w:rsidRPr="00D84A02">
        <w:rPr>
          <w:rFonts w:ascii="Times New Roman" w:hAnsi="Times New Roman" w:cs="Times New Roman"/>
          <w:sz w:val="24"/>
          <w:szCs w:val="24"/>
          <w:lang w:val="en-IN"/>
        </w:rPr>
        <w:t>TTSModule</w:t>
      </w:r>
      <w:proofErr w:type="spellEnd"/>
      <w:r w:rsidRPr="00D84A02">
        <w:rPr>
          <w:rFonts w:ascii="Times New Roman" w:hAnsi="Times New Roman" w:cs="Times New Roman"/>
          <w:sz w:val="24"/>
          <w:szCs w:val="24"/>
          <w:lang w:val="en-IN"/>
        </w:rPr>
        <w:t>:</w:t>
      </w:r>
      <w:r w:rsidRPr="00D84A02">
        <w:rPr>
          <w:rFonts w:ascii="Times New Roman" w:hAnsi="Times New Roman" w:cs="Times New Roman"/>
          <w:sz w:val="24"/>
          <w:szCs w:val="24"/>
          <w:lang w:val="en-IN"/>
        </w:rPr>
        <w:br/>
        <w:t>The prepared order is passed to the Text-to-Speech (TTS) Module, which converts the order details into voice format for confirmation with the user.</w:t>
      </w:r>
    </w:p>
    <w:p w14:paraId="4B0B66D5" w14:textId="77777777" w:rsidR="00E616FB" w:rsidRPr="00D84A02" w:rsidRDefault="004C56AC">
      <w:pPr>
        <w:numPr>
          <w:ilvl w:val="0"/>
          <w:numId w:val="17"/>
        </w:numPr>
        <w:spacing w:line="360" w:lineRule="auto"/>
        <w:jc w:val="both"/>
        <w:rPr>
          <w:rFonts w:ascii="Times New Roman" w:hAnsi="Times New Roman" w:cs="Times New Roman"/>
          <w:sz w:val="24"/>
          <w:szCs w:val="24"/>
          <w:lang w:val="en-IN"/>
        </w:rPr>
      </w:pPr>
      <w:proofErr w:type="spellStart"/>
      <w:r w:rsidRPr="00D84A02">
        <w:rPr>
          <w:rFonts w:ascii="Times New Roman" w:hAnsi="Times New Roman" w:cs="Times New Roman"/>
          <w:sz w:val="24"/>
          <w:szCs w:val="24"/>
          <w:lang w:val="en-IN"/>
        </w:rPr>
        <w:t>TTSModule</w:t>
      </w:r>
      <w:proofErr w:type="spellEnd"/>
      <w:r w:rsidRPr="00D84A02">
        <w:rPr>
          <w:rFonts w:ascii="Times New Roman" w:hAnsi="Times New Roman" w:cs="Times New Roman"/>
          <w:sz w:val="24"/>
          <w:szCs w:val="24"/>
          <w:lang w:val="en-IN"/>
        </w:rPr>
        <w:t xml:space="preserve"> → User:</w:t>
      </w:r>
      <w:r w:rsidRPr="00D84A02">
        <w:rPr>
          <w:rFonts w:ascii="Times New Roman" w:hAnsi="Times New Roman" w:cs="Times New Roman"/>
          <w:sz w:val="24"/>
          <w:szCs w:val="24"/>
          <w:lang w:val="en-IN"/>
        </w:rPr>
        <w:br/>
        <w:t>The system reads the order aloud to the user and awaits confirmation (e.g., via a “yes” or “no” response).</w:t>
      </w:r>
    </w:p>
    <w:p w14:paraId="0F74D04D" w14:textId="77777777" w:rsidR="00E616FB" w:rsidRPr="00D84A02" w:rsidRDefault="004C56AC">
      <w:pPr>
        <w:numPr>
          <w:ilvl w:val="0"/>
          <w:numId w:val="17"/>
        </w:numPr>
        <w:spacing w:line="360" w:lineRule="auto"/>
        <w:jc w:val="both"/>
        <w:rPr>
          <w:rFonts w:ascii="Times New Roman" w:hAnsi="Times New Roman" w:cs="Times New Roman"/>
          <w:sz w:val="24"/>
          <w:szCs w:val="24"/>
          <w:lang w:val="en-IN"/>
        </w:rPr>
      </w:pPr>
      <w:proofErr w:type="spellStart"/>
      <w:r w:rsidRPr="00D84A02">
        <w:rPr>
          <w:rFonts w:ascii="Times New Roman" w:hAnsi="Times New Roman" w:cs="Times New Roman"/>
          <w:sz w:val="24"/>
          <w:szCs w:val="24"/>
          <w:lang w:val="en-IN"/>
        </w:rPr>
        <w:t>OrderManagerModule</w:t>
      </w:r>
      <w:proofErr w:type="spellEnd"/>
      <w:r w:rsidRPr="00D84A02">
        <w:rPr>
          <w:rFonts w:ascii="Times New Roman" w:hAnsi="Times New Roman" w:cs="Times New Roman"/>
          <w:sz w:val="24"/>
          <w:szCs w:val="24"/>
          <w:lang w:val="en-IN"/>
        </w:rPr>
        <w:t xml:space="preserve"> → </w:t>
      </w:r>
      <w:proofErr w:type="spellStart"/>
      <w:r w:rsidRPr="00D84A02">
        <w:rPr>
          <w:rFonts w:ascii="Times New Roman" w:hAnsi="Times New Roman" w:cs="Times New Roman"/>
          <w:sz w:val="24"/>
          <w:szCs w:val="24"/>
          <w:lang w:val="en-IN"/>
        </w:rPr>
        <w:t>NotificationModule</w:t>
      </w:r>
      <w:proofErr w:type="spellEnd"/>
      <w:r w:rsidRPr="00D84A02">
        <w:rPr>
          <w:rFonts w:ascii="Times New Roman" w:hAnsi="Times New Roman" w:cs="Times New Roman"/>
          <w:sz w:val="24"/>
          <w:szCs w:val="24"/>
          <w:lang w:val="en-IN"/>
        </w:rPr>
        <w:t>:</w:t>
      </w:r>
      <w:r w:rsidRPr="00D84A02">
        <w:rPr>
          <w:rFonts w:ascii="Times New Roman" w:hAnsi="Times New Roman" w:cs="Times New Roman"/>
          <w:sz w:val="24"/>
          <w:szCs w:val="24"/>
          <w:lang w:val="en-IN"/>
        </w:rPr>
        <w:br/>
        <w:t xml:space="preserve">If confirmed, the order is finalized and forwarded to the </w:t>
      </w:r>
      <w:proofErr w:type="spellStart"/>
      <w:r w:rsidRPr="00D84A02">
        <w:rPr>
          <w:rFonts w:ascii="Times New Roman" w:hAnsi="Times New Roman" w:cs="Times New Roman"/>
          <w:sz w:val="24"/>
          <w:szCs w:val="24"/>
          <w:lang w:val="en-IN"/>
        </w:rPr>
        <w:t>NotificationModule</w:t>
      </w:r>
      <w:proofErr w:type="spellEnd"/>
      <w:r w:rsidRPr="00D84A02">
        <w:rPr>
          <w:rFonts w:ascii="Times New Roman" w:hAnsi="Times New Roman" w:cs="Times New Roman"/>
          <w:sz w:val="24"/>
          <w:szCs w:val="24"/>
          <w:lang w:val="en-IN"/>
        </w:rPr>
        <w:t>, which sends order details to vendors and sends SMS/voice notifications to the user.</w:t>
      </w:r>
    </w:p>
    <w:p w14:paraId="0F67C210" w14:textId="77777777" w:rsidR="00E616FB" w:rsidRPr="00D84A02" w:rsidRDefault="004C56AC">
      <w:pPr>
        <w:spacing w:line="360" w:lineRule="auto"/>
        <w:jc w:val="both"/>
        <w:rPr>
          <w:rFonts w:ascii="Times New Roman" w:hAnsi="Times New Roman" w:cs="Times New Roman"/>
          <w:b/>
          <w:bCs/>
          <w:sz w:val="24"/>
          <w:szCs w:val="24"/>
          <w:lang w:val="en-IN"/>
        </w:rPr>
      </w:pPr>
      <w:r w:rsidRPr="00D84A02">
        <w:rPr>
          <w:rFonts w:ascii="Times New Roman" w:hAnsi="Times New Roman" w:cs="Times New Roman"/>
          <w:b/>
          <w:bCs/>
          <w:sz w:val="24"/>
          <w:szCs w:val="24"/>
          <w:lang w:val="en-IN"/>
        </w:rPr>
        <w:t>System Flow</w:t>
      </w:r>
    </w:p>
    <w:p w14:paraId="1A8C9A1C" w14:textId="77777777" w:rsidR="00E616FB" w:rsidRPr="00D84A02" w:rsidRDefault="004C56AC">
      <w:pPr>
        <w:numPr>
          <w:ilvl w:val="0"/>
          <w:numId w:val="18"/>
        </w:numPr>
        <w:spacing w:line="360" w:lineRule="auto"/>
        <w:jc w:val="both"/>
        <w:rPr>
          <w:rFonts w:ascii="Times New Roman" w:hAnsi="Times New Roman" w:cs="Times New Roman"/>
          <w:sz w:val="24"/>
          <w:szCs w:val="24"/>
          <w:lang w:val="en-IN"/>
        </w:rPr>
      </w:pPr>
      <w:r w:rsidRPr="00D84A02">
        <w:rPr>
          <w:rFonts w:ascii="Times New Roman" w:hAnsi="Times New Roman" w:cs="Times New Roman"/>
          <w:sz w:val="24"/>
          <w:szCs w:val="24"/>
          <w:lang w:val="en-IN"/>
        </w:rPr>
        <w:t>Voice Order Input:</w:t>
      </w:r>
      <w:r w:rsidRPr="00D84A02">
        <w:rPr>
          <w:rFonts w:ascii="Times New Roman" w:hAnsi="Times New Roman" w:cs="Times New Roman"/>
          <w:sz w:val="24"/>
          <w:szCs w:val="24"/>
          <w:lang w:val="en-IN"/>
        </w:rPr>
        <w:br/>
        <w:t>• The user initiates a call and gives a verbal order.</w:t>
      </w:r>
      <w:r w:rsidRPr="00D84A02">
        <w:rPr>
          <w:rFonts w:ascii="Times New Roman" w:hAnsi="Times New Roman" w:cs="Times New Roman"/>
          <w:sz w:val="24"/>
          <w:szCs w:val="24"/>
          <w:lang w:val="en-IN"/>
        </w:rPr>
        <w:br/>
        <w:t xml:space="preserve">• The </w:t>
      </w:r>
      <w:proofErr w:type="spellStart"/>
      <w:r w:rsidRPr="00D84A02">
        <w:rPr>
          <w:rFonts w:ascii="Times New Roman" w:hAnsi="Times New Roman" w:cs="Times New Roman"/>
          <w:sz w:val="24"/>
          <w:szCs w:val="24"/>
          <w:lang w:val="en-IN"/>
        </w:rPr>
        <w:t>VoiceInputModule</w:t>
      </w:r>
      <w:proofErr w:type="spellEnd"/>
      <w:r w:rsidRPr="00D84A02">
        <w:rPr>
          <w:rFonts w:ascii="Times New Roman" w:hAnsi="Times New Roman" w:cs="Times New Roman"/>
          <w:sz w:val="24"/>
          <w:szCs w:val="24"/>
          <w:lang w:val="en-IN"/>
        </w:rPr>
        <w:t xml:space="preserve"> records and prepares the input for processing.</w:t>
      </w:r>
    </w:p>
    <w:p w14:paraId="1F00E3CA" w14:textId="77777777" w:rsidR="00E616FB" w:rsidRPr="00D84A02" w:rsidRDefault="004C56AC">
      <w:pPr>
        <w:numPr>
          <w:ilvl w:val="0"/>
          <w:numId w:val="18"/>
        </w:numPr>
        <w:spacing w:line="360" w:lineRule="auto"/>
        <w:jc w:val="both"/>
        <w:rPr>
          <w:rFonts w:ascii="Times New Roman" w:hAnsi="Times New Roman" w:cs="Times New Roman"/>
          <w:sz w:val="24"/>
          <w:szCs w:val="24"/>
          <w:lang w:val="en-IN"/>
        </w:rPr>
      </w:pPr>
      <w:r w:rsidRPr="00D84A02">
        <w:rPr>
          <w:rFonts w:ascii="Times New Roman" w:hAnsi="Times New Roman" w:cs="Times New Roman"/>
          <w:sz w:val="24"/>
          <w:szCs w:val="24"/>
          <w:lang w:val="en-IN"/>
        </w:rPr>
        <w:t>Speech-to-Text Conversion:</w:t>
      </w:r>
      <w:r w:rsidRPr="00D84A02">
        <w:rPr>
          <w:rFonts w:ascii="Times New Roman" w:hAnsi="Times New Roman" w:cs="Times New Roman"/>
          <w:sz w:val="24"/>
          <w:szCs w:val="24"/>
          <w:lang w:val="en-IN"/>
        </w:rPr>
        <w:br/>
        <w:t xml:space="preserve">• The voice input is converted into text using the </w:t>
      </w:r>
      <w:proofErr w:type="spellStart"/>
      <w:r w:rsidRPr="00D84A02">
        <w:rPr>
          <w:rFonts w:ascii="Times New Roman" w:hAnsi="Times New Roman" w:cs="Times New Roman"/>
          <w:sz w:val="24"/>
          <w:szCs w:val="24"/>
          <w:lang w:val="en-IN"/>
        </w:rPr>
        <w:t>STTModule</w:t>
      </w:r>
      <w:proofErr w:type="spellEnd"/>
      <w:r w:rsidRPr="00D84A02">
        <w:rPr>
          <w:rFonts w:ascii="Times New Roman" w:hAnsi="Times New Roman" w:cs="Times New Roman"/>
          <w:sz w:val="24"/>
          <w:szCs w:val="24"/>
          <w:lang w:val="en-IN"/>
        </w:rPr>
        <w:t>.</w:t>
      </w:r>
      <w:r w:rsidRPr="00D84A02">
        <w:rPr>
          <w:rFonts w:ascii="Times New Roman" w:hAnsi="Times New Roman" w:cs="Times New Roman"/>
          <w:sz w:val="24"/>
          <w:szCs w:val="24"/>
          <w:lang w:val="en-IN"/>
        </w:rPr>
        <w:br/>
        <w:t>• The text is forwarded to NLP for further extraction.</w:t>
      </w:r>
    </w:p>
    <w:p w14:paraId="002F7808" w14:textId="77777777" w:rsidR="00E616FB" w:rsidRPr="00D84A02" w:rsidRDefault="004C56AC">
      <w:pPr>
        <w:numPr>
          <w:ilvl w:val="0"/>
          <w:numId w:val="18"/>
        </w:numPr>
        <w:spacing w:line="360" w:lineRule="auto"/>
        <w:jc w:val="both"/>
        <w:rPr>
          <w:rFonts w:ascii="Times New Roman" w:hAnsi="Times New Roman" w:cs="Times New Roman"/>
          <w:sz w:val="24"/>
          <w:szCs w:val="24"/>
          <w:lang w:val="en-IN"/>
        </w:rPr>
      </w:pPr>
      <w:r w:rsidRPr="00D84A02">
        <w:rPr>
          <w:rFonts w:ascii="Times New Roman" w:hAnsi="Times New Roman" w:cs="Times New Roman"/>
          <w:sz w:val="24"/>
          <w:szCs w:val="24"/>
          <w:lang w:val="en-IN"/>
        </w:rPr>
        <w:t>Order Extraction and Structuring:</w:t>
      </w:r>
      <w:r w:rsidRPr="00D84A02">
        <w:rPr>
          <w:rFonts w:ascii="Times New Roman" w:hAnsi="Times New Roman" w:cs="Times New Roman"/>
          <w:sz w:val="24"/>
          <w:szCs w:val="24"/>
          <w:lang w:val="en-IN"/>
        </w:rPr>
        <w:br/>
        <w:t xml:space="preserve">• The </w:t>
      </w:r>
      <w:proofErr w:type="spellStart"/>
      <w:r w:rsidRPr="00D84A02">
        <w:rPr>
          <w:rFonts w:ascii="Times New Roman" w:hAnsi="Times New Roman" w:cs="Times New Roman"/>
          <w:sz w:val="24"/>
          <w:szCs w:val="24"/>
          <w:lang w:val="en-IN"/>
        </w:rPr>
        <w:t>NLPProcessingModule</w:t>
      </w:r>
      <w:proofErr w:type="spellEnd"/>
      <w:r w:rsidRPr="00D84A02">
        <w:rPr>
          <w:rFonts w:ascii="Times New Roman" w:hAnsi="Times New Roman" w:cs="Times New Roman"/>
          <w:sz w:val="24"/>
          <w:szCs w:val="24"/>
          <w:lang w:val="en-IN"/>
        </w:rPr>
        <w:t xml:space="preserve"> identifies items, quantities, and delivery info.</w:t>
      </w:r>
      <w:r w:rsidRPr="00D84A02">
        <w:rPr>
          <w:rFonts w:ascii="Times New Roman" w:hAnsi="Times New Roman" w:cs="Times New Roman"/>
          <w:sz w:val="24"/>
          <w:szCs w:val="24"/>
          <w:lang w:val="en-IN"/>
        </w:rPr>
        <w:br/>
      </w:r>
      <w:r w:rsidRPr="00D84A02">
        <w:rPr>
          <w:rFonts w:ascii="Times New Roman" w:hAnsi="Times New Roman" w:cs="Times New Roman"/>
          <w:sz w:val="24"/>
          <w:szCs w:val="24"/>
          <w:lang w:val="en-IN"/>
        </w:rPr>
        <w:lastRenderedPageBreak/>
        <w:t xml:space="preserve">• The </w:t>
      </w:r>
      <w:proofErr w:type="spellStart"/>
      <w:r w:rsidRPr="00D84A02">
        <w:rPr>
          <w:rFonts w:ascii="Times New Roman" w:hAnsi="Times New Roman" w:cs="Times New Roman"/>
          <w:sz w:val="24"/>
          <w:szCs w:val="24"/>
          <w:lang w:val="en-IN"/>
        </w:rPr>
        <w:t>OrderManagerModule</w:t>
      </w:r>
      <w:proofErr w:type="spellEnd"/>
      <w:r w:rsidRPr="00D84A02">
        <w:rPr>
          <w:rFonts w:ascii="Times New Roman" w:hAnsi="Times New Roman" w:cs="Times New Roman"/>
          <w:sz w:val="24"/>
          <w:szCs w:val="24"/>
          <w:lang w:val="en-IN"/>
        </w:rPr>
        <w:t xml:space="preserve"> compiles the extracted data into a formal order structure.</w:t>
      </w:r>
    </w:p>
    <w:p w14:paraId="381C6E7F" w14:textId="77777777" w:rsidR="00E616FB" w:rsidRPr="00D84A02" w:rsidRDefault="004C56AC">
      <w:pPr>
        <w:numPr>
          <w:ilvl w:val="0"/>
          <w:numId w:val="18"/>
        </w:numPr>
        <w:spacing w:line="360" w:lineRule="auto"/>
        <w:jc w:val="both"/>
        <w:rPr>
          <w:rFonts w:ascii="Times New Roman" w:hAnsi="Times New Roman" w:cs="Times New Roman"/>
          <w:sz w:val="24"/>
          <w:szCs w:val="24"/>
          <w:lang w:val="en-IN"/>
        </w:rPr>
      </w:pPr>
      <w:r w:rsidRPr="00D84A02">
        <w:rPr>
          <w:rFonts w:ascii="Times New Roman" w:hAnsi="Times New Roman" w:cs="Times New Roman"/>
          <w:sz w:val="24"/>
          <w:szCs w:val="24"/>
          <w:lang w:val="en-IN"/>
        </w:rPr>
        <w:t>Voice-Based Order Confirmation:</w:t>
      </w:r>
      <w:r w:rsidRPr="00D84A02">
        <w:rPr>
          <w:rFonts w:ascii="Times New Roman" w:hAnsi="Times New Roman" w:cs="Times New Roman"/>
          <w:sz w:val="24"/>
          <w:szCs w:val="24"/>
          <w:lang w:val="en-IN"/>
        </w:rPr>
        <w:br/>
        <w:t xml:space="preserve">• The </w:t>
      </w:r>
      <w:proofErr w:type="spellStart"/>
      <w:r w:rsidRPr="00D84A02">
        <w:rPr>
          <w:rFonts w:ascii="Times New Roman" w:hAnsi="Times New Roman" w:cs="Times New Roman"/>
          <w:sz w:val="24"/>
          <w:szCs w:val="24"/>
          <w:lang w:val="en-IN"/>
        </w:rPr>
        <w:t>TTSModule</w:t>
      </w:r>
      <w:proofErr w:type="spellEnd"/>
      <w:r w:rsidRPr="00D84A02">
        <w:rPr>
          <w:rFonts w:ascii="Times New Roman" w:hAnsi="Times New Roman" w:cs="Times New Roman"/>
          <w:sz w:val="24"/>
          <w:szCs w:val="24"/>
          <w:lang w:val="en-IN"/>
        </w:rPr>
        <w:t xml:space="preserve"> converts the structured order into spoken feedback.</w:t>
      </w:r>
      <w:r w:rsidRPr="00D84A02">
        <w:rPr>
          <w:rFonts w:ascii="Times New Roman" w:hAnsi="Times New Roman" w:cs="Times New Roman"/>
          <w:sz w:val="24"/>
          <w:szCs w:val="24"/>
          <w:lang w:val="en-IN"/>
        </w:rPr>
        <w:br/>
        <w:t>• The user confirms or corrects the order via voice.</w:t>
      </w:r>
    </w:p>
    <w:p w14:paraId="35C7E2B1" w14:textId="77777777" w:rsidR="00E616FB" w:rsidRPr="00D84A02" w:rsidRDefault="004C56AC">
      <w:pPr>
        <w:numPr>
          <w:ilvl w:val="0"/>
          <w:numId w:val="18"/>
        </w:numPr>
        <w:spacing w:line="360" w:lineRule="auto"/>
        <w:jc w:val="both"/>
        <w:rPr>
          <w:rFonts w:ascii="Times New Roman" w:hAnsi="Times New Roman" w:cs="Times New Roman"/>
          <w:sz w:val="24"/>
          <w:szCs w:val="24"/>
          <w:lang w:val="en-IN"/>
        </w:rPr>
      </w:pPr>
      <w:r w:rsidRPr="00D84A02">
        <w:rPr>
          <w:rFonts w:ascii="Times New Roman" w:hAnsi="Times New Roman" w:cs="Times New Roman"/>
          <w:sz w:val="24"/>
          <w:szCs w:val="24"/>
          <w:lang w:val="en-IN"/>
        </w:rPr>
        <w:t>Final Order Processing and Notification:</w:t>
      </w:r>
      <w:r w:rsidRPr="00D84A02">
        <w:rPr>
          <w:rFonts w:ascii="Times New Roman" w:hAnsi="Times New Roman" w:cs="Times New Roman"/>
          <w:sz w:val="24"/>
          <w:szCs w:val="24"/>
          <w:lang w:val="en-IN"/>
        </w:rPr>
        <w:br/>
        <w:t xml:space="preserve">• Upon confirmation, the order is passed to the </w:t>
      </w:r>
      <w:proofErr w:type="spellStart"/>
      <w:r w:rsidRPr="00D84A02">
        <w:rPr>
          <w:rFonts w:ascii="Times New Roman" w:hAnsi="Times New Roman" w:cs="Times New Roman"/>
          <w:sz w:val="24"/>
          <w:szCs w:val="24"/>
          <w:lang w:val="en-IN"/>
        </w:rPr>
        <w:t>NotificationModule</w:t>
      </w:r>
      <w:proofErr w:type="spellEnd"/>
      <w:r w:rsidRPr="00D84A02">
        <w:rPr>
          <w:rFonts w:ascii="Times New Roman" w:hAnsi="Times New Roman" w:cs="Times New Roman"/>
          <w:sz w:val="24"/>
          <w:szCs w:val="24"/>
          <w:lang w:val="en-IN"/>
        </w:rPr>
        <w:t>.</w:t>
      </w:r>
      <w:r w:rsidRPr="00D84A02">
        <w:rPr>
          <w:rFonts w:ascii="Times New Roman" w:hAnsi="Times New Roman" w:cs="Times New Roman"/>
          <w:sz w:val="24"/>
          <w:szCs w:val="24"/>
          <w:lang w:val="en-IN"/>
        </w:rPr>
        <w:br/>
        <w:t>• The user receives confirmation via SMS or automated voice call.</w:t>
      </w:r>
      <w:r w:rsidRPr="00D84A02">
        <w:rPr>
          <w:rFonts w:ascii="Times New Roman" w:hAnsi="Times New Roman" w:cs="Times New Roman"/>
          <w:sz w:val="24"/>
          <w:szCs w:val="24"/>
          <w:lang w:val="en-IN"/>
        </w:rPr>
        <w:br/>
        <w:t>• The vendor receives the order for delivery execution.</w:t>
      </w:r>
    </w:p>
    <w:p w14:paraId="50507F62" w14:textId="77777777" w:rsidR="00E616FB" w:rsidRPr="00D84A02" w:rsidRDefault="00E616FB">
      <w:pPr>
        <w:spacing w:line="360" w:lineRule="auto"/>
        <w:jc w:val="both"/>
        <w:rPr>
          <w:rFonts w:ascii="Times New Roman" w:hAnsi="Times New Roman" w:cs="Times New Roman"/>
          <w:b/>
          <w:bCs/>
          <w:sz w:val="28"/>
          <w:szCs w:val="28"/>
        </w:rPr>
      </w:pPr>
    </w:p>
    <w:p w14:paraId="3B33BFB3" w14:textId="77777777" w:rsidR="00E616FB" w:rsidRPr="00D84A02" w:rsidRDefault="004C56AC">
      <w:pPr>
        <w:spacing w:line="360" w:lineRule="auto"/>
        <w:rPr>
          <w:rFonts w:ascii="Times New Roman" w:hAnsi="Times New Roman" w:cs="Times New Roman"/>
          <w:b/>
          <w:bCs/>
          <w:sz w:val="24"/>
          <w:szCs w:val="24"/>
        </w:rPr>
      </w:pPr>
      <w:r w:rsidRPr="00D84A02">
        <w:rPr>
          <w:rFonts w:ascii="Times New Roman" w:hAnsi="Times New Roman" w:cs="Times New Roman"/>
          <w:b/>
          <w:bCs/>
          <w:sz w:val="24"/>
          <w:szCs w:val="24"/>
        </w:rPr>
        <w:t xml:space="preserve">3.3.3 ACTIVITY DIAGRAM </w:t>
      </w:r>
    </w:p>
    <w:p w14:paraId="4B4DFB7C" w14:textId="77777777" w:rsidR="00E616FB" w:rsidRPr="00D84A02" w:rsidRDefault="004C56AC">
      <w:pPr>
        <w:spacing w:after="252" w:line="360" w:lineRule="auto"/>
        <w:ind w:right="151"/>
        <w:jc w:val="both"/>
        <w:rPr>
          <w:rFonts w:ascii="Times New Roman" w:eastAsia="Arial Unicode MS" w:hAnsi="Times New Roman" w:cs="Times New Roman"/>
          <w:color w:val="000000"/>
          <w:sz w:val="24"/>
          <w:szCs w:val="24"/>
          <w:u w:color="000000"/>
        </w:rPr>
      </w:pPr>
      <w:r w:rsidRPr="00D84A02">
        <w:rPr>
          <w:rFonts w:ascii="Times New Roman" w:eastAsia="Arial Unicode MS" w:hAnsi="Times New Roman" w:cs="Times New Roman"/>
          <w:color w:val="000000"/>
          <w:sz w:val="24"/>
          <w:szCs w:val="24"/>
          <w:u w:color="000000"/>
        </w:rPr>
        <w:t>An Activity Diagram is a type of behavioral diagram used in Unified Modeling Language (UML) to represent the flow of control or data through the system as seen in Fig. 3.3.</w:t>
      </w:r>
      <w:proofErr w:type="gramStart"/>
      <w:r w:rsidRPr="00D84A02">
        <w:rPr>
          <w:rFonts w:ascii="Times New Roman" w:eastAsia="Arial Unicode MS" w:hAnsi="Times New Roman" w:cs="Times New Roman"/>
          <w:color w:val="000000"/>
          <w:sz w:val="24"/>
          <w:szCs w:val="24"/>
          <w:u w:color="000000"/>
        </w:rPr>
        <w:t>3.1</w:t>
      </w:r>
      <w:proofErr w:type="gramEnd"/>
      <w:r w:rsidRPr="00D84A02">
        <w:rPr>
          <w:rFonts w:ascii="Times New Roman" w:eastAsia="Arial Unicode MS" w:hAnsi="Times New Roman" w:cs="Times New Roman"/>
          <w:color w:val="000000"/>
          <w:sz w:val="24"/>
          <w:szCs w:val="24"/>
          <w:u w:color="000000"/>
        </w:rPr>
        <w:t xml:space="preserve">. It focuses on the flow of activities and actions, capturing the sequence of steps in a particular process or workflow. Activity diagrams are commonly used to model business processes, workflows, or any sequential activities in a system. </w:t>
      </w:r>
    </w:p>
    <w:p w14:paraId="09B5AC80" w14:textId="77777777" w:rsidR="00E616FB" w:rsidRPr="00D84A02" w:rsidRDefault="00E616FB">
      <w:pPr>
        <w:spacing w:line="360" w:lineRule="auto"/>
        <w:rPr>
          <w:rFonts w:ascii="Times New Roman" w:hAnsi="Times New Roman" w:cs="Times New Roman"/>
          <w:b/>
          <w:bCs/>
          <w:sz w:val="28"/>
          <w:szCs w:val="28"/>
        </w:rPr>
      </w:pPr>
    </w:p>
    <w:p w14:paraId="19A765EC" w14:textId="77777777" w:rsidR="00E616FB" w:rsidRPr="00D84A02" w:rsidRDefault="00E616FB">
      <w:pPr>
        <w:spacing w:line="360" w:lineRule="auto"/>
        <w:jc w:val="both"/>
        <w:rPr>
          <w:rFonts w:ascii="Times New Roman" w:hAnsi="Times New Roman" w:cs="Times New Roman"/>
          <w:b/>
          <w:bCs/>
          <w:sz w:val="24"/>
          <w:szCs w:val="24"/>
        </w:rPr>
      </w:pPr>
    </w:p>
    <w:p w14:paraId="45FDC3C9" w14:textId="77777777" w:rsidR="00E616FB" w:rsidRPr="00D84A02" w:rsidRDefault="004C56AC">
      <w:pPr>
        <w:spacing w:line="360" w:lineRule="auto"/>
        <w:jc w:val="both"/>
        <w:rPr>
          <w:rFonts w:ascii="Times New Roman" w:hAnsi="Times New Roman" w:cs="Times New Roman"/>
        </w:rPr>
      </w:pPr>
      <w:r w:rsidRPr="00D84A02">
        <w:rPr>
          <w:rFonts w:ascii="Times New Roman" w:hAnsi="Times New Roman" w:cs="Times New Roman"/>
          <w:noProof/>
        </w:rPr>
        <w:lastRenderedPageBreak/>
        <w:drawing>
          <wp:inline distT="0" distB="0" distL="114300" distR="114300" wp14:anchorId="4DB6C11B" wp14:editId="771B01D2">
            <wp:extent cx="5628640" cy="4273550"/>
            <wp:effectExtent l="0" t="0" r="10160" b="8890"/>
            <wp:docPr id="1" name="object 2"/>
            <wp:cNvGraphicFramePr/>
            <a:graphic xmlns:a="http://schemas.openxmlformats.org/drawingml/2006/main">
              <a:graphicData uri="http://schemas.openxmlformats.org/drawingml/2006/picture">
                <pic:pic xmlns:pic="http://schemas.openxmlformats.org/drawingml/2006/picture">
                  <pic:nvPicPr>
                    <pic:cNvPr id="1" name="object 2"/>
                    <pic:cNvPicPr/>
                  </pic:nvPicPr>
                  <pic:blipFill>
                    <a:blip r:embed="rId15" cstate="print"/>
                    <a:stretch>
                      <a:fillRect/>
                    </a:stretch>
                  </pic:blipFill>
                  <pic:spPr>
                    <a:xfrm>
                      <a:off x="0" y="0"/>
                      <a:ext cx="5628640" cy="4273550"/>
                    </a:xfrm>
                    <a:prstGeom prst="rect">
                      <a:avLst/>
                    </a:prstGeom>
                  </pic:spPr>
                </pic:pic>
              </a:graphicData>
            </a:graphic>
          </wp:inline>
        </w:drawing>
      </w:r>
    </w:p>
    <w:p w14:paraId="334CC093" w14:textId="77777777" w:rsidR="00E616FB" w:rsidRPr="00D84A02" w:rsidRDefault="00E616FB">
      <w:pPr>
        <w:spacing w:line="360" w:lineRule="auto"/>
        <w:jc w:val="both"/>
        <w:rPr>
          <w:rFonts w:ascii="Times New Roman" w:hAnsi="Times New Roman" w:cs="Times New Roman"/>
        </w:rPr>
      </w:pPr>
    </w:p>
    <w:p w14:paraId="228496FA" w14:textId="77777777" w:rsidR="00E616FB" w:rsidRPr="00D84A02" w:rsidRDefault="004C56AC">
      <w:pPr>
        <w:spacing w:line="360" w:lineRule="auto"/>
        <w:jc w:val="center"/>
        <w:rPr>
          <w:rFonts w:ascii="Times New Roman" w:hAnsi="Times New Roman" w:cs="Times New Roman"/>
        </w:rPr>
      </w:pPr>
      <w:r w:rsidRPr="00D84A02">
        <w:rPr>
          <w:rFonts w:ascii="Times New Roman" w:hAnsi="Times New Roman" w:cs="Times New Roman"/>
        </w:rPr>
        <w:t xml:space="preserve">Fig. </w:t>
      </w:r>
      <w:bookmarkStart w:id="1" w:name="_Hlk184069732"/>
      <w:r w:rsidRPr="00D84A02">
        <w:rPr>
          <w:rFonts w:ascii="Times New Roman" w:hAnsi="Times New Roman" w:cs="Times New Roman"/>
        </w:rPr>
        <w:t>3.3.3 Activity Diagram</w:t>
      </w:r>
    </w:p>
    <w:bookmarkEnd w:id="1"/>
    <w:p w14:paraId="53A0CAE9" w14:textId="77777777" w:rsidR="00E616FB" w:rsidRPr="00D84A02" w:rsidRDefault="00E616FB">
      <w:pPr>
        <w:spacing w:line="360" w:lineRule="auto"/>
        <w:jc w:val="both"/>
        <w:rPr>
          <w:rFonts w:ascii="Times New Roman" w:hAnsi="Times New Roman" w:cs="Times New Roman"/>
        </w:rPr>
      </w:pPr>
    </w:p>
    <w:p w14:paraId="5A954188" w14:textId="77777777" w:rsidR="00E616FB" w:rsidRPr="00D84A02" w:rsidRDefault="004C56AC">
      <w:pPr>
        <w:pStyle w:val="NormalWeb"/>
        <w:rPr>
          <w:rFonts w:ascii="Times New Roman" w:hAnsi="Times New Roman"/>
          <w:b/>
          <w:bCs/>
        </w:rPr>
      </w:pPr>
      <w:r w:rsidRPr="00D84A02">
        <w:rPr>
          <w:rFonts w:ascii="Times New Roman" w:hAnsi="Times New Roman"/>
          <w:b/>
          <w:bCs/>
        </w:rPr>
        <w:t>Flow Explanation</w:t>
      </w:r>
    </w:p>
    <w:p w14:paraId="2AFFE609" w14:textId="77777777" w:rsidR="00E616FB" w:rsidRPr="00D84A02" w:rsidRDefault="004C56AC">
      <w:pPr>
        <w:pStyle w:val="NormalWeb"/>
        <w:rPr>
          <w:rFonts w:ascii="Times New Roman" w:hAnsi="Times New Roman"/>
        </w:rPr>
      </w:pPr>
      <w:r w:rsidRPr="00D84A02">
        <w:rPr>
          <w:rStyle w:val="Strong"/>
          <w:rFonts w:ascii="Times New Roman" w:hAnsi="Times New Roman"/>
        </w:rPr>
        <w:t>1. Initiate Phone Call</w:t>
      </w:r>
      <w:r w:rsidRPr="00D84A02">
        <w:rPr>
          <w:rFonts w:ascii="Times New Roman" w:hAnsi="Times New Roman"/>
        </w:rPr>
        <w:br/>
        <w:t>• The user begins by initiating a phone call to the ration ordering system using a basic mobile phone.</w:t>
      </w:r>
      <w:r w:rsidRPr="00D84A02">
        <w:rPr>
          <w:rFonts w:ascii="Times New Roman" w:hAnsi="Times New Roman"/>
        </w:rPr>
        <w:br/>
        <w:t>• No app or internet access is required.</w:t>
      </w:r>
    </w:p>
    <w:p w14:paraId="3628A2C3" w14:textId="77777777" w:rsidR="00E616FB" w:rsidRPr="00D84A02" w:rsidRDefault="004C56AC">
      <w:pPr>
        <w:pStyle w:val="NormalWeb"/>
        <w:rPr>
          <w:rFonts w:ascii="Times New Roman" w:hAnsi="Times New Roman"/>
        </w:rPr>
      </w:pPr>
      <w:r w:rsidRPr="00D84A02">
        <w:rPr>
          <w:rStyle w:val="Strong"/>
          <w:rFonts w:ascii="Times New Roman" w:hAnsi="Times New Roman"/>
        </w:rPr>
        <w:t>2. Speak Ration Order</w:t>
      </w:r>
      <w:r w:rsidRPr="00D84A02">
        <w:rPr>
          <w:rFonts w:ascii="Times New Roman" w:hAnsi="Times New Roman"/>
        </w:rPr>
        <w:br/>
        <w:t>• The system greets the user in their regional language and prompts them to speak their ration order.</w:t>
      </w:r>
      <w:r w:rsidRPr="00D84A02">
        <w:rPr>
          <w:rFonts w:ascii="Times New Roman" w:hAnsi="Times New Roman"/>
        </w:rPr>
        <w:br/>
        <w:t>• The user says their order naturally (e.g., “2 kg rice, 1 liter oil, deliver tomorrow”).</w:t>
      </w:r>
    </w:p>
    <w:p w14:paraId="4FF8F538" w14:textId="77777777" w:rsidR="00E616FB" w:rsidRPr="00D84A02" w:rsidRDefault="004C56AC">
      <w:pPr>
        <w:pStyle w:val="NormalWeb"/>
        <w:rPr>
          <w:rFonts w:ascii="Times New Roman" w:hAnsi="Times New Roman"/>
        </w:rPr>
      </w:pPr>
      <w:r w:rsidRPr="00D84A02">
        <w:rPr>
          <w:rStyle w:val="Strong"/>
          <w:rFonts w:ascii="Times New Roman" w:hAnsi="Times New Roman"/>
        </w:rPr>
        <w:lastRenderedPageBreak/>
        <w:t>3. Capture and Convert Voice Input</w:t>
      </w:r>
      <w:r w:rsidRPr="00D84A02">
        <w:rPr>
          <w:rFonts w:ascii="Times New Roman" w:hAnsi="Times New Roman"/>
        </w:rPr>
        <w:br/>
        <w:t xml:space="preserve">• The voice is captured by the </w:t>
      </w:r>
      <w:r w:rsidRPr="00D84A02">
        <w:rPr>
          <w:rStyle w:val="Strong"/>
          <w:rFonts w:ascii="Times New Roman" w:hAnsi="Times New Roman"/>
        </w:rPr>
        <w:t>Voice Input Module</w:t>
      </w:r>
      <w:r w:rsidRPr="00D84A02">
        <w:rPr>
          <w:rFonts w:ascii="Times New Roman" w:hAnsi="Times New Roman"/>
        </w:rPr>
        <w:t>.</w:t>
      </w:r>
      <w:r w:rsidRPr="00D84A02">
        <w:rPr>
          <w:rFonts w:ascii="Times New Roman" w:hAnsi="Times New Roman"/>
        </w:rPr>
        <w:br/>
        <w:t xml:space="preserve">• The </w:t>
      </w:r>
      <w:r w:rsidRPr="00D84A02">
        <w:rPr>
          <w:rStyle w:val="Strong"/>
          <w:rFonts w:ascii="Times New Roman" w:hAnsi="Times New Roman"/>
        </w:rPr>
        <w:t>Speech-to-Text (STT) Module</w:t>
      </w:r>
      <w:r w:rsidRPr="00D84A02">
        <w:rPr>
          <w:rFonts w:ascii="Times New Roman" w:hAnsi="Times New Roman"/>
        </w:rPr>
        <w:t xml:space="preserve"> converts the spoken input into </w:t>
      </w:r>
      <w:proofErr w:type="gramStart"/>
      <w:r w:rsidRPr="00D84A02">
        <w:rPr>
          <w:rFonts w:ascii="Times New Roman" w:hAnsi="Times New Roman"/>
        </w:rPr>
        <w:t>text</w:t>
      </w:r>
      <w:proofErr w:type="gramEnd"/>
      <w:r w:rsidRPr="00D84A02">
        <w:rPr>
          <w:rFonts w:ascii="Times New Roman" w:hAnsi="Times New Roman"/>
        </w:rPr>
        <w:t xml:space="preserve"> format.</w:t>
      </w:r>
    </w:p>
    <w:p w14:paraId="1CE45224" w14:textId="77777777" w:rsidR="00E616FB" w:rsidRPr="00D84A02" w:rsidRDefault="004C56AC">
      <w:pPr>
        <w:pStyle w:val="NormalWeb"/>
        <w:rPr>
          <w:rFonts w:ascii="Times New Roman" w:hAnsi="Times New Roman"/>
        </w:rPr>
      </w:pPr>
      <w:r w:rsidRPr="00D84A02">
        <w:rPr>
          <w:rStyle w:val="Strong"/>
          <w:rFonts w:ascii="Times New Roman" w:hAnsi="Times New Roman"/>
        </w:rPr>
        <w:t>4. Analyze Order Text using NLP</w:t>
      </w:r>
      <w:r w:rsidRPr="00D84A02">
        <w:rPr>
          <w:rFonts w:ascii="Times New Roman" w:hAnsi="Times New Roman"/>
        </w:rPr>
        <w:br/>
        <w:t xml:space="preserve">• The </w:t>
      </w:r>
      <w:r w:rsidRPr="00D84A02">
        <w:rPr>
          <w:rStyle w:val="Strong"/>
          <w:rFonts w:ascii="Times New Roman" w:hAnsi="Times New Roman"/>
        </w:rPr>
        <w:t>Natural Language Processing (NLP) Module</w:t>
      </w:r>
      <w:r w:rsidRPr="00D84A02">
        <w:rPr>
          <w:rFonts w:ascii="Times New Roman" w:hAnsi="Times New Roman"/>
        </w:rPr>
        <w:t xml:space="preserve"> extracts key elements from the text such as:</w:t>
      </w:r>
    </w:p>
    <w:p w14:paraId="7E2FFF06" w14:textId="77777777" w:rsidR="00E616FB" w:rsidRPr="00D84A02" w:rsidRDefault="004C56AC">
      <w:pPr>
        <w:pStyle w:val="NormalWeb"/>
        <w:numPr>
          <w:ilvl w:val="0"/>
          <w:numId w:val="19"/>
        </w:numPr>
        <w:tabs>
          <w:tab w:val="clear" w:pos="420"/>
        </w:tabs>
        <w:rPr>
          <w:rFonts w:ascii="Times New Roman" w:hAnsi="Times New Roman"/>
        </w:rPr>
      </w:pPr>
      <w:r w:rsidRPr="00D84A02">
        <w:rPr>
          <w:rFonts w:ascii="Times New Roman" w:hAnsi="Times New Roman"/>
        </w:rPr>
        <w:t>Item names (e.g., rice, oil)</w:t>
      </w:r>
    </w:p>
    <w:p w14:paraId="1257821E" w14:textId="77777777" w:rsidR="00E616FB" w:rsidRPr="00D84A02" w:rsidRDefault="004C56AC">
      <w:pPr>
        <w:pStyle w:val="NormalWeb"/>
        <w:numPr>
          <w:ilvl w:val="0"/>
          <w:numId w:val="19"/>
        </w:numPr>
        <w:tabs>
          <w:tab w:val="clear" w:pos="420"/>
        </w:tabs>
        <w:rPr>
          <w:rFonts w:ascii="Times New Roman" w:hAnsi="Times New Roman"/>
        </w:rPr>
      </w:pPr>
      <w:r w:rsidRPr="00D84A02">
        <w:rPr>
          <w:rFonts w:ascii="Times New Roman" w:hAnsi="Times New Roman"/>
        </w:rPr>
        <w:t>Quantities (e.g., 2 kg, 1 liter)</w:t>
      </w:r>
    </w:p>
    <w:p w14:paraId="422772F8" w14:textId="77777777" w:rsidR="00E616FB" w:rsidRPr="00D84A02" w:rsidRDefault="004C56AC">
      <w:pPr>
        <w:pStyle w:val="NormalWeb"/>
        <w:numPr>
          <w:ilvl w:val="0"/>
          <w:numId w:val="19"/>
        </w:numPr>
        <w:tabs>
          <w:tab w:val="clear" w:pos="420"/>
        </w:tabs>
        <w:rPr>
          <w:rFonts w:ascii="Times New Roman" w:hAnsi="Times New Roman"/>
        </w:rPr>
      </w:pPr>
      <w:r w:rsidRPr="00D84A02">
        <w:rPr>
          <w:rFonts w:ascii="Times New Roman" w:hAnsi="Times New Roman"/>
        </w:rPr>
        <w:t>Delivery instructions (e.g., deliver tomorrow)</w:t>
      </w:r>
    </w:p>
    <w:p w14:paraId="7E72652A" w14:textId="77777777" w:rsidR="00E616FB" w:rsidRPr="00D84A02" w:rsidRDefault="004C56AC">
      <w:pPr>
        <w:pStyle w:val="NormalWeb"/>
        <w:rPr>
          <w:rFonts w:ascii="Times New Roman" w:hAnsi="Times New Roman"/>
        </w:rPr>
      </w:pPr>
      <w:r w:rsidRPr="00D84A02">
        <w:rPr>
          <w:rStyle w:val="Strong"/>
          <w:rFonts w:ascii="Times New Roman" w:hAnsi="Times New Roman"/>
        </w:rPr>
        <w:t>5. Structure and Prepare Order</w:t>
      </w:r>
      <w:r w:rsidRPr="00D84A02">
        <w:rPr>
          <w:rFonts w:ascii="Times New Roman" w:hAnsi="Times New Roman"/>
        </w:rPr>
        <w:br/>
        <w:t xml:space="preserve">• The extracted details are compiled into a formal order structure by the </w:t>
      </w:r>
      <w:r w:rsidRPr="00D84A02">
        <w:rPr>
          <w:rStyle w:val="Strong"/>
          <w:rFonts w:ascii="Times New Roman" w:hAnsi="Times New Roman"/>
        </w:rPr>
        <w:t>Order Management Module</w:t>
      </w:r>
      <w:r w:rsidRPr="00D84A02">
        <w:rPr>
          <w:rFonts w:ascii="Times New Roman" w:hAnsi="Times New Roman"/>
        </w:rPr>
        <w:t>.</w:t>
      </w:r>
    </w:p>
    <w:p w14:paraId="059FEAA2" w14:textId="77777777" w:rsidR="00E616FB" w:rsidRPr="00D84A02" w:rsidRDefault="004C56AC">
      <w:pPr>
        <w:pStyle w:val="NormalWeb"/>
        <w:rPr>
          <w:rFonts w:ascii="Times New Roman" w:hAnsi="Times New Roman"/>
        </w:rPr>
      </w:pPr>
      <w:r w:rsidRPr="00D84A02">
        <w:rPr>
          <w:rStyle w:val="Strong"/>
          <w:rFonts w:ascii="Times New Roman" w:hAnsi="Times New Roman"/>
        </w:rPr>
        <w:t>6. Voice-Based Confirmation</w:t>
      </w:r>
      <w:r w:rsidRPr="00D84A02">
        <w:rPr>
          <w:rFonts w:ascii="Times New Roman" w:hAnsi="Times New Roman"/>
        </w:rPr>
        <w:br/>
        <w:t xml:space="preserve">• The </w:t>
      </w:r>
      <w:r w:rsidRPr="00D84A02">
        <w:rPr>
          <w:rStyle w:val="Strong"/>
          <w:rFonts w:ascii="Times New Roman" w:hAnsi="Times New Roman"/>
        </w:rPr>
        <w:t>Text-to-Speech (TTS) Module</w:t>
      </w:r>
      <w:r w:rsidRPr="00D84A02">
        <w:rPr>
          <w:rFonts w:ascii="Times New Roman" w:hAnsi="Times New Roman"/>
        </w:rPr>
        <w:t xml:space="preserve"> reads the interpreted order back to the user:</w:t>
      </w:r>
      <w:r w:rsidRPr="00D84A02">
        <w:rPr>
          <w:rFonts w:ascii="Times New Roman" w:hAnsi="Times New Roman"/>
        </w:rPr>
        <w:br/>
        <w:t>“You have ordered 2 kg rice and 1 liter oil for delivery tomorrow. Say ‘yes’ to confirm.”</w:t>
      </w:r>
    </w:p>
    <w:p w14:paraId="62F8EB64" w14:textId="77777777" w:rsidR="00E616FB" w:rsidRPr="00D84A02" w:rsidRDefault="004C56AC">
      <w:pPr>
        <w:pStyle w:val="NormalWeb"/>
        <w:rPr>
          <w:rFonts w:ascii="Times New Roman" w:hAnsi="Times New Roman"/>
        </w:rPr>
      </w:pPr>
      <w:r w:rsidRPr="00D84A02">
        <w:rPr>
          <w:rStyle w:val="Strong"/>
          <w:rFonts w:ascii="Times New Roman" w:hAnsi="Times New Roman"/>
        </w:rPr>
        <w:t>7. User Confirmation Decision</w:t>
      </w:r>
      <w:r w:rsidRPr="00D84A02">
        <w:rPr>
          <w:rFonts w:ascii="Times New Roman" w:hAnsi="Times New Roman"/>
        </w:rPr>
        <w:br/>
        <w:t>• A decision point is reached:</w:t>
      </w:r>
    </w:p>
    <w:p w14:paraId="026B516B" w14:textId="77777777" w:rsidR="00E616FB" w:rsidRPr="00D84A02" w:rsidRDefault="004C56AC">
      <w:pPr>
        <w:pStyle w:val="NormalWeb"/>
        <w:numPr>
          <w:ilvl w:val="1"/>
          <w:numId w:val="19"/>
        </w:numPr>
        <w:spacing w:line="240" w:lineRule="auto"/>
        <w:rPr>
          <w:rFonts w:ascii="Times New Roman" w:hAnsi="Times New Roman"/>
        </w:rPr>
      </w:pPr>
      <w:r w:rsidRPr="00D84A02">
        <w:rPr>
          <w:rFonts w:ascii="Times New Roman" w:hAnsi="Times New Roman"/>
        </w:rPr>
        <w:t>If the user confirms with “yes”, the system proceeds.</w:t>
      </w:r>
    </w:p>
    <w:p w14:paraId="6A1F3389" w14:textId="77777777" w:rsidR="00E616FB" w:rsidRPr="00D84A02" w:rsidRDefault="004C56AC">
      <w:pPr>
        <w:pStyle w:val="NormalWeb"/>
        <w:numPr>
          <w:ilvl w:val="1"/>
          <w:numId w:val="19"/>
        </w:numPr>
        <w:spacing w:line="240" w:lineRule="auto"/>
        <w:rPr>
          <w:rFonts w:ascii="Times New Roman" w:hAnsi="Times New Roman"/>
        </w:rPr>
      </w:pPr>
      <w:r w:rsidRPr="00D84A02">
        <w:rPr>
          <w:rFonts w:ascii="Times New Roman" w:hAnsi="Times New Roman"/>
        </w:rPr>
        <w:t>If the user says “no”, the system allows them to repeat or cancel the order.</w:t>
      </w:r>
    </w:p>
    <w:p w14:paraId="4A08FB6B" w14:textId="77777777" w:rsidR="00E616FB" w:rsidRPr="00D84A02" w:rsidRDefault="004C56AC">
      <w:pPr>
        <w:pStyle w:val="NormalWeb"/>
        <w:rPr>
          <w:rFonts w:ascii="Times New Roman" w:hAnsi="Times New Roman"/>
        </w:rPr>
      </w:pPr>
      <w:r w:rsidRPr="00D84A02">
        <w:rPr>
          <w:rStyle w:val="Strong"/>
          <w:rFonts w:ascii="Times New Roman" w:hAnsi="Times New Roman"/>
        </w:rPr>
        <w:t>8. Finalize and Store Order</w:t>
      </w:r>
      <w:r w:rsidRPr="00D84A02">
        <w:rPr>
          <w:rFonts w:ascii="Times New Roman" w:hAnsi="Times New Roman"/>
        </w:rPr>
        <w:br/>
        <w:t>• Once confirmed, the order is saved and forwarded to the delivery backend.</w:t>
      </w:r>
    </w:p>
    <w:p w14:paraId="55A210E3" w14:textId="77777777" w:rsidR="00E616FB" w:rsidRPr="00D84A02" w:rsidRDefault="004C56AC">
      <w:pPr>
        <w:pStyle w:val="NormalWeb"/>
        <w:rPr>
          <w:rFonts w:ascii="Times New Roman" w:hAnsi="Times New Roman"/>
        </w:rPr>
      </w:pPr>
      <w:r w:rsidRPr="00D84A02">
        <w:rPr>
          <w:rStyle w:val="Strong"/>
          <w:rFonts w:ascii="Times New Roman" w:hAnsi="Times New Roman"/>
        </w:rPr>
        <w:t>9. Notify Vendor and User</w:t>
      </w:r>
      <w:r w:rsidRPr="00D84A02">
        <w:rPr>
          <w:rFonts w:ascii="Times New Roman" w:hAnsi="Times New Roman"/>
        </w:rPr>
        <w:br/>
        <w:t>• The order details are sent to the relevant ration vendor or delivery partner.</w:t>
      </w:r>
      <w:r w:rsidRPr="00D84A02">
        <w:rPr>
          <w:rFonts w:ascii="Times New Roman" w:hAnsi="Times New Roman"/>
        </w:rPr>
        <w:br/>
        <w:t xml:space="preserve">• The user receives </w:t>
      </w:r>
      <w:proofErr w:type="gramStart"/>
      <w:r w:rsidRPr="00D84A02">
        <w:rPr>
          <w:rFonts w:ascii="Times New Roman" w:hAnsi="Times New Roman"/>
        </w:rPr>
        <w:t>a confirmation</w:t>
      </w:r>
      <w:proofErr w:type="gramEnd"/>
      <w:r w:rsidRPr="00D84A02">
        <w:rPr>
          <w:rFonts w:ascii="Times New Roman" w:hAnsi="Times New Roman"/>
        </w:rPr>
        <w:t xml:space="preserve"> via:</w:t>
      </w:r>
    </w:p>
    <w:p w14:paraId="456EA636" w14:textId="77777777" w:rsidR="00E616FB" w:rsidRPr="00D84A02" w:rsidRDefault="004C56AC">
      <w:pPr>
        <w:pStyle w:val="NormalWeb"/>
        <w:numPr>
          <w:ilvl w:val="1"/>
          <w:numId w:val="19"/>
        </w:numPr>
        <w:spacing w:line="240" w:lineRule="auto"/>
        <w:rPr>
          <w:rFonts w:ascii="Times New Roman" w:hAnsi="Times New Roman"/>
        </w:rPr>
      </w:pPr>
      <w:r w:rsidRPr="00D84A02">
        <w:rPr>
          <w:rFonts w:ascii="Times New Roman" w:hAnsi="Times New Roman"/>
        </w:rPr>
        <w:t>SMS message</w:t>
      </w:r>
    </w:p>
    <w:p w14:paraId="40EB45FA" w14:textId="77777777" w:rsidR="00E616FB" w:rsidRPr="00D84A02" w:rsidRDefault="004C56AC">
      <w:pPr>
        <w:pStyle w:val="NormalWeb"/>
        <w:numPr>
          <w:ilvl w:val="1"/>
          <w:numId w:val="19"/>
        </w:numPr>
        <w:spacing w:line="240" w:lineRule="auto"/>
        <w:rPr>
          <w:rFonts w:ascii="Times New Roman" w:hAnsi="Times New Roman"/>
        </w:rPr>
      </w:pPr>
      <w:r w:rsidRPr="00D84A02">
        <w:rPr>
          <w:rFonts w:ascii="Times New Roman" w:hAnsi="Times New Roman"/>
        </w:rPr>
        <w:t>Automated voice call (for low-literacy users)</w:t>
      </w:r>
    </w:p>
    <w:p w14:paraId="1CE851ED" w14:textId="77777777" w:rsidR="00E616FB" w:rsidRPr="00D84A02" w:rsidRDefault="004C56AC">
      <w:pPr>
        <w:pStyle w:val="NormalWeb"/>
        <w:rPr>
          <w:rFonts w:ascii="Times New Roman" w:hAnsi="Times New Roman"/>
        </w:rPr>
      </w:pPr>
      <w:r w:rsidRPr="00D84A02">
        <w:rPr>
          <w:rStyle w:val="Strong"/>
          <w:rFonts w:ascii="Times New Roman" w:hAnsi="Times New Roman"/>
        </w:rPr>
        <w:t>10. Order Delivery Process Begins</w:t>
      </w:r>
      <w:r w:rsidRPr="00D84A02">
        <w:rPr>
          <w:rFonts w:ascii="Times New Roman" w:hAnsi="Times New Roman"/>
        </w:rPr>
        <w:br/>
        <w:t>• The vendor processes the order and schedules the delivery.</w:t>
      </w:r>
      <w:r w:rsidRPr="00D84A02">
        <w:rPr>
          <w:rFonts w:ascii="Times New Roman" w:hAnsi="Times New Roman"/>
        </w:rPr>
        <w:br/>
        <w:t>• The system may also support tracking or follow-up communication if needed.</w:t>
      </w:r>
    </w:p>
    <w:p w14:paraId="4CB72287" w14:textId="7417A9D7" w:rsidR="00E616FB" w:rsidRPr="00AF1DFF" w:rsidRDefault="004C56AC" w:rsidP="00AF1DFF">
      <w:pPr>
        <w:pStyle w:val="NormalWeb"/>
        <w:rPr>
          <w:rFonts w:ascii="Times New Roman" w:hAnsi="Times New Roman"/>
        </w:rPr>
      </w:pPr>
      <w:r w:rsidRPr="00D84A02">
        <w:rPr>
          <w:rStyle w:val="Strong"/>
          <w:rFonts w:ascii="Times New Roman" w:hAnsi="Times New Roman"/>
        </w:rPr>
        <w:lastRenderedPageBreak/>
        <w:t>11. End of Workflow</w:t>
      </w:r>
      <w:r w:rsidRPr="00D84A02">
        <w:rPr>
          <w:rFonts w:ascii="Times New Roman" w:hAnsi="Times New Roman"/>
        </w:rPr>
        <w:br/>
        <w:t>• The voice session ends.</w:t>
      </w:r>
      <w:r w:rsidRPr="00D84A02">
        <w:rPr>
          <w:rFonts w:ascii="Times New Roman" w:hAnsi="Times New Roman"/>
        </w:rPr>
        <w:br/>
        <w:t xml:space="preserve">• The user may initiate a new order by calling </w:t>
      </w:r>
      <w:proofErr w:type="gramStart"/>
      <w:r w:rsidRPr="00D84A02">
        <w:rPr>
          <w:rFonts w:ascii="Times New Roman" w:hAnsi="Times New Roman"/>
        </w:rPr>
        <w:t>again, or</w:t>
      </w:r>
      <w:proofErr w:type="gramEnd"/>
      <w:r w:rsidRPr="00D84A02">
        <w:rPr>
          <w:rFonts w:ascii="Times New Roman" w:hAnsi="Times New Roman"/>
        </w:rPr>
        <w:t xml:space="preserve"> simply disconnect.</w:t>
      </w:r>
    </w:p>
    <w:p w14:paraId="28B46152" w14:textId="77777777" w:rsidR="00E616FB" w:rsidRPr="00D84A02" w:rsidRDefault="004C56AC">
      <w:pPr>
        <w:spacing w:line="360" w:lineRule="auto"/>
        <w:rPr>
          <w:rFonts w:ascii="Times New Roman" w:hAnsi="Times New Roman" w:cs="Times New Roman"/>
          <w:b/>
          <w:bCs/>
          <w:sz w:val="24"/>
          <w:szCs w:val="24"/>
        </w:rPr>
      </w:pPr>
      <w:r w:rsidRPr="00D84A02">
        <w:rPr>
          <w:rFonts w:ascii="Times New Roman" w:hAnsi="Times New Roman" w:cs="Times New Roman"/>
          <w:b/>
          <w:bCs/>
          <w:sz w:val="24"/>
          <w:szCs w:val="24"/>
        </w:rPr>
        <w:t>3.3.4 SEQUENCE DIAGRAM</w:t>
      </w:r>
    </w:p>
    <w:p w14:paraId="2B065D2F" w14:textId="77777777" w:rsidR="00E616FB" w:rsidRPr="00D84A02" w:rsidRDefault="004C56AC">
      <w:pPr>
        <w:spacing w:line="360" w:lineRule="auto"/>
        <w:jc w:val="both"/>
        <w:rPr>
          <w:rFonts w:ascii="Times New Roman" w:hAnsi="Times New Roman" w:cs="Times New Roman"/>
          <w:sz w:val="24"/>
          <w:szCs w:val="24"/>
        </w:rPr>
      </w:pPr>
      <w:r w:rsidRPr="00D84A02">
        <w:rPr>
          <w:rFonts w:ascii="Times New Roman" w:hAnsi="Times New Roman" w:cs="Times New Roman"/>
          <w:sz w:val="24"/>
          <w:szCs w:val="24"/>
        </w:rPr>
        <w:t xml:space="preserve">A sequence diagram illustrates the flow of interactions between actors and system components over time as seen in Fig. 3.3.4.1, emphasizing the order in which messages are exchanged to achieve specific functionalities. Actors represent external entities that interact with the system, while lifelines depict the system components involved in the process. Messages are shown as arrows, indicating the flow of information or actions between these elements. By providing a step-by-step view of workflows, sequence diagrams help in understanding and designing the dynamic </w:t>
      </w:r>
      <w:proofErr w:type="spellStart"/>
      <w:r w:rsidRPr="00D84A02">
        <w:rPr>
          <w:rFonts w:ascii="Times New Roman" w:hAnsi="Times New Roman" w:cs="Times New Roman"/>
          <w:sz w:val="24"/>
          <w:szCs w:val="24"/>
        </w:rPr>
        <w:t>behaviour</w:t>
      </w:r>
      <w:proofErr w:type="spellEnd"/>
      <w:r w:rsidRPr="00D84A02">
        <w:rPr>
          <w:rFonts w:ascii="Times New Roman" w:hAnsi="Times New Roman" w:cs="Times New Roman"/>
          <w:sz w:val="24"/>
          <w:szCs w:val="24"/>
        </w:rPr>
        <w:t xml:space="preserve"> of a system.</w:t>
      </w:r>
    </w:p>
    <w:p w14:paraId="2E31981C" w14:textId="77777777" w:rsidR="00E616FB" w:rsidRPr="00D84A02" w:rsidRDefault="00E616FB">
      <w:pPr>
        <w:spacing w:line="360" w:lineRule="auto"/>
        <w:jc w:val="both"/>
        <w:rPr>
          <w:rFonts w:ascii="Times New Roman" w:hAnsi="Times New Roman" w:cs="Times New Roman"/>
          <w:sz w:val="24"/>
          <w:szCs w:val="24"/>
        </w:rPr>
      </w:pPr>
    </w:p>
    <w:p w14:paraId="3FA54150" w14:textId="77777777" w:rsidR="00E616FB" w:rsidRPr="00D84A02" w:rsidRDefault="004C56AC">
      <w:pPr>
        <w:pStyle w:val="NormalWeb"/>
        <w:rPr>
          <w:rFonts w:ascii="Times New Roman" w:hAnsi="Times New Roman"/>
        </w:rPr>
      </w:pPr>
      <w:r w:rsidRPr="00D84A02">
        <w:rPr>
          <w:rFonts w:ascii="Times New Roman" w:hAnsi="Times New Roman"/>
          <w:noProof/>
        </w:rPr>
        <w:drawing>
          <wp:inline distT="0" distB="0" distL="114300" distR="114300" wp14:anchorId="6221CD66" wp14:editId="45D1A27D">
            <wp:extent cx="6154420" cy="3758565"/>
            <wp:effectExtent l="0" t="0" r="2540" b="5715"/>
            <wp:docPr id="4" name="object 2"/>
            <wp:cNvGraphicFramePr/>
            <a:graphic xmlns:a="http://schemas.openxmlformats.org/drawingml/2006/main">
              <a:graphicData uri="http://schemas.openxmlformats.org/drawingml/2006/picture">
                <pic:pic xmlns:pic="http://schemas.openxmlformats.org/drawingml/2006/picture">
                  <pic:nvPicPr>
                    <pic:cNvPr id="4" name="object 2"/>
                    <pic:cNvPicPr/>
                  </pic:nvPicPr>
                  <pic:blipFill>
                    <a:blip r:embed="rId16" cstate="print"/>
                    <a:srcRect/>
                    <a:stretch>
                      <a:fillRect/>
                    </a:stretch>
                  </pic:blipFill>
                  <pic:spPr>
                    <a:xfrm>
                      <a:off x="0" y="0"/>
                      <a:ext cx="6154420" cy="3758565"/>
                    </a:xfrm>
                    <a:prstGeom prst="rect">
                      <a:avLst/>
                    </a:prstGeom>
                  </pic:spPr>
                </pic:pic>
              </a:graphicData>
            </a:graphic>
          </wp:inline>
        </w:drawing>
      </w:r>
    </w:p>
    <w:p w14:paraId="41C77D6B" w14:textId="77777777" w:rsidR="00E616FB" w:rsidRPr="00D84A02" w:rsidRDefault="004C56AC">
      <w:pPr>
        <w:pStyle w:val="NormalWeb"/>
        <w:jc w:val="center"/>
        <w:rPr>
          <w:rFonts w:ascii="Times New Roman" w:hAnsi="Times New Roman"/>
        </w:rPr>
      </w:pPr>
      <w:r w:rsidRPr="00D84A02">
        <w:rPr>
          <w:rFonts w:ascii="Times New Roman" w:hAnsi="Times New Roman"/>
        </w:rPr>
        <w:t>Fig. 3.3.4 Sequence Diagram</w:t>
      </w:r>
    </w:p>
    <w:p w14:paraId="1D23462B" w14:textId="77777777" w:rsidR="00E616FB" w:rsidRPr="00D84A02" w:rsidRDefault="00E616FB">
      <w:pPr>
        <w:pStyle w:val="NormalWeb"/>
        <w:rPr>
          <w:rFonts w:ascii="Times New Roman" w:hAnsi="Times New Roman"/>
        </w:rPr>
        <w:sectPr w:rsidR="00E616FB" w:rsidRPr="00D84A02">
          <w:pgSz w:w="12240" w:h="15840"/>
          <w:pgMar w:top="1440" w:right="1797" w:bottom="1440" w:left="1797" w:header="720" w:footer="720" w:gutter="0"/>
          <w:cols w:space="720"/>
          <w:docGrid w:linePitch="360"/>
        </w:sectPr>
      </w:pPr>
    </w:p>
    <w:p w14:paraId="6D47A05B" w14:textId="77777777" w:rsidR="00E616FB" w:rsidRPr="00D84A02" w:rsidRDefault="004C56AC">
      <w:pPr>
        <w:pStyle w:val="NormalWeb"/>
        <w:rPr>
          <w:rFonts w:ascii="Times New Roman" w:hAnsi="Times New Roman"/>
          <w:b/>
          <w:bCs/>
        </w:rPr>
      </w:pPr>
      <w:r w:rsidRPr="00D84A02">
        <w:rPr>
          <w:rFonts w:ascii="Times New Roman" w:hAnsi="Times New Roman"/>
          <w:b/>
          <w:bCs/>
        </w:rPr>
        <w:lastRenderedPageBreak/>
        <w:t>Key Interactions and Relationships</w:t>
      </w:r>
    </w:p>
    <w:p w14:paraId="6FDFC0DC" w14:textId="77777777" w:rsidR="00E616FB" w:rsidRPr="00D84A02" w:rsidRDefault="004C56AC">
      <w:pPr>
        <w:pStyle w:val="NormalWeb"/>
        <w:rPr>
          <w:rFonts w:ascii="Times New Roman" w:hAnsi="Times New Roman"/>
        </w:rPr>
      </w:pPr>
      <w:r w:rsidRPr="00D84A02">
        <w:rPr>
          <w:rStyle w:val="Strong"/>
          <w:rFonts w:ascii="Times New Roman" w:hAnsi="Times New Roman"/>
        </w:rPr>
        <w:t>1. User and Voice Interface:</w:t>
      </w:r>
      <w:r w:rsidRPr="00D84A02">
        <w:rPr>
          <w:rFonts w:ascii="Times New Roman" w:hAnsi="Times New Roman"/>
        </w:rPr>
        <w:br/>
        <w:t>• The process begins when the user initiates a phone call to the voice-based ordering system.</w:t>
      </w:r>
      <w:r w:rsidRPr="00D84A02">
        <w:rPr>
          <w:rFonts w:ascii="Times New Roman" w:hAnsi="Times New Roman"/>
        </w:rPr>
        <w:br/>
        <w:t>• The system prompts the user to speak their ration order in their native language.</w:t>
      </w:r>
      <w:r w:rsidRPr="00D84A02">
        <w:rPr>
          <w:rFonts w:ascii="Times New Roman" w:hAnsi="Times New Roman"/>
        </w:rPr>
        <w:br/>
        <w:t xml:space="preserve">• The spoken order is captured by the </w:t>
      </w:r>
      <w:r w:rsidRPr="00D84A02">
        <w:rPr>
          <w:rStyle w:val="Strong"/>
          <w:rFonts w:ascii="Times New Roman" w:hAnsi="Times New Roman"/>
        </w:rPr>
        <w:t>Voice Input Module</w:t>
      </w:r>
      <w:r w:rsidRPr="00D84A02">
        <w:rPr>
          <w:rFonts w:ascii="Times New Roman" w:hAnsi="Times New Roman"/>
        </w:rPr>
        <w:t xml:space="preserve"> and sent to the </w:t>
      </w:r>
      <w:r w:rsidRPr="00D84A02">
        <w:rPr>
          <w:rStyle w:val="Strong"/>
          <w:rFonts w:ascii="Times New Roman" w:hAnsi="Times New Roman"/>
        </w:rPr>
        <w:t>Speech-to-Text Module</w:t>
      </w:r>
      <w:r w:rsidRPr="00D84A02">
        <w:rPr>
          <w:rFonts w:ascii="Times New Roman" w:hAnsi="Times New Roman"/>
        </w:rPr>
        <w:t>.</w:t>
      </w:r>
    </w:p>
    <w:p w14:paraId="75F6B739" w14:textId="77777777" w:rsidR="00E616FB" w:rsidRPr="00D84A02" w:rsidRDefault="004C56AC">
      <w:pPr>
        <w:pStyle w:val="NormalWeb"/>
        <w:rPr>
          <w:rFonts w:ascii="Times New Roman" w:hAnsi="Times New Roman"/>
        </w:rPr>
      </w:pPr>
      <w:r w:rsidRPr="00D84A02">
        <w:rPr>
          <w:rStyle w:val="Strong"/>
          <w:rFonts w:ascii="Times New Roman" w:hAnsi="Times New Roman"/>
        </w:rPr>
        <w:t>2. Speech Recognition and Processing:</w:t>
      </w:r>
      <w:r w:rsidRPr="00D84A02">
        <w:rPr>
          <w:rFonts w:ascii="Times New Roman" w:hAnsi="Times New Roman"/>
        </w:rPr>
        <w:br/>
        <w:t xml:space="preserve">• The </w:t>
      </w:r>
      <w:r w:rsidRPr="00D84A02">
        <w:rPr>
          <w:rStyle w:val="Strong"/>
          <w:rFonts w:ascii="Times New Roman" w:hAnsi="Times New Roman"/>
        </w:rPr>
        <w:t>Speech-to-Text Module</w:t>
      </w:r>
      <w:r w:rsidRPr="00D84A02">
        <w:rPr>
          <w:rFonts w:ascii="Times New Roman" w:hAnsi="Times New Roman"/>
        </w:rPr>
        <w:t xml:space="preserve"> converts the user’s spoken input into text.</w:t>
      </w:r>
      <w:r w:rsidRPr="00D84A02">
        <w:rPr>
          <w:rFonts w:ascii="Times New Roman" w:hAnsi="Times New Roman"/>
        </w:rPr>
        <w:br/>
        <w:t xml:space="preserve">• The text is forwarded to the </w:t>
      </w:r>
      <w:r w:rsidRPr="00D84A02">
        <w:rPr>
          <w:rStyle w:val="Strong"/>
          <w:rFonts w:ascii="Times New Roman" w:hAnsi="Times New Roman"/>
        </w:rPr>
        <w:t>NLP Processing Module</w:t>
      </w:r>
      <w:r w:rsidRPr="00D84A02">
        <w:rPr>
          <w:rFonts w:ascii="Times New Roman" w:hAnsi="Times New Roman"/>
        </w:rPr>
        <w:t xml:space="preserve"> for semantic analysis.</w:t>
      </w:r>
    </w:p>
    <w:p w14:paraId="14DFF6ED" w14:textId="77777777" w:rsidR="00E616FB" w:rsidRPr="00D84A02" w:rsidRDefault="004C56AC">
      <w:pPr>
        <w:pStyle w:val="NormalWeb"/>
        <w:rPr>
          <w:rFonts w:ascii="Times New Roman" w:hAnsi="Times New Roman"/>
        </w:rPr>
      </w:pPr>
      <w:r w:rsidRPr="00D84A02">
        <w:rPr>
          <w:rStyle w:val="Strong"/>
          <w:rFonts w:ascii="Times New Roman" w:hAnsi="Times New Roman"/>
        </w:rPr>
        <w:t>3. Order Extraction via NLP:</w:t>
      </w:r>
      <w:r w:rsidRPr="00D84A02">
        <w:rPr>
          <w:rFonts w:ascii="Times New Roman" w:hAnsi="Times New Roman"/>
        </w:rPr>
        <w:br/>
        <w:t xml:space="preserve">• The </w:t>
      </w:r>
      <w:r w:rsidRPr="00D84A02">
        <w:rPr>
          <w:rStyle w:val="Strong"/>
          <w:rFonts w:ascii="Times New Roman" w:hAnsi="Times New Roman"/>
        </w:rPr>
        <w:t>NLP Module</w:t>
      </w:r>
      <w:r w:rsidRPr="00D84A02">
        <w:rPr>
          <w:rFonts w:ascii="Times New Roman" w:hAnsi="Times New Roman"/>
        </w:rPr>
        <w:t xml:space="preserve"> analyzes the transcribed text to extract order-specific details such as:</w:t>
      </w:r>
    </w:p>
    <w:p w14:paraId="6F10A741" w14:textId="77777777" w:rsidR="00E616FB" w:rsidRPr="00D84A02" w:rsidRDefault="004C56AC">
      <w:pPr>
        <w:pStyle w:val="NormalWeb"/>
        <w:numPr>
          <w:ilvl w:val="0"/>
          <w:numId w:val="20"/>
        </w:numPr>
        <w:rPr>
          <w:rFonts w:ascii="Times New Roman" w:hAnsi="Times New Roman"/>
        </w:rPr>
      </w:pPr>
      <w:r w:rsidRPr="00D84A02">
        <w:rPr>
          <w:rFonts w:ascii="Times New Roman" w:hAnsi="Times New Roman"/>
        </w:rPr>
        <w:t>Item names (e.g., rice, sugar)</w:t>
      </w:r>
    </w:p>
    <w:p w14:paraId="6CED5B8D" w14:textId="77777777" w:rsidR="00E616FB" w:rsidRPr="00D84A02" w:rsidRDefault="004C56AC">
      <w:pPr>
        <w:pStyle w:val="NormalWeb"/>
        <w:numPr>
          <w:ilvl w:val="0"/>
          <w:numId w:val="20"/>
        </w:numPr>
        <w:rPr>
          <w:rFonts w:ascii="Times New Roman" w:hAnsi="Times New Roman"/>
        </w:rPr>
      </w:pPr>
      <w:r w:rsidRPr="00D84A02">
        <w:rPr>
          <w:rFonts w:ascii="Times New Roman" w:hAnsi="Times New Roman"/>
        </w:rPr>
        <w:t>Quantities (e.g., 2 kg, 1 liter)</w:t>
      </w:r>
    </w:p>
    <w:p w14:paraId="68DE22A3" w14:textId="77777777" w:rsidR="00E616FB" w:rsidRPr="00D84A02" w:rsidRDefault="004C56AC">
      <w:pPr>
        <w:pStyle w:val="NormalWeb"/>
        <w:numPr>
          <w:ilvl w:val="0"/>
          <w:numId w:val="20"/>
        </w:numPr>
        <w:rPr>
          <w:rFonts w:ascii="Times New Roman" w:hAnsi="Times New Roman"/>
        </w:rPr>
      </w:pPr>
      <w:r w:rsidRPr="00D84A02">
        <w:rPr>
          <w:rFonts w:ascii="Times New Roman" w:hAnsi="Times New Roman"/>
        </w:rPr>
        <w:t xml:space="preserve">Delivery instructions (e.g., </w:t>
      </w:r>
      <w:proofErr w:type="gramStart"/>
      <w:r w:rsidRPr="00D84A02">
        <w:rPr>
          <w:rFonts w:ascii="Times New Roman" w:hAnsi="Times New Roman"/>
        </w:rPr>
        <w:t>deliver</w:t>
      </w:r>
      <w:proofErr w:type="gramEnd"/>
      <w:r w:rsidRPr="00D84A02">
        <w:rPr>
          <w:rFonts w:ascii="Times New Roman" w:hAnsi="Times New Roman"/>
        </w:rPr>
        <w:t xml:space="preserve"> today or tomorrow)</w:t>
      </w:r>
    </w:p>
    <w:p w14:paraId="2CE3AF24" w14:textId="77777777" w:rsidR="00E616FB" w:rsidRPr="00D84A02" w:rsidRDefault="004C56AC">
      <w:pPr>
        <w:pStyle w:val="NormalWeb"/>
        <w:numPr>
          <w:ilvl w:val="0"/>
          <w:numId w:val="20"/>
        </w:numPr>
        <w:rPr>
          <w:rFonts w:ascii="Times New Roman" w:hAnsi="Times New Roman"/>
        </w:rPr>
      </w:pPr>
      <w:r w:rsidRPr="00D84A02">
        <w:rPr>
          <w:rFonts w:ascii="Times New Roman" w:hAnsi="Times New Roman"/>
        </w:rPr>
        <w:t xml:space="preserve">Extracted data is structured and sent to the </w:t>
      </w:r>
      <w:r w:rsidRPr="00D84A02">
        <w:rPr>
          <w:rStyle w:val="Strong"/>
          <w:rFonts w:ascii="Times New Roman" w:hAnsi="Times New Roman"/>
        </w:rPr>
        <w:t>Order Management Module</w:t>
      </w:r>
      <w:r w:rsidRPr="00D84A02">
        <w:rPr>
          <w:rFonts w:ascii="Times New Roman" w:hAnsi="Times New Roman"/>
        </w:rPr>
        <w:t>.</w:t>
      </w:r>
    </w:p>
    <w:p w14:paraId="35C2CF72" w14:textId="77777777" w:rsidR="00E616FB" w:rsidRPr="00D84A02" w:rsidRDefault="004C56AC">
      <w:pPr>
        <w:pStyle w:val="NormalWeb"/>
        <w:rPr>
          <w:rFonts w:ascii="Times New Roman" w:hAnsi="Times New Roman"/>
        </w:rPr>
      </w:pPr>
      <w:r w:rsidRPr="00D84A02">
        <w:rPr>
          <w:rStyle w:val="Strong"/>
          <w:rFonts w:ascii="Times New Roman" w:hAnsi="Times New Roman"/>
        </w:rPr>
        <w:t>4. Order Construction and Formatting:</w:t>
      </w:r>
      <w:r w:rsidRPr="00D84A02">
        <w:rPr>
          <w:rFonts w:ascii="Times New Roman" w:hAnsi="Times New Roman"/>
        </w:rPr>
        <w:br/>
        <w:t xml:space="preserve">• The </w:t>
      </w:r>
      <w:r w:rsidRPr="00D84A02">
        <w:rPr>
          <w:rStyle w:val="Strong"/>
          <w:rFonts w:ascii="Times New Roman" w:hAnsi="Times New Roman"/>
        </w:rPr>
        <w:t>Order Management Module</w:t>
      </w:r>
      <w:r w:rsidRPr="00D84A02">
        <w:rPr>
          <w:rFonts w:ascii="Times New Roman" w:hAnsi="Times New Roman"/>
        </w:rPr>
        <w:t xml:space="preserve"> constructs a structured order object based on the parsed information.</w:t>
      </w:r>
      <w:r w:rsidRPr="00D84A02">
        <w:rPr>
          <w:rFonts w:ascii="Times New Roman" w:hAnsi="Times New Roman"/>
        </w:rPr>
        <w:br/>
        <w:t>• This includes item list, quantity, delivery mode, and time preference.</w:t>
      </w:r>
      <w:r w:rsidRPr="00D84A02">
        <w:rPr>
          <w:rFonts w:ascii="Times New Roman" w:hAnsi="Times New Roman"/>
        </w:rPr>
        <w:br/>
        <w:t xml:space="preserve">• The complete order is forwarded to the </w:t>
      </w:r>
      <w:r w:rsidRPr="00D84A02">
        <w:rPr>
          <w:rStyle w:val="Strong"/>
          <w:rFonts w:ascii="Times New Roman" w:hAnsi="Times New Roman"/>
        </w:rPr>
        <w:t>Text-to-Speech Module</w:t>
      </w:r>
      <w:r w:rsidRPr="00D84A02">
        <w:rPr>
          <w:rFonts w:ascii="Times New Roman" w:hAnsi="Times New Roman"/>
        </w:rPr>
        <w:t xml:space="preserve"> for voice confirmation.</w:t>
      </w:r>
    </w:p>
    <w:p w14:paraId="0D9D1A50" w14:textId="77777777" w:rsidR="00E616FB" w:rsidRPr="00D84A02" w:rsidRDefault="004C56AC">
      <w:pPr>
        <w:pStyle w:val="NormalWeb"/>
        <w:rPr>
          <w:rFonts w:ascii="Times New Roman" w:hAnsi="Times New Roman"/>
        </w:rPr>
      </w:pPr>
      <w:r w:rsidRPr="00D84A02">
        <w:rPr>
          <w:rStyle w:val="Strong"/>
          <w:rFonts w:ascii="Times New Roman" w:hAnsi="Times New Roman"/>
        </w:rPr>
        <w:t>5. Voice-Based Order Confirmation:</w:t>
      </w:r>
      <w:r w:rsidRPr="00D84A02">
        <w:rPr>
          <w:rFonts w:ascii="Times New Roman" w:hAnsi="Times New Roman"/>
        </w:rPr>
        <w:br/>
        <w:t xml:space="preserve">• The </w:t>
      </w:r>
      <w:r w:rsidRPr="00D84A02">
        <w:rPr>
          <w:rStyle w:val="Strong"/>
          <w:rFonts w:ascii="Times New Roman" w:hAnsi="Times New Roman"/>
        </w:rPr>
        <w:t>Text-to-Speech (TTS) Module</w:t>
      </w:r>
      <w:r w:rsidRPr="00D84A02">
        <w:rPr>
          <w:rFonts w:ascii="Times New Roman" w:hAnsi="Times New Roman"/>
        </w:rPr>
        <w:t xml:space="preserve"> reads the interpreted order back to the user in their selected language.</w:t>
      </w:r>
      <w:r w:rsidRPr="00D84A02">
        <w:rPr>
          <w:rFonts w:ascii="Times New Roman" w:hAnsi="Times New Roman"/>
        </w:rPr>
        <w:br/>
        <w:t>• The user is prompted to confirm or correct the order by saying “yes” or “no.”</w:t>
      </w:r>
      <w:r w:rsidRPr="00D84A02">
        <w:rPr>
          <w:rFonts w:ascii="Times New Roman" w:hAnsi="Times New Roman"/>
        </w:rPr>
        <w:br/>
        <w:t>• The system waits for the user’s response before proceeding.</w:t>
      </w:r>
    </w:p>
    <w:p w14:paraId="5F0736FE" w14:textId="77777777" w:rsidR="00E616FB" w:rsidRPr="00D84A02" w:rsidRDefault="004C56AC">
      <w:pPr>
        <w:pStyle w:val="NormalWeb"/>
        <w:rPr>
          <w:rFonts w:ascii="Times New Roman" w:hAnsi="Times New Roman"/>
        </w:rPr>
      </w:pPr>
      <w:r w:rsidRPr="00D84A02">
        <w:rPr>
          <w:rStyle w:val="Strong"/>
          <w:rFonts w:ascii="Times New Roman" w:hAnsi="Times New Roman"/>
        </w:rPr>
        <w:t>6. Finalization and Delivery Notification:</w:t>
      </w:r>
      <w:r w:rsidRPr="00D84A02">
        <w:rPr>
          <w:rFonts w:ascii="Times New Roman" w:hAnsi="Times New Roman"/>
        </w:rPr>
        <w:br/>
        <w:t xml:space="preserve">• Once the user confirms the order, it is finalized by the </w:t>
      </w:r>
      <w:r w:rsidRPr="00D84A02">
        <w:rPr>
          <w:rStyle w:val="Strong"/>
          <w:rFonts w:ascii="Times New Roman" w:hAnsi="Times New Roman"/>
        </w:rPr>
        <w:t>Order Management Module</w:t>
      </w:r>
      <w:r w:rsidRPr="00D84A02">
        <w:rPr>
          <w:rFonts w:ascii="Times New Roman" w:hAnsi="Times New Roman"/>
        </w:rPr>
        <w:t>.</w:t>
      </w:r>
      <w:r w:rsidRPr="00D84A02">
        <w:rPr>
          <w:rFonts w:ascii="Times New Roman" w:hAnsi="Times New Roman"/>
        </w:rPr>
        <w:br/>
        <w:t xml:space="preserve">• The order is sent to the </w:t>
      </w:r>
      <w:r w:rsidRPr="00D84A02">
        <w:rPr>
          <w:rStyle w:val="Strong"/>
          <w:rFonts w:ascii="Times New Roman" w:hAnsi="Times New Roman"/>
        </w:rPr>
        <w:t>Delivery and Notification Module</w:t>
      </w:r>
      <w:r w:rsidRPr="00D84A02">
        <w:rPr>
          <w:rFonts w:ascii="Times New Roman" w:hAnsi="Times New Roman"/>
        </w:rPr>
        <w:t>, which notifies the appropriate vendor or delivery agent.</w:t>
      </w:r>
      <w:r w:rsidRPr="00D84A02">
        <w:rPr>
          <w:rFonts w:ascii="Times New Roman" w:hAnsi="Times New Roman"/>
        </w:rPr>
        <w:br/>
        <w:t>• An SMS or automated voice call is also sent to the user with the confirmed order details.</w:t>
      </w:r>
    </w:p>
    <w:p w14:paraId="32D59680" w14:textId="77777777" w:rsidR="00E616FB" w:rsidRPr="00D84A02" w:rsidRDefault="00E616FB">
      <w:pPr>
        <w:pStyle w:val="NormalWeb"/>
        <w:rPr>
          <w:rFonts w:ascii="Times New Roman" w:hAnsi="Times New Roman"/>
        </w:rPr>
      </w:pPr>
    </w:p>
    <w:p w14:paraId="46FB7960" w14:textId="77777777" w:rsidR="00E616FB" w:rsidRPr="00D84A02" w:rsidRDefault="004C56AC">
      <w:pPr>
        <w:pStyle w:val="NormalWeb"/>
        <w:rPr>
          <w:rFonts w:ascii="Times New Roman" w:hAnsi="Times New Roman"/>
        </w:rPr>
      </w:pPr>
      <w:r w:rsidRPr="00D84A02">
        <w:rPr>
          <w:rStyle w:val="Strong"/>
          <w:rFonts w:ascii="Times New Roman" w:hAnsi="Times New Roman"/>
        </w:rPr>
        <w:lastRenderedPageBreak/>
        <w:t>7. Notification to User:</w:t>
      </w:r>
      <w:r w:rsidRPr="00D84A02">
        <w:rPr>
          <w:rFonts w:ascii="Times New Roman" w:hAnsi="Times New Roman"/>
        </w:rPr>
        <w:br/>
        <w:t>• The user receives an SMS or voice call confirming the final order.</w:t>
      </w:r>
      <w:r w:rsidRPr="00D84A02">
        <w:rPr>
          <w:rFonts w:ascii="Times New Roman" w:hAnsi="Times New Roman"/>
        </w:rPr>
        <w:br/>
        <w:t>• This marks the end of the ordering cycle.</w:t>
      </w:r>
      <w:r w:rsidRPr="00D84A02">
        <w:rPr>
          <w:rFonts w:ascii="Times New Roman" w:hAnsi="Times New Roman"/>
        </w:rPr>
        <w:br/>
        <w:t>• The user may repeat the process for a new order if needed.</w:t>
      </w:r>
    </w:p>
    <w:p w14:paraId="386C3FA7" w14:textId="77777777" w:rsidR="00E616FB" w:rsidRPr="00D84A02" w:rsidRDefault="00E616FB">
      <w:pPr>
        <w:spacing w:line="360" w:lineRule="auto"/>
        <w:rPr>
          <w:rFonts w:ascii="Times New Roman" w:hAnsi="Times New Roman" w:cs="Times New Roman"/>
          <w:b/>
          <w:bCs/>
          <w:sz w:val="24"/>
          <w:szCs w:val="24"/>
        </w:rPr>
      </w:pPr>
    </w:p>
    <w:p w14:paraId="2BD2B319" w14:textId="77777777" w:rsidR="00E616FB" w:rsidRPr="00D84A02" w:rsidRDefault="004C56AC">
      <w:pPr>
        <w:spacing w:line="360" w:lineRule="auto"/>
        <w:rPr>
          <w:rFonts w:ascii="Times New Roman" w:hAnsi="Times New Roman" w:cs="Times New Roman"/>
          <w:b/>
          <w:bCs/>
          <w:sz w:val="24"/>
          <w:szCs w:val="24"/>
        </w:rPr>
      </w:pPr>
      <w:r w:rsidRPr="00D84A02">
        <w:rPr>
          <w:rFonts w:ascii="Times New Roman" w:hAnsi="Times New Roman" w:cs="Times New Roman"/>
          <w:b/>
          <w:bCs/>
          <w:sz w:val="24"/>
          <w:szCs w:val="24"/>
        </w:rPr>
        <w:t>3.3.5 COMPONENT DIAGRAM</w:t>
      </w:r>
    </w:p>
    <w:p w14:paraId="4D2DA038" w14:textId="77777777" w:rsidR="00E616FB" w:rsidRPr="00D84A02" w:rsidRDefault="004C56AC">
      <w:pPr>
        <w:spacing w:after="252" w:line="360" w:lineRule="auto"/>
        <w:ind w:right="151"/>
        <w:jc w:val="both"/>
        <w:rPr>
          <w:rFonts w:ascii="Times New Roman" w:eastAsia="Arial Unicode MS" w:hAnsi="Times New Roman" w:cs="Times New Roman"/>
          <w:color w:val="000000"/>
          <w:sz w:val="24"/>
          <w:szCs w:val="24"/>
          <w:u w:color="000000"/>
        </w:rPr>
      </w:pPr>
      <w:r w:rsidRPr="00D84A02">
        <w:rPr>
          <w:rFonts w:ascii="Times New Roman" w:eastAsia="Arial Unicode MS" w:hAnsi="Times New Roman" w:cs="Times New Roman"/>
          <w:color w:val="000000"/>
          <w:sz w:val="24"/>
          <w:szCs w:val="24"/>
          <w:u w:color="000000"/>
        </w:rPr>
        <w:t>A Component Diagram is a type of structural diagram used in software engineering to represent the components of a system and how they interact or depend on each other. It shows how the components (which could be software modules, subsystems, or other significant parts) are organized and connected within a system. In this diagram, each component encapsulates a set of related functionalities and interfaces as shown in Fig. 3.3.5</w:t>
      </w:r>
    </w:p>
    <w:p w14:paraId="0BC0AC7C" w14:textId="77777777" w:rsidR="009C2130" w:rsidRDefault="009C2130">
      <w:pPr>
        <w:spacing w:after="252" w:line="360" w:lineRule="auto"/>
        <w:ind w:right="151"/>
        <w:jc w:val="center"/>
        <w:rPr>
          <w:rFonts w:ascii="Times New Roman" w:eastAsia="Arial Unicode MS" w:hAnsi="Times New Roman" w:cs="Times New Roman"/>
          <w:noProof/>
          <w:color w:val="000000"/>
          <w:sz w:val="24"/>
          <w:szCs w:val="24"/>
          <w:u w:color="000000"/>
        </w:rPr>
      </w:pPr>
    </w:p>
    <w:p w14:paraId="6A6871E3" w14:textId="79A5D65A" w:rsidR="00E616FB" w:rsidRPr="00D84A02" w:rsidRDefault="009C2130">
      <w:pPr>
        <w:spacing w:after="252" w:line="360" w:lineRule="auto"/>
        <w:ind w:right="151"/>
        <w:jc w:val="center"/>
        <w:rPr>
          <w:rFonts w:ascii="Times New Roman" w:hAnsi="Times New Roman" w:cs="Times New Roman"/>
        </w:rPr>
      </w:pPr>
      <w:r w:rsidRPr="00D84A02">
        <w:rPr>
          <w:rFonts w:ascii="Times New Roman" w:eastAsia="Arial Unicode MS" w:hAnsi="Times New Roman" w:cs="Times New Roman"/>
          <w:noProof/>
          <w:color w:val="000000"/>
          <w:sz w:val="24"/>
          <w:szCs w:val="24"/>
          <w:u w:color="000000"/>
        </w:rPr>
        <w:drawing>
          <wp:inline distT="0" distB="0" distL="114300" distR="114300" wp14:anchorId="6A1D3B92" wp14:editId="6197E3A6">
            <wp:extent cx="5485130" cy="3866830"/>
            <wp:effectExtent l="0" t="0" r="1270" b="635"/>
            <wp:docPr id="7" name="Picture 7" descr="WhatsApp Image 2025-06-09 at 15.40.10_00fb35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Image 2025-06-09 at 15.40.10_00fb354b"/>
                    <pic:cNvPicPr>
                      <a:picLocks noChangeAspect="1"/>
                    </pic:cNvPicPr>
                  </pic:nvPicPr>
                  <pic:blipFill>
                    <a:blip r:embed="rId17"/>
                    <a:stretch>
                      <a:fillRect/>
                    </a:stretch>
                  </pic:blipFill>
                  <pic:spPr>
                    <a:xfrm>
                      <a:off x="0" y="0"/>
                      <a:ext cx="5500902" cy="3877949"/>
                    </a:xfrm>
                    <a:prstGeom prst="rect">
                      <a:avLst/>
                    </a:prstGeom>
                  </pic:spPr>
                </pic:pic>
              </a:graphicData>
            </a:graphic>
          </wp:inline>
        </w:drawing>
      </w:r>
      <w:r w:rsidR="004C56AC" w:rsidRPr="00D84A02">
        <w:rPr>
          <w:rFonts w:ascii="Times New Roman" w:hAnsi="Times New Roman" w:cs="Times New Roman"/>
        </w:rPr>
        <w:t>Fig. 3.3.5 Component Diagram</w:t>
      </w:r>
    </w:p>
    <w:p w14:paraId="43E600BC" w14:textId="77777777" w:rsidR="00E616FB" w:rsidRPr="00D84A02" w:rsidRDefault="00E616FB">
      <w:pPr>
        <w:rPr>
          <w:rFonts w:ascii="Times New Roman" w:hAnsi="Times New Roman" w:cs="Times New Roman"/>
        </w:rPr>
        <w:sectPr w:rsidR="00E616FB" w:rsidRPr="00D84A02">
          <w:pgSz w:w="12240" w:h="15840"/>
          <w:pgMar w:top="1440" w:right="1800" w:bottom="1440" w:left="1800" w:header="720" w:footer="720" w:gutter="0"/>
          <w:cols w:space="720"/>
          <w:docGrid w:linePitch="360"/>
        </w:sectPr>
      </w:pPr>
    </w:p>
    <w:p w14:paraId="69B6FC05" w14:textId="77777777" w:rsidR="00E616FB" w:rsidRPr="00D84A02" w:rsidRDefault="004C56AC" w:rsidP="00530AF7">
      <w:pPr>
        <w:pStyle w:val="NormalWeb"/>
        <w:spacing w:line="360" w:lineRule="auto"/>
        <w:jc w:val="both"/>
        <w:rPr>
          <w:rFonts w:ascii="Times New Roman" w:hAnsi="Times New Roman"/>
          <w:b/>
          <w:bCs/>
        </w:rPr>
      </w:pPr>
      <w:r w:rsidRPr="00D84A02">
        <w:rPr>
          <w:rFonts w:ascii="Times New Roman" w:hAnsi="Times New Roman"/>
          <w:b/>
          <w:bCs/>
        </w:rPr>
        <w:lastRenderedPageBreak/>
        <w:t>Main Components</w:t>
      </w:r>
    </w:p>
    <w:p w14:paraId="2BEF2FD9" w14:textId="77777777" w:rsidR="00E616FB" w:rsidRPr="00D84A02" w:rsidRDefault="004C56AC" w:rsidP="00530AF7">
      <w:pPr>
        <w:pStyle w:val="NormalWeb"/>
        <w:spacing w:line="360" w:lineRule="auto"/>
        <w:jc w:val="both"/>
        <w:rPr>
          <w:rFonts w:ascii="Times New Roman" w:hAnsi="Times New Roman"/>
        </w:rPr>
      </w:pPr>
      <w:r w:rsidRPr="00D84A02">
        <w:rPr>
          <w:rStyle w:val="Strong"/>
          <w:rFonts w:ascii="Times New Roman" w:hAnsi="Times New Roman"/>
        </w:rPr>
        <w:t>1. User Interface:</w:t>
      </w:r>
      <w:r w:rsidRPr="00D84A02">
        <w:rPr>
          <w:rFonts w:ascii="Times New Roman" w:hAnsi="Times New Roman"/>
        </w:rPr>
        <w:br/>
        <w:t>• This component allows unlettered users to interact with the system using a basic phone via voice calls.</w:t>
      </w:r>
      <w:r w:rsidRPr="00D84A02">
        <w:rPr>
          <w:rFonts w:ascii="Times New Roman" w:hAnsi="Times New Roman"/>
        </w:rPr>
        <w:br/>
        <w:t>• Users can speak their ration order naturally in their preferred language.</w:t>
      </w:r>
      <w:r w:rsidRPr="00D84A02">
        <w:rPr>
          <w:rFonts w:ascii="Times New Roman" w:hAnsi="Times New Roman"/>
        </w:rPr>
        <w:br/>
        <w:t>• It serves as the entry point for voice-based order input and feedback delivery.</w:t>
      </w:r>
    </w:p>
    <w:p w14:paraId="120B5E1E" w14:textId="77777777" w:rsidR="00E616FB" w:rsidRPr="00D84A02" w:rsidRDefault="004C56AC" w:rsidP="00530AF7">
      <w:pPr>
        <w:pStyle w:val="NormalWeb"/>
        <w:spacing w:line="360" w:lineRule="auto"/>
        <w:jc w:val="both"/>
        <w:rPr>
          <w:rFonts w:ascii="Times New Roman" w:hAnsi="Times New Roman"/>
        </w:rPr>
      </w:pPr>
      <w:r w:rsidRPr="00D84A02">
        <w:rPr>
          <w:rStyle w:val="Strong"/>
          <w:rFonts w:ascii="Times New Roman" w:hAnsi="Times New Roman"/>
        </w:rPr>
        <w:t>2. Voice Input Component:</w:t>
      </w:r>
      <w:r w:rsidRPr="00D84A02">
        <w:rPr>
          <w:rFonts w:ascii="Times New Roman" w:hAnsi="Times New Roman"/>
        </w:rPr>
        <w:br/>
        <w:t>• This component captures the user’s voice input during the phone call.</w:t>
      </w:r>
      <w:r w:rsidRPr="00D84A02">
        <w:rPr>
          <w:rFonts w:ascii="Times New Roman" w:hAnsi="Times New Roman"/>
        </w:rPr>
        <w:br/>
        <w:t>• It ensures clear audio signal collection and handles any basic preprocessing.</w:t>
      </w:r>
      <w:r w:rsidRPr="00D84A02">
        <w:rPr>
          <w:rFonts w:ascii="Times New Roman" w:hAnsi="Times New Roman"/>
        </w:rPr>
        <w:br/>
        <w:t>• The captured voice is forwarded to the Speech-to-Text (STT) Component for transcription.</w:t>
      </w:r>
    </w:p>
    <w:p w14:paraId="592666E9" w14:textId="77777777" w:rsidR="00E616FB" w:rsidRPr="00D84A02" w:rsidRDefault="004C56AC" w:rsidP="00530AF7">
      <w:pPr>
        <w:pStyle w:val="NormalWeb"/>
        <w:spacing w:line="360" w:lineRule="auto"/>
        <w:jc w:val="both"/>
        <w:rPr>
          <w:rFonts w:ascii="Times New Roman" w:hAnsi="Times New Roman"/>
        </w:rPr>
      </w:pPr>
      <w:r w:rsidRPr="00D84A02">
        <w:rPr>
          <w:rStyle w:val="Strong"/>
          <w:rFonts w:ascii="Times New Roman" w:hAnsi="Times New Roman"/>
        </w:rPr>
        <w:t>3. Speech-to-Text (STT) Component:</w:t>
      </w:r>
      <w:r w:rsidRPr="00D84A02">
        <w:rPr>
          <w:rFonts w:ascii="Times New Roman" w:hAnsi="Times New Roman"/>
        </w:rPr>
        <w:br/>
        <w:t>• This component converts the captured voice input into text using multilingual speech recognition.</w:t>
      </w:r>
      <w:r w:rsidRPr="00D84A02">
        <w:rPr>
          <w:rFonts w:ascii="Times New Roman" w:hAnsi="Times New Roman"/>
        </w:rPr>
        <w:br/>
        <w:t>• It supports various regional languages to ensure accessibility for diverse user groups.</w:t>
      </w:r>
      <w:r w:rsidRPr="00D84A02">
        <w:rPr>
          <w:rFonts w:ascii="Times New Roman" w:hAnsi="Times New Roman"/>
        </w:rPr>
        <w:br/>
        <w:t>• The converted text is passed on to the NLP Component for order interpretation.</w:t>
      </w:r>
    </w:p>
    <w:p w14:paraId="3146D375" w14:textId="77777777" w:rsidR="00E616FB" w:rsidRPr="00D84A02" w:rsidRDefault="004C56AC" w:rsidP="00530AF7">
      <w:pPr>
        <w:pStyle w:val="NormalWeb"/>
        <w:spacing w:line="360" w:lineRule="auto"/>
        <w:jc w:val="both"/>
        <w:rPr>
          <w:rFonts w:ascii="Times New Roman" w:hAnsi="Times New Roman"/>
        </w:rPr>
      </w:pPr>
      <w:r w:rsidRPr="00D84A02">
        <w:rPr>
          <w:rStyle w:val="Strong"/>
          <w:rFonts w:ascii="Times New Roman" w:hAnsi="Times New Roman"/>
        </w:rPr>
        <w:t>4. NLP (Natural Language Processing) Component:</w:t>
      </w:r>
      <w:r w:rsidRPr="00D84A02">
        <w:rPr>
          <w:rFonts w:ascii="Times New Roman" w:hAnsi="Times New Roman"/>
        </w:rPr>
        <w:br/>
        <w:t>• This component processes the transcribed text to extract relevant details such as:</w:t>
      </w:r>
    </w:p>
    <w:p w14:paraId="052B0F0B" w14:textId="77777777" w:rsidR="00E616FB" w:rsidRPr="00D84A02" w:rsidRDefault="004C56AC" w:rsidP="00530AF7">
      <w:pPr>
        <w:pStyle w:val="NormalWeb"/>
        <w:numPr>
          <w:ilvl w:val="0"/>
          <w:numId w:val="20"/>
        </w:numPr>
        <w:spacing w:line="360" w:lineRule="auto"/>
        <w:jc w:val="both"/>
        <w:rPr>
          <w:rFonts w:ascii="Times New Roman" w:hAnsi="Times New Roman"/>
        </w:rPr>
      </w:pPr>
      <w:r w:rsidRPr="00D84A02">
        <w:rPr>
          <w:rFonts w:ascii="Times New Roman" w:hAnsi="Times New Roman"/>
        </w:rPr>
        <w:t>Ration item names</w:t>
      </w:r>
    </w:p>
    <w:p w14:paraId="5FECBCCF" w14:textId="77777777" w:rsidR="00E616FB" w:rsidRPr="00D84A02" w:rsidRDefault="004C56AC" w:rsidP="00530AF7">
      <w:pPr>
        <w:pStyle w:val="NormalWeb"/>
        <w:numPr>
          <w:ilvl w:val="0"/>
          <w:numId w:val="20"/>
        </w:numPr>
        <w:spacing w:line="360" w:lineRule="auto"/>
        <w:jc w:val="both"/>
        <w:rPr>
          <w:rFonts w:ascii="Times New Roman" w:hAnsi="Times New Roman"/>
        </w:rPr>
      </w:pPr>
      <w:r w:rsidRPr="00D84A02">
        <w:rPr>
          <w:rFonts w:ascii="Times New Roman" w:hAnsi="Times New Roman"/>
        </w:rPr>
        <w:t>Quantities</w:t>
      </w:r>
    </w:p>
    <w:p w14:paraId="18144AA9" w14:textId="77777777" w:rsidR="00E616FB" w:rsidRPr="00D84A02" w:rsidRDefault="004C56AC" w:rsidP="00530AF7">
      <w:pPr>
        <w:pStyle w:val="NormalWeb"/>
        <w:numPr>
          <w:ilvl w:val="0"/>
          <w:numId w:val="20"/>
        </w:numPr>
        <w:tabs>
          <w:tab w:val="clear" w:pos="840"/>
        </w:tabs>
        <w:spacing w:line="360" w:lineRule="auto"/>
        <w:jc w:val="both"/>
        <w:rPr>
          <w:rFonts w:ascii="Times New Roman" w:hAnsi="Times New Roman"/>
        </w:rPr>
      </w:pPr>
      <w:r w:rsidRPr="00D84A02">
        <w:rPr>
          <w:rFonts w:ascii="Times New Roman" w:hAnsi="Times New Roman"/>
        </w:rPr>
        <w:t>Delivery preferences</w:t>
      </w:r>
    </w:p>
    <w:p w14:paraId="5D80F9BA" w14:textId="77777777" w:rsidR="00E616FB" w:rsidRPr="00D84A02" w:rsidRDefault="004C56AC" w:rsidP="00530AF7">
      <w:pPr>
        <w:pStyle w:val="NormalWeb"/>
        <w:numPr>
          <w:ilvl w:val="0"/>
          <w:numId w:val="20"/>
        </w:numPr>
        <w:tabs>
          <w:tab w:val="clear" w:pos="840"/>
        </w:tabs>
        <w:spacing w:line="360" w:lineRule="auto"/>
        <w:jc w:val="both"/>
        <w:rPr>
          <w:rFonts w:ascii="Times New Roman" w:hAnsi="Times New Roman"/>
        </w:rPr>
      </w:pPr>
      <w:r w:rsidRPr="00D84A02">
        <w:rPr>
          <w:rFonts w:ascii="Times New Roman" w:hAnsi="Times New Roman"/>
        </w:rPr>
        <w:t>The output is a structured order format that is forwarded to the Order Manager.</w:t>
      </w:r>
    </w:p>
    <w:p w14:paraId="37F94796" w14:textId="77777777" w:rsidR="00E616FB" w:rsidRPr="00D84A02" w:rsidRDefault="004C56AC" w:rsidP="00530AF7">
      <w:pPr>
        <w:pStyle w:val="NormalWeb"/>
        <w:spacing w:line="360" w:lineRule="auto"/>
        <w:jc w:val="both"/>
        <w:rPr>
          <w:rFonts w:ascii="Times New Roman" w:hAnsi="Times New Roman"/>
        </w:rPr>
      </w:pPr>
      <w:r w:rsidRPr="00D84A02">
        <w:rPr>
          <w:rStyle w:val="Strong"/>
          <w:rFonts w:ascii="Times New Roman" w:hAnsi="Times New Roman"/>
        </w:rPr>
        <w:t>5. Order Management Component:</w:t>
      </w:r>
      <w:r w:rsidRPr="00D84A02">
        <w:rPr>
          <w:rFonts w:ascii="Times New Roman" w:hAnsi="Times New Roman"/>
        </w:rPr>
        <w:br/>
        <w:t>• This component validates and organizes the extracted order details.</w:t>
      </w:r>
      <w:r w:rsidRPr="00D84A02">
        <w:rPr>
          <w:rFonts w:ascii="Times New Roman" w:hAnsi="Times New Roman"/>
        </w:rPr>
        <w:br/>
        <w:t>• It constructs a formal order, handles logic for order correction or resubmission, and prepares it for voice confirmation.</w:t>
      </w:r>
      <w:r w:rsidRPr="00D84A02">
        <w:rPr>
          <w:rFonts w:ascii="Times New Roman" w:hAnsi="Times New Roman"/>
        </w:rPr>
        <w:br/>
        <w:t>• Once finalized, the order is stored and sent to the delivery backend.</w:t>
      </w:r>
    </w:p>
    <w:p w14:paraId="713C185C" w14:textId="77777777" w:rsidR="00E616FB" w:rsidRPr="00D84A02" w:rsidRDefault="004C56AC" w:rsidP="00530AF7">
      <w:pPr>
        <w:pStyle w:val="NormalWeb"/>
        <w:spacing w:line="360" w:lineRule="auto"/>
        <w:jc w:val="both"/>
        <w:rPr>
          <w:rFonts w:ascii="Times New Roman" w:hAnsi="Times New Roman"/>
        </w:rPr>
      </w:pPr>
      <w:r w:rsidRPr="00D84A02">
        <w:rPr>
          <w:rStyle w:val="Strong"/>
          <w:rFonts w:ascii="Times New Roman" w:hAnsi="Times New Roman"/>
        </w:rPr>
        <w:lastRenderedPageBreak/>
        <w:t>6. Text-to-Speech (TTS) Component:</w:t>
      </w:r>
      <w:r w:rsidRPr="00D84A02">
        <w:rPr>
          <w:rFonts w:ascii="Times New Roman" w:hAnsi="Times New Roman"/>
        </w:rPr>
        <w:br/>
        <w:t>• This component reads the interpreted order back to the user in their preferred language for confirmation.</w:t>
      </w:r>
      <w:r w:rsidRPr="00D84A02">
        <w:rPr>
          <w:rFonts w:ascii="Times New Roman" w:hAnsi="Times New Roman"/>
        </w:rPr>
        <w:br/>
        <w:t>• It uses synthesized speech to communicate the item list, quantities, and delivery time to the user.</w:t>
      </w:r>
      <w:r w:rsidRPr="00D84A02">
        <w:rPr>
          <w:rFonts w:ascii="Times New Roman" w:hAnsi="Times New Roman"/>
        </w:rPr>
        <w:br/>
        <w:t>• It captures the confirmation (Yes/No) response and decides the next action accordingly.</w:t>
      </w:r>
    </w:p>
    <w:p w14:paraId="297F7D94" w14:textId="77777777" w:rsidR="00E616FB" w:rsidRPr="00D84A02" w:rsidRDefault="004C56AC" w:rsidP="00530AF7">
      <w:pPr>
        <w:pStyle w:val="NormalWeb"/>
        <w:spacing w:line="360" w:lineRule="auto"/>
        <w:jc w:val="both"/>
        <w:rPr>
          <w:rFonts w:ascii="Times New Roman" w:hAnsi="Times New Roman"/>
        </w:rPr>
      </w:pPr>
      <w:r w:rsidRPr="00D84A02">
        <w:rPr>
          <w:rStyle w:val="Strong"/>
          <w:rFonts w:ascii="Times New Roman" w:hAnsi="Times New Roman"/>
        </w:rPr>
        <w:t>7. Notification Component:</w:t>
      </w:r>
      <w:r w:rsidRPr="00D84A02">
        <w:rPr>
          <w:rFonts w:ascii="Times New Roman" w:hAnsi="Times New Roman"/>
        </w:rPr>
        <w:br/>
        <w:t>• This component handles post-confirmation communication.</w:t>
      </w:r>
      <w:r w:rsidRPr="00D84A02">
        <w:rPr>
          <w:rFonts w:ascii="Times New Roman" w:hAnsi="Times New Roman"/>
        </w:rPr>
        <w:br/>
        <w:t>• It generates a brief order summary and sends it to the user via SMS or voice call using the integrated messaging gateway.</w:t>
      </w:r>
      <w:r w:rsidRPr="00D84A02">
        <w:rPr>
          <w:rFonts w:ascii="Times New Roman" w:hAnsi="Times New Roman"/>
        </w:rPr>
        <w:br/>
        <w:t>• It also notifies the ration delivery vendor with the order details.</w:t>
      </w:r>
    </w:p>
    <w:p w14:paraId="2FDCA108" w14:textId="20DFC0DB" w:rsidR="004B2FE8" w:rsidRDefault="004C56AC" w:rsidP="00530AF7">
      <w:pPr>
        <w:pStyle w:val="NormalWeb"/>
        <w:spacing w:line="360" w:lineRule="auto"/>
        <w:jc w:val="both"/>
        <w:rPr>
          <w:rFonts w:ascii="Times New Roman" w:hAnsi="Times New Roman"/>
        </w:rPr>
      </w:pPr>
      <w:r w:rsidRPr="00D84A02">
        <w:rPr>
          <w:rStyle w:val="Strong"/>
          <w:rFonts w:ascii="Times New Roman" w:hAnsi="Times New Roman"/>
        </w:rPr>
        <w:t>8. External Resources:</w:t>
      </w:r>
      <w:r w:rsidRPr="00D84A02">
        <w:rPr>
          <w:rFonts w:ascii="Times New Roman" w:hAnsi="Times New Roman"/>
        </w:rPr>
        <w:br/>
        <w:t xml:space="preserve">• </w:t>
      </w:r>
      <w:r w:rsidRPr="00D84A02">
        <w:rPr>
          <w:rStyle w:val="Strong"/>
          <w:rFonts w:ascii="Times New Roman" w:hAnsi="Times New Roman"/>
        </w:rPr>
        <w:t xml:space="preserve">STT Engine (Google STT / </w:t>
      </w:r>
      <w:proofErr w:type="spellStart"/>
      <w:r w:rsidRPr="00D84A02">
        <w:rPr>
          <w:rStyle w:val="Strong"/>
          <w:rFonts w:ascii="Times New Roman" w:hAnsi="Times New Roman"/>
        </w:rPr>
        <w:t>Vosk</w:t>
      </w:r>
      <w:proofErr w:type="spellEnd"/>
      <w:r w:rsidRPr="00D84A02">
        <w:rPr>
          <w:rStyle w:val="Strong"/>
          <w:rFonts w:ascii="Times New Roman" w:hAnsi="Times New Roman"/>
        </w:rPr>
        <w:t>):</w:t>
      </w:r>
      <w:r w:rsidRPr="00D84A02">
        <w:rPr>
          <w:rFonts w:ascii="Times New Roman" w:hAnsi="Times New Roman"/>
        </w:rPr>
        <w:t xml:space="preserve"> Converts voice input into text in multiple languages.</w:t>
      </w:r>
      <w:r w:rsidRPr="00D84A02">
        <w:rPr>
          <w:rFonts w:ascii="Times New Roman" w:hAnsi="Times New Roman"/>
        </w:rPr>
        <w:br/>
        <w:t xml:space="preserve">• </w:t>
      </w:r>
      <w:r w:rsidRPr="00D84A02">
        <w:rPr>
          <w:rStyle w:val="Strong"/>
          <w:rFonts w:ascii="Times New Roman" w:hAnsi="Times New Roman"/>
        </w:rPr>
        <w:t>TTS Engine (Google TTS / pyttsx3):</w:t>
      </w:r>
      <w:r w:rsidRPr="00D84A02">
        <w:rPr>
          <w:rFonts w:ascii="Times New Roman" w:hAnsi="Times New Roman"/>
        </w:rPr>
        <w:t xml:space="preserve"> Converts structured text into spoken audio for feedback.</w:t>
      </w:r>
      <w:r w:rsidRPr="00D84A02">
        <w:rPr>
          <w:rFonts w:ascii="Times New Roman" w:hAnsi="Times New Roman"/>
        </w:rPr>
        <w:br/>
        <w:t xml:space="preserve">• </w:t>
      </w:r>
      <w:r w:rsidRPr="00D84A02">
        <w:rPr>
          <w:rStyle w:val="Strong"/>
          <w:rFonts w:ascii="Times New Roman" w:hAnsi="Times New Roman"/>
        </w:rPr>
        <w:t>SMS Gateway:</w:t>
      </w:r>
      <w:r w:rsidRPr="00D84A02">
        <w:rPr>
          <w:rFonts w:ascii="Times New Roman" w:hAnsi="Times New Roman"/>
        </w:rPr>
        <w:t xml:space="preserve"> Sends order confirmations and notifications to users.</w:t>
      </w:r>
      <w:r w:rsidRPr="00D84A02">
        <w:rPr>
          <w:rFonts w:ascii="Times New Roman" w:hAnsi="Times New Roman"/>
        </w:rPr>
        <w:br/>
        <w:t xml:space="preserve">• </w:t>
      </w:r>
      <w:r w:rsidRPr="00D84A02">
        <w:rPr>
          <w:rStyle w:val="Strong"/>
          <w:rFonts w:ascii="Times New Roman" w:hAnsi="Times New Roman"/>
        </w:rPr>
        <w:t>Vendor Database:</w:t>
      </w:r>
      <w:r w:rsidRPr="00D84A02">
        <w:rPr>
          <w:rFonts w:ascii="Times New Roman" w:hAnsi="Times New Roman"/>
        </w:rPr>
        <w:t xml:space="preserve"> Stores information about registered ration vendors and delivery handlers.</w:t>
      </w:r>
    </w:p>
    <w:p w14:paraId="0E37DBDC" w14:textId="77777777" w:rsidR="00AF1DFF" w:rsidRPr="00AF1DFF" w:rsidRDefault="00AF1DFF" w:rsidP="00AF1DFF">
      <w:pPr>
        <w:pStyle w:val="NormalWeb"/>
        <w:spacing w:line="360" w:lineRule="auto"/>
        <w:jc w:val="both"/>
        <w:rPr>
          <w:rFonts w:ascii="Times New Roman" w:hAnsi="Times New Roman"/>
          <w:b/>
          <w:bCs/>
          <w:lang w:val="en-IN"/>
        </w:rPr>
      </w:pPr>
      <w:r w:rsidRPr="00AF1DFF">
        <w:rPr>
          <w:rFonts w:ascii="Times New Roman" w:hAnsi="Times New Roman"/>
          <w:b/>
          <w:bCs/>
          <w:lang w:val="en-IN"/>
        </w:rPr>
        <w:t>3.3.6 Deployment Diagram</w:t>
      </w:r>
    </w:p>
    <w:p w14:paraId="0FFA4EEE" w14:textId="77777777" w:rsidR="00AF1DFF" w:rsidRPr="00AF1DFF" w:rsidRDefault="00AF1DFF" w:rsidP="00AF1DFF">
      <w:pPr>
        <w:pStyle w:val="NormalWeb"/>
        <w:spacing w:line="360" w:lineRule="auto"/>
        <w:jc w:val="both"/>
        <w:rPr>
          <w:rFonts w:ascii="Times New Roman" w:hAnsi="Times New Roman"/>
          <w:lang w:val="en-IN"/>
        </w:rPr>
      </w:pPr>
      <w:r w:rsidRPr="00AF1DFF">
        <w:rPr>
          <w:rFonts w:ascii="Times New Roman" w:hAnsi="Times New Roman"/>
          <w:lang w:val="en-IN"/>
        </w:rPr>
        <w:t>The Deployment Diagram illustrates the physical distribution of software components across hardware modules in the Voice-Based Ration Ordering System. It outlines how each component interacts and functions in the real-world setup, particularly designed to support voice-based interactions for unlettered users.</w:t>
      </w:r>
    </w:p>
    <w:p w14:paraId="44C3B5F3" w14:textId="77777777" w:rsidR="00AF1DFF" w:rsidRPr="00AF1DFF" w:rsidRDefault="00AF1DFF" w:rsidP="00530AF7">
      <w:pPr>
        <w:pStyle w:val="NormalWeb"/>
        <w:spacing w:line="360" w:lineRule="auto"/>
        <w:jc w:val="both"/>
      </w:pPr>
    </w:p>
    <w:p w14:paraId="18577643" w14:textId="77777777" w:rsidR="004B2FE8" w:rsidRDefault="004B2FE8" w:rsidP="00530AF7">
      <w:pPr>
        <w:pStyle w:val="NormalWeb"/>
        <w:spacing w:line="360" w:lineRule="auto"/>
        <w:jc w:val="both"/>
        <w:rPr>
          <w:rFonts w:ascii="Times New Roman" w:hAnsi="Times New Roman"/>
        </w:rPr>
      </w:pPr>
    </w:p>
    <w:p w14:paraId="0F8221D8" w14:textId="77777777" w:rsidR="004B2FE8" w:rsidRDefault="004B2FE8" w:rsidP="00530AF7">
      <w:pPr>
        <w:pStyle w:val="NormalWeb"/>
        <w:spacing w:line="360" w:lineRule="auto"/>
        <w:jc w:val="both"/>
        <w:rPr>
          <w:rFonts w:ascii="Times New Roman" w:hAnsi="Times New Roman"/>
        </w:rPr>
      </w:pPr>
    </w:p>
    <w:p w14:paraId="1A2C896D" w14:textId="27E11E39" w:rsidR="004B2FE8" w:rsidRPr="00D84A02" w:rsidRDefault="00AF1DFF" w:rsidP="00530AF7">
      <w:pPr>
        <w:pStyle w:val="NormalWeb"/>
        <w:spacing w:line="360" w:lineRule="auto"/>
        <w:jc w:val="both"/>
        <w:rPr>
          <w:rFonts w:ascii="Times New Roman" w:hAnsi="Times New Roman"/>
        </w:rPr>
      </w:pPr>
      <w:r>
        <w:rPr>
          <w:noProof/>
        </w:rPr>
        <w:lastRenderedPageBreak/>
        <w:drawing>
          <wp:inline distT="0" distB="0" distL="0" distR="0" wp14:anchorId="02514036" wp14:editId="268436F8">
            <wp:extent cx="5486400" cy="442150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a:stretch>
                      <a:fillRect/>
                    </a:stretch>
                  </pic:blipFill>
                  <pic:spPr>
                    <a:xfrm>
                      <a:off x="0" y="0"/>
                      <a:ext cx="5486400" cy="4421505"/>
                    </a:xfrm>
                    <a:prstGeom prst="rect">
                      <a:avLst/>
                    </a:prstGeom>
                  </pic:spPr>
                </pic:pic>
              </a:graphicData>
            </a:graphic>
          </wp:inline>
        </w:drawing>
      </w:r>
    </w:p>
    <w:p w14:paraId="55FD42AA" w14:textId="606F69D8" w:rsidR="00E616FB" w:rsidRDefault="00AF1DFF" w:rsidP="00AF1DFF">
      <w:pPr>
        <w:spacing w:line="360" w:lineRule="auto"/>
        <w:jc w:val="center"/>
        <w:rPr>
          <w:rFonts w:ascii="Times New Roman" w:hAnsi="Times New Roman" w:cs="Times New Roman"/>
        </w:rPr>
      </w:pPr>
      <w:r w:rsidRPr="00AF1DFF">
        <w:rPr>
          <w:rFonts w:ascii="Times New Roman" w:hAnsi="Times New Roman" w:cs="Times New Roman"/>
        </w:rPr>
        <w:t>Fig. 3.3.6.1 Deployment Diagram</w:t>
      </w:r>
    </w:p>
    <w:p w14:paraId="36B1F184" w14:textId="77777777" w:rsidR="00AF1DFF" w:rsidRPr="00AF1DFF" w:rsidRDefault="00AF1DFF" w:rsidP="00AF1DFF">
      <w:pPr>
        <w:spacing w:line="360" w:lineRule="auto"/>
        <w:jc w:val="both"/>
        <w:rPr>
          <w:rFonts w:ascii="Times New Roman" w:hAnsi="Times New Roman" w:cs="Times New Roman"/>
          <w:sz w:val="24"/>
          <w:szCs w:val="24"/>
          <w:lang w:val="en-IN"/>
        </w:rPr>
      </w:pPr>
      <w:r w:rsidRPr="00AF1DFF">
        <w:rPr>
          <w:rFonts w:ascii="Times New Roman" w:hAnsi="Times New Roman" w:cs="Times New Roman"/>
          <w:sz w:val="24"/>
          <w:szCs w:val="24"/>
          <w:lang w:val="en-IN"/>
        </w:rPr>
        <w:t>The system architecture is deployed across the following major hardware and software nodes:</w:t>
      </w:r>
    </w:p>
    <w:p w14:paraId="638B28B9" w14:textId="77777777" w:rsidR="00AF1DFF" w:rsidRPr="00AF1DFF" w:rsidRDefault="00AF1DFF" w:rsidP="00AF1DFF">
      <w:pPr>
        <w:numPr>
          <w:ilvl w:val="0"/>
          <w:numId w:val="33"/>
        </w:numPr>
        <w:spacing w:line="360" w:lineRule="auto"/>
        <w:jc w:val="both"/>
        <w:rPr>
          <w:rFonts w:ascii="Times New Roman" w:hAnsi="Times New Roman" w:cs="Times New Roman"/>
          <w:sz w:val="24"/>
          <w:szCs w:val="24"/>
          <w:lang w:val="en-IN"/>
        </w:rPr>
      </w:pPr>
      <w:r w:rsidRPr="00AF1DFF">
        <w:rPr>
          <w:rFonts w:ascii="Times New Roman" w:hAnsi="Times New Roman" w:cs="Times New Roman"/>
          <w:b/>
          <w:bCs/>
          <w:sz w:val="24"/>
          <w:szCs w:val="24"/>
          <w:lang w:val="en-IN"/>
        </w:rPr>
        <w:t>User Device</w:t>
      </w:r>
      <w:r w:rsidRPr="00AF1DFF">
        <w:rPr>
          <w:rFonts w:ascii="Times New Roman" w:hAnsi="Times New Roman" w:cs="Times New Roman"/>
          <w:sz w:val="24"/>
          <w:szCs w:val="24"/>
          <w:lang w:val="en-IN"/>
        </w:rPr>
        <w:t>:</w:t>
      </w:r>
      <w:r w:rsidRPr="00AF1DFF">
        <w:rPr>
          <w:rFonts w:ascii="Times New Roman" w:hAnsi="Times New Roman" w:cs="Times New Roman"/>
          <w:sz w:val="24"/>
          <w:szCs w:val="24"/>
          <w:lang w:val="en-IN"/>
        </w:rPr>
        <w:br/>
        <w:t>This node includes a basic mobile phone or any device capable of making a voice call. The user speaks their order through a voice call. The system captures and processes this voice input.</w:t>
      </w:r>
    </w:p>
    <w:p w14:paraId="6CA61DE4" w14:textId="77777777" w:rsidR="00AF1DFF" w:rsidRPr="00AF1DFF" w:rsidRDefault="00AF1DFF" w:rsidP="00AF1DFF">
      <w:pPr>
        <w:numPr>
          <w:ilvl w:val="0"/>
          <w:numId w:val="33"/>
        </w:numPr>
        <w:spacing w:line="360" w:lineRule="auto"/>
        <w:jc w:val="both"/>
        <w:rPr>
          <w:rFonts w:ascii="Times New Roman" w:hAnsi="Times New Roman" w:cs="Times New Roman"/>
          <w:sz w:val="24"/>
          <w:szCs w:val="24"/>
          <w:lang w:val="en-IN"/>
        </w:rPr>
      </w:pPr>
      <w:r w:rsidRPr="00AF1DFF">
        <w:rPr>
          <w:rFonts w:ascii="Times New Roman" w:hAnsi="Times New Roman" w:cs="Times New Roman"/>
          <w:b/>
          <w:bCs/>
          <w:sz w:val="24"/>
          <w:szCs w:val="24"/>
          <w:lang w:val="en-IN"/>
        </w:rPr>
        <w:t>Speech-to-Text Converter</w:t>
      </w:r>
      <w:r w:rsidRPr="00AF1DFF">
        <w:rPr>
          <w:rFonts w:ascii="Times New Roman" w:hAnsi="Times New Roman" w:cs="Times New Roman"/>
          <w:sz w:val="24"/>
          <w:szCs w:val="24"/>
          <w:lang w:val="en-IN"/>
        </w:rPr>
        <w:t>:</w:t>
      </w:r>
      <w:r w:rsidRPr="00AF1DFF">
        <w:rPr>
          <w:rFonts w:ascii="Times New Roman" w:hAnsi="Times New Roman" w:cs="Times New Roman"/>
          <w:sz w:val="24"/>
          <w:szCs w:val="24"/>
          <w:lang w:val="en-IN"/>
        </w:rPr>
        <w:br/>
        <w:t xml:space="preserve">This server component converts the captured voice signal into text using </w:t>
      </w:r>
      <w:r w:rsidRPr="00AF1DFF">
        <w:rPr>
          <w:rFonts w:ascii="Times New Roman" w:hAnsi="Times New Roman" w:cs="Times New Roman"/>
          <w:b/>
          <w:bCs/>
          <w:sz w:val="24"/>
          <w:szCs w:val="24"/>
          <w:lang w:val="en-IN"/>
        </w:rPr>
        <w:t>Multilingual Speech Recognition</w:t>
      </w:r>
      <w:r w:rsidRPr="00AF1DFF">
        <w:rPr>
          <w:rFonts w:ascii="Times New Roman" w:hAnsi="Times New Roman" w:cs="Times New Roman"/>
          <w:sz w:val="24"/>
          <w:szCs w:val="24"/>
          <w:lang w:val="en-IN"/>
        </w:rPr>
        <w:t>, enabling users to speak in their native language.</w:t>
      </w:r>
    </w:p>
    <w:p w14:paraId="3BD5A81E" w14:textId="77777777" w:rsidR="00AF1DFF" w:rsidRPr="00AF1DFF" w:rsidRDefault="00AF1DFF" w:rsidP="00AF1DFF">
      <w:pPr>
        <w:numPr>
          <w:ilvl w:val="0"/>
          <w:numId w:val="33"/>
        </w:numPr>
        <w:spacing w:line="360" w:lineRule="auto"/>
        <w:jc w:val="both"/>
        <w:rPr>
          <w:rFonts w:ascii="Times New Roman" w:hAnsi="Times New Roman" w:cs="Times New Roman"/>
          <w:sz w:val="24"/>
          <w:szCs w:val="24"/>
          <w:lang w:val="en-IN"/>
        </w:rPr>
      </w:pPr>
      <w:r w:rsidRPr="00AF1DFF">
        <w:rPr>
          <w:rFonts w:ascii="Times New Roman" w:hAnsi="Times New Roman" w:cs="Times New Roman"/>
          <w:b/>
          <w:bCs/>
          <w:sz w:val="24"/>
          <w:szCs w:val="24"/>
          <w:lang w:val="en-IN"/>
        </w:rPr>
        <w:lastRenderedPageBreak/>
        <w:t>NLP Processing Server</w:t>
      </w:r>
      <w:r w:rsidRPr="00AF1DFF">
        <w:rPr>
          <w:rFonts w:ascii="Times New Roman" w:hAnsi="Times New Roman" w:cs="Times New Roman"/>
          <w:sz w:val="24"/>
          <w:szCs w:val="24"/>
          <w:lang w:val="en-IN"/>
        </w:rPr>
        <w:t>:</w:t>
      </w:r>
      <w:r w:rsidRPr="00AF1DFF">
        <w:rPr>
          <w:rFonts w:ascii="Times New Roman" w:hAnsi="Times New Roman" w:cs="Times New Roman"/>
          <w:sz w:val="24"/>
          <w:szCs w:val="24"/>
          <w:lang w:val="en-IN"/>
        </w:rPr>
        <w:br/>
        <w:t xml:space="preserve">This server handles </w:t>
      </w:r>
      <w:r w:rsidRPr="00AF1DFF">
        <w:rPr>
          <w:rFonts w:ascii="Times New Roman" w:hAnsi="Times New Roman" w:cs="Times New Roman"/>
          <w:b/>
          <w:bCs/>
          <w:sz w:val="24"/>
          <w:szCs w:val="24"/>
          <w:lang w:val="en-IN"/>
        </w:rPr>
        <w:t>Natural Language Understanding (NLU)</w:t>
      </w:r>
      <w:r w:rsidRPr="00AF1DFF">
        <w:rPr>
          <w:rFonts w:ascii="Times New Roman" w:hAnsi="Times New Roman" w:cs="Times New Roman"/>
          <w:sz w:val="24"/>
          <w:szCs w:val="24"/>
          <w:lang w:val="en-IN"/>
        </w:rPr>
        <w:t xml:space="preserve"> and extracts meaningful order details through the </w:t>
      </w:r>
      <w:r w:rsidRPr="00AF1DFF">
        <w:rPr>
          <w:rFonts w:ascii="Times New Roman" w:hAnsi="Times New Roman" w:cs="Times New Roman"/>
          <w:b/>
          <w:bCs/>
          <w:sz w:val="24"/>
          <w:szCs w:val="24"/>
          <w:lang w:val="en-IN"/>
        </w:rPr>
        <w:t>Order Extraction Engine</w:t>
      </w:r>
      <w:r w:rsidRPr="00AF1DFF">
        <w:rPr>
          <w:rFonts w:ascii="Times New Roman" w:hAnsi="Times New Roman" w:cs="Times New Roman"/>
          <w:sz w:val="24"/>
          <w:szCs w:val="24"/>
          <w:lang w:val="en-IN"/>
        </w:rPr>
        <w:t>. It interprets the transcribed text and passes structured order data forward.</w:t>
      </w:r>
    </w:p>
    <w:p w14:paraId="0E9F5D25" w14:textId="77777777" w:rsidR="00AF1DFF" w:rsidRPr="00AF1DFF" w:rsidRDefault="00AF1DFF" w:rsidP="00AF1DFF">
      <w:pPr>
        <w:numPr>
          <w:ilvl w:val="0"/>
          <w:numId w:val="33"/>
        </w:numPr>
        <w:spacing w:line="360" w:lineRule="auto"/>
        <w:jc w:val="both"/>
        <w:rPr>
          <w:rFonts w:ascii="Times New Roman" w:hAnsi="Times New Roman" w:cs="Times New Roman"/>
          <w:sz w:val="24"/>
          <w:szCs w:val="24"/>
          <w:lang w:val="en-IN"/>
        </w:rPr>
      </w:pPr>
      <w:r w:rsidRPr="00AF1DFF">
        <w:rPr>
          <w:rFonts w:ascii="Times New Roman" w:hAnsi="Times New Roman" w:cs="Times New Roman"/>
          <w:b/>
          <w:bCs/>
          <w:sz w:val="24"/>
          <w:szCs w:val="24"/>
          <w:lang w:val="en-IN"/>
        </w:rPr>
        <w:t>Order Management System</w:t>
      </w:r>
      <w:r w:rsidRPr="00AF1DFF">
        <w:rPr>
          <w:rFonts w:ascii="Times New Roman" w:hAnsi="Times New Roman" w:cs="Times New Roman"/>
          <w:sz w:val="24"/>
          <w:szCs w:val="24"/>
          <w:lang w:val="en-IN"/>
        </w:rPr>
        <w:t>:</w:t>
      </w:r>
      <w:r w:rsidRPr="00AF1DFF">
        <w:rPr>
          <w:rFonts w:ascii="Times New Roman" w:hAnsi="Times New Roman" w:cs="Times New Roman"/>
          <w:sz w:val="24"/>
          <w:szCs w:val="24"/>
          <w:lang w:val="en-IN"/>
        </w:rPr>
        <w:br/>
        <w:t xml:space="preserve">This node validates the extracted order using the </w:t>
      </w:r>
      <w:r w:rsidRPr="00AF1DFF">
        <w:rPr>
          <w:rFonts w:ascii="Times New Roman" w:hAnsi="Times New Roman" w:cs="Times New Roman"/>
          <w:b/>
          <w:bCs/>
          <w:sz w:val="24"/>
          <w:szCs w:val="24"/>
          <w:lang w:val="en-IN"/>
        </w:rPr>
        <w:t>Order Validator</w:t>
      </w:r>
      <w:r w:rsidRPr="00AF1DFF">
        <w:rPr>
          <w:rFonts w:ascii="Times New Roman" w:hAnsi="Times New Roman" w:cs="Times New Roman"/>
          <w:sz w:val="24"/>
          <w:szCs w:val="24"/>
          <w:lang w:val="en-IN"/>
        </w:rPr>
        <w:t xml:space="preserve"> and checks item availability through an </w:t>
      </w:r>
      <w:r w:rsidRPr="00AF1DFF">
        <w:rPr>
          <w:rFonts w:ascii="Times New Roman" w:hAnsi="Times New Roman" w:cs="Times New Roman"/>
          <w:b/>
          <w:bCs/>
          <w:sz w:val="24"/>
          <w:szCs w:val="24"/>
          <w:lang w:val="en-IN"/>
        </w:rPr>
        <w:t>Inventory Check</w:t>
      </w:r>
      <w:r w:rsidRPr="00AF1DFF">
        <w:rPr>
          <w:rFonts w:ascii="Times New Roman" w:hAnsi="Times New Roman" w:cs="Times New Roman"/>
          <w:sz w:val="24"/>
          <w:szCs w:val="24"/>
          <w:lang w:val="en-IN"/>
        </w:rPr>
        <w:t xml:space="preserve"> module. Once validated, it forwards the final order for </w:t>
      </w:r>
      <w:proofErr w:type="spellStart"/>
      <w:r w:rsidRPr="00AF1DFF">
        <w:rPr>
          <w:rFonts w:ascii="Times New Roman" w:hAnsi="Times New Roman" w:cs="Times New Roman"/>
          <w:sz w:val="24"/>
          <w:szCs w:val="24"/>
          <w:lang w:val="en-IN"/>
        </w:rPr>
        <w:t>fulfillment</w:t>
      </w:r>
      <w:proofErr w:type="spellEnd"/>
      <w:r w:rsidRPr="00AF1DFF">
        <w:rPr>
          <w:rFonts w:ascii="Times New Roman" w:hAnsi="Times New Roman" w:cs="Times New Roman"/>
          <w:sz w:val="24"/>
          <w:szCs w:val="24"/>
          <w:lang w:val="en-IN"/>
        </w:rPr>
        <w:t>.</w:t>
      </w:r>
    </w:p>
    <w:p w14:paraId="12C50A8B" w14:textId="77777777" w:rsidR="00AF1DFF" w:rsidRPr="00AF1DFF" w:rsidRDefault="00AF1DFF" w:rsidP="00AF1DFF">
      <w:pPr>
        <w:numPr>
          <w:ilvl w:val="0"/>
          <w:numId w:val="33"/>
        </w:numPr>
        <w:spacing w:line="360" w:lineRule="auto"/>
        <w:jc w:val="both"/>
        <w:rPr>
          <w:rFonts w:ascii="Times New Roman" w:hAnsi="Times New Roman" w:cs="Times New Roman"/>
          <w:sz w:val="24"/>
          <w:szCs w:val="24"/>
          <w:lang w:val="en-IN"/>
        </w:rPr>
      </w:pPr>
      <w:r w:rsidRPr="00AF1DFF">
        <w:rPr>
          <w:rFonts w:ascii="Times New Roman" w:hAnsi="Times New Roman" w:cs="Times New Roman"/>
          <w:b/>
          <w:bCs/>
          <w:sz w:val="24"/>
          <w:szCs w:val="24"/>
          <w:lang w:val="en-IN"/>
        </w:rPr>
        <w:t>Text-to-Speech Server</w:t>
      </w:r>
      <w:r w:rsidRPr="00AF1DFF">
        <w:rPr>
          <w:rFonts w:ascii="Times New Roman" w:hAnsi="Times New Roman" w:cs="Times New Roman"/>
          <w:sz w:val="24"/>
          <w:szCs w:val="24"/>
          <w:lang w:val="en-IN"/>
        </w:rPr>
        <w:t>:</w:t>
      </w:r>
      <w:r w:rsidRPr="00AF1DFF">
        <w:rPr>
          <w:rFonts w:ascii="Times New Roman" w:hAnsi="Times New Roman" w:cs="Times New Roman"/>
          <w:sz w:val="24"/>
          <w:szCs w:val="24"/>
          <w:lang w:val="en-IN"/>
        </w:rPr>
        <w:br/>
        <w:t xml:space="preserve">After processing, the system uses the </w:t>
      </w:r>
      <w:r w:rsidRPr="00AF1DFF">
        <w:rPr>
          <w:rFonts w:ascii="Times New Roman" w:hAnsi="Times New Roman" w:cs="Times New Roman"/>
          <w:b/>
          <w:bCs/>
          <w:sz w:val="24"/>
          <w:szCs w:val="24"/>
          <w:lang w:val="en-IN"/>
        </w:rPr>
        <w:t>Order Confirmation TTS Engine</w:t>
      </w:r>
      <w:r w:rsidRPr="00AF1DFF">
        <w:rPr>
          <w:rFonts w:ascii="Times New Roman" w:hAnsi="Times New Roman" w:cs="Times New Roman"/>
          <w:sz w:val="24"/>
          <w:szCs w:val="24"/>
          <w:lang w:val="en-IN"/>
        </w:rPr>
        <w:t xml:space="preserve"> to generate a voice-based confirmation, allowing the user to hear and confirm their order.</w:t>
      </w:r>
    </w:p>
    <w:p w14:paraId="2C322F85" w14:textId="77777777" w:rsidR="00AF1DFF" w:rsidRPr="00AF1DFF" w:rsidRDefault="00AF1DFF" w:rsidP="00AF1DFF">
      <w:pPr>
        <w:numPr>
          <w:ilvl w:val="0"/>
          <w:numId w:val="33"/>
        </w:numPr>
        <w:spacing w:line="360" w:lineRule="auto"/>
        <w:jc w:val="both"/>
        <w:rPr>
          <w:rFonts w:ascii="Times New Roman" w:hAnsi="Times New Roman" w:cs="Times New Roman"/>
          <w:sz w:val="24"/>
          <w:szCs w:val="24"/>
          <w:lang w:val="en-IN"/>
        </w:rPr>
      </w:pPr>
      <w:r w:rsidRPr="00AF1DFF">
        <w:rPr>
          <w:rFonts w:ascii="Times New Roman" w:hAnsi="Times New Roman" w:cs="Times New Roman"/>
          <w:b/>
          <w:bCs/>
          <w:sz w:val="24"/>
          <w:szCs w:val="24"/>
          <w:lang w:val="en-IN"/>
        </w:rPr>
        <w:t>Delivery Management System</w:t>
      </w:r>
      <w:r w:rsidRPr="00AF1DFF">
        <w:rPr>
          <w:rFonts w:ascii="Times New Roman" w:hAnsi="Times New Roman" w:cs="Times New Roman"/>
          <w:sz w:val="24"/>
          <w:szCs w:val="24"/>
          <w:lang w:val="en-IN"/>
        </w:rPr>
        <w:t>:</w:t>
      </w:r>
      <w:r w:rsidRPr="00AF1DFF">
        <w:rPr>
          <w:rFonts w:ascii="Times New Roman" w:hAnsi="Times New Roman" w:cs="Times New Roman"/>
          <w:sz w:val="24"/>
          <w:szCs w:val="24"/>
          <w:lang w:val="en-IN"/>
        </w:rPr>
        <w:br/>
        <w:t xml:space="preserve">Responsible for forwarding the order to the vendor, this system monitors order status and updates delivery information using the </w:t>
      </w:r>
      <w:r w:rsidRPr="00AF1DFF">
        <w:rPr>
          <w:rFonts w:ascii="Times New Roman" w:hAnsi="Times New Roman" w:cs="Times New Roman"/>
          <w:b/>
          <w:bCs/>
          <w:sz w:val="24"/>
          <w:szCs w:val="24"/>
          <w:lang w:val="en-IN"/>
        </w:rPr>
        <w:t>Delivery Tracker</w:t>
      </w:r>
      <w:r w:rsidRPr="00AF1DFF">
        <w:rPr>
          <w:rFonts w:ascii="Times New Roman" w:hAnsi="Times New Roman" w:cs="Times New Roman"/>
          <w:sz w:val="24"/>
          <w:szCs w:val="24"/>
          <w:lang w:val="en-IN"/>
        </w:rPr>
        <w:t xml:space="preserve"> and </w:t>
      </w:r>
      <w:r w:rsidRPr="00AF1DFF">
        <w:rPr>
          <w:rFonts w:ascii="Times New Roman" w:hAnsi="Times New Roman" w:cs="Times New Roman"/>
          <w:b/>
          <w:bCs/>
          <w:sz w:val="24"/>
          <w:szCs w:val="24"/>
          <w:lang w:val="en-IN"/>
        </w:rPr>
        <w:t>Vendor Notification</w:t>
      </w:r>
      <w:r w:rsidRPr="00AF1DFF">
        <w:rPr>
          <w:rFonts w:ascii="Times New Roman" w:hAnsi="Times New Roman" w:cs="Times New Roman"/>
          <w:sz w:val="24"/>
          <w:szCs w:val="24"/>
          <w:lang w:val="en-IN"/>
        </w:rPr>
        <w:t xml:space="preserve"> modules.</w:t>
      </w:r>
    </w:p>
    <w:p w14:paraId="1C55BD90" w14:textId="77777777" w:rsidR="00AF1DFF" w:rsidRPr="00AF1DFF" w:rsidRDefault="00AF1DFF" w:rsidP="00AF1DFF">
      <w:pPr>
        <w:numPr>
          <w:ilvl w:val="0"/>
          <w:numId w:val="33"/>
        </w:numPr>
        <w:spacing w:line="360" w:lineRule="auto"/>
        <w:jc w:val="both"/>
        <w:rPr>
          <w:rFonts w:ascii="Times New Roman" w:hAnsi="Times New Roman" w:cs="Times New Roman"/>
          <w:sz w:val="24"/>
          <w:szCs w:val="24"/>
          <w:lang w:val="en-IN"/>
        </w:rPr>
      </w:pPr>
      <w:r w:rsidRPr="00AF1DFF">
        <w:rPr>
          <w:rFonts w:ascii="Times New Roman" w:hAnsi="Times New Roman" w:cs="Times New Roman"/>
          <w:b/>
          <w:bCs/>
          <w:sz w:val="24"/>
          <w:szCs w:val="24"/>
          <w:lang w:val="en-IN"/>
        </w:rPr>
        <w:t>Notification System</w:t>
      </w:r>
      <w:r w:rsidRPr="00AF1DFF">
        <w:rPr>
          <w:rFonts w:ascii="Times New Roman" w:hAnsi="Times New Roman" w:cs="Times New Roman"/>
          <w:sz w:val="24"/>
          <w:szCs w:val="24"/>
          <w:lang w:val="en-IN"/>
        </w:rPr>
        <w:t>:</w:t>
      </w:r>
      <w:r w:rsidRPr="00AF1DFF">
        <w:rPr>
          <w:rFonts w:ascii="Times New Roman" w:hAnsi="Times New Roman" w:cs="Times New Roman"/>
          <w:sz w:val="24"/>
          <w:szCs w:val="24"/>
          <w:lang w:val="en-IN"/>
        </w:rPr>
        <w:br/>
        <w:t xml:space="preserve">This node sends delivery status updates and alerts to the user through SMS and </w:t>
      </w:r>
      <w:r w:rsidRPr="00AF1DFF">
        <w:rPr>
          <w:rFonts w:ascii="Times New Roman" w:hAnsi="Times New Roman" w:cs="Times New Roman"/>
          <w:b/>
          <w:bCs/>
          <w:sz w:val="24"/>
          <w:szCs w:val="24"/>
          <w:lang w:val="en-IN"/>
        </w:rPr>
        <w:t>Voice Call Alerts</w:t>
      </w:r>
      <w:r w:rsidRPr="00AF1DFF">
        <w:rPr>
          <w:rFonts w:ascii="Times New Roman" w:hAnsi="Times New Roman" w:cs="Times New Roman"/>
          <w:sz w:val="24"/>
          <w:szCs w:val="24"/>
          <w:lang w:val="en-IN"/>
        </w:rPr>
        <w:t>, ensuring that users without literacy skills can still receive and understand their order status.</w:t>
      </w:r>
    </w:p>
    <w:p w14:paraId="2055F24A" w14:textId="77777777" w:rsidR="00AF1DFF" w:rsidRPr="00AF1DFF" w:rsidRDefault="00AF1DFF" w:rsidP="00AF1DFF">
      <w:pPr>
        <w:spacing w:line="360" w:lineRule="auto"/>
        <w:jc w:val="both"/>
        <w:rPr>
          <w:rFonts w:ascii="Times New Roman" w:hAnsi="Times New Roman" w:cs="Times New Roman"/>
          <w:sz w:val="24"/>
          <w:szCs w:val="24"/>
          <w:lang w:val="en-IN"/>
        </w:rPr>
      </w:pPr>
      <w:r w:rsidRPr="00AF1DFF">
        <w:rPr>
          <w:rFonts w:ascii="Times New Roman" w:hAnsi="Times New Roman" w:cs="Times New Roman"/>
          <w:sz w:val="24"/>
          <w:szCs w:val="24"/>
          <w:lang w:val="en-IN"/>
        </w:rPr>
        <w:t>This deployment structure ensures efficient voice-based interaction, seamless backend processing, and inclusive communication for unlettered users.</w:t>
      </w:r>
    </w:p>
    <w:p w14:paraId="64B5D96C" w14:textId="77777777" w:rsidR="00AF1DFF" w:rsidRDefault="00AF1DFF" w:rsidP="00AF1DFF">
      <w:pPr>
        <w:spacing w:line="360" w:lineRule="auto"/>
        <w:rPr>
          <w:rFonts w:ascii="Times New Roman" w:hAnsi="Times New Roman" w:cs="Times New Roman"/>
          <w:sz w:val="24"/>
          <w:szCs w:val="24"/>
        </w:rPr>
      </w:pPr>
    </w:p>
    <w:p w14:paraId="78C16B51" w14:textId="77777777" w:rsidR="00AF1DFF" w:rsidRDefault="00AF1DFF" w:rsidP="00AF1DFF">
      <w:pPr>
        <w:spacing w:line="360" w:lineRule="auto"/>
        <w:rPr>
          <w:rFonts w:ascii="Times New Roman" w:hAnsi="Times New Roman" w:cs="Times New Roman"/>
          <w:sz w:val="24"/>
          <w:szCs w:val="24"/>
        </w:rPr>
      </w:pPr>
    </w:p>
    <w:p w14:paraId="2062E015" w14:textId="77777777" w:rsidR="00AF1DFF" w:rsidRDefault="00AF1DFF" w:rsidP="00AF1DFF">
      <w:pPr>
        <w:spacing w:line="360" w:lineRule="auto"/>
        <w:rPr>
          <w:rFonts w:ascii="Times New Roman" w:hAnsi="Times New Roman" w:cs="Times New Roman"/>
          <w:sz w:val="24"/>
          <w:szCs w:val="24"/>
        </w:rPr>
      </w:pPr>
    </w:p>
    <w:p w14:paraId="5774EDB2" w14:textId="77777777" w:rsidR="00AF1DFF" w:rsidRPr="00AF1DFF" w:rsidRDefault="00AF1DFF" w:rsidP="00AF1DFF">
      <w:pPr>
        <w:spacing w:line="360" w:lineRule="auto"/>
        <w:rPr>
          <w:rFonts w:ascii="Times New Roman" w:hAnsi="Times New Roman" w:cs="Times New Roman"/>
          <w:sz w:val="24"/>
          <w:szCs w:val="24"/>
        </w:rPr>
      </w:pPr>
    </w:p>
    <w:p w14:paraId="6FF36499" w14:textId="77777777" w:rsidR="00E616FB" w:rsidRPr="00D84A02" w:rsidRDefault="004C56AC" w:rsidP="00530AF7">
      <w:pPr>
        <w:spacing w:line="360" w:lineRule="auto"/>
        <w:jc w:val="both"/>
        <w:rPr>
          <w:rFonts w:ascii="Times New Roman" w:hAnsi="Times New Roman" w:cs="Times New Roman"/>
          <w:b/>
          <w:bCs/>
          <w:sz w:val="28"/>
          <w:szCs w:val="28"/>
        </w:rPr>
      </w:pPr>
      <w:r w:rsidRPr="00D84A02">
        <w:rPr>
          <w:rFonts w:ascii="Times New Roman" w:hAnsi="Times New Roman" w:cs="Times New Roman"/>
          <w:b/>
          <w:bCs/>
          <w:sz w:val="28"/>
          <w:szCs w:val="28"/>
        </w:rPr>
        <w:lastRenderedPageBreak/>
        <w:t>3.4 METHODOLOGY</w:t>
      </w:r>
    </w:p>
    <w:p w14:paraId="6767308C" w14:textId="77777777" w:rsidR="00E616FB" w:rsidRPr="004B2FE8" w:rsidRDefault="004C56AC" w:rsidP="00530AF7">
      <w:pPr>
        <w:spacing w:line="360" w:lineRule="auto"/>
        <w:jc w:val="both"/>
        <w:rPr>
          <w:rFonts w:ascii="Times New Roman" w:hAnsi="Times New Roman" w:cs="Times New Roman"/>
          <w:b/>
          <w:bCs/>
          <w:sz w:val="24"/>
          <w:szCs w:val="24"/>
        </w:rPr>
      </w:pPr>
      <w:r w:rsidRPr="004B2FE8">
        <w:rPr>
          <w:rFonts w:ascii="Times New Roman" w:hAnsi="Times New Roman" w:cs="Times New Roman"/>
          <w:b/>
          <w:bCs/>
          <w:sz w:val="24"/>
          <w:szCs w:val="24"/>
        </w:rPr>
        <w:t>3.4.1 Voice Input Collection and Processing</w:t>
      </w:r>
    </w:p>
    <w:p w14:paraId="7CBE6B82" w14:textId="77777777" w:rsidR="00E616FB" w:rsidRPr="00D84A02" w:rsidRDefault="004C56AC" w:rsidP="00530AF7">
      <w:pPr>
        <w:pStyle w:val="NormalWeb"/>
        <w:spacing w:line="360" w:lineRule="auto"/>
        <w:jc w:val="both"/>
        <w:rPr>
          <w:rFonts w:ascii="Times New Roman" w:hAnsi="Times New Roman"/>
        </w:rPr>
      </w:pPr>
      <w:r w:rsidRPr="00D84A02">
        <w:rPr>
          <w:rFonts w:ascii="Times New Roman" w:hAnsi="Times New Roman"/>
        </w:rPr>
        <w:t xml:space="preserve">The system does not require a traditional dataset for training visual </w:t>
      </w:r>
      <w:proofErr w:type="gramStart"/>
      <w:r w:rsidRPr="00D84A02">
        <w:rPr>
          <w:rFonts w:ascii="Times New Roman" w:hAnsi="Times New Roman"/>
        </w:rPr>
        <w:t>models, but</w:t>
      </w:r>
      <w:proofErr w:type="gramEnd"/>
      <w:r w:rsidRPr="00D84A02">
        <w:rPr>
          <w:rFonts w:ascii="Times New Roman" w:hAnsi="Times New Roman"/>
        </w:rPr>
        <w:t xml:space="preserve"> instead relies on real-time </w:t>
      </w:r>
      <w:r w:rsidRPr="00D84A02">
        <w:rPr>
          <w:rStyle w:val="Strong"/>
          <w:rFonts w:ascii="Times New Roman" w:hAnsi="Times New Roman"/>
        </w:rPr>
        <w:t>voice inputs</w:t>
      </w:r>
      <w:r w:rsidRPr="00D84A02">
        <w:rPr>
          <w:rFonts w:ascii="Times New Roman" w:hAnsi="Times New Roman"/>
        </w:rPr>
        <w:t xml:space="preserve"> provided by users through basic mobile phones. The user speaks their ration order in their native language, which serves as the system's primary input.</w:t>
      </w:r>
    </w:p>
    <w:p w14:paraId="302F55B6" w14:textId="77777777" w:rsidR="00E616FB" w:rsidRPr="00D84A02" w:rsidRDefault="004C56AC" w:rsidP="00530AF7">
      <w:pPr>
        <w:pStyle w:val="NormalWeb"/>
        <w:spacing w:line="360" w:lineRule="auto"/>
        <w:jc w:val="both"/>
        <w:rPr>
          <w:rFonts w:ascii="Times New Roman" w:hAnsi="Times New Roman"/>
        </w:rPr>
      </w:pPr>
      <w:r w:rsidRPr="00D84A02">
        <w:rPr>
          <w:rFonts w:ascii="Times New Roman" w:hAnsi="Times New Roman"/>
        </w:rPr>
        <w:t xml:space="preserve">To support diverse linguistic regions, the system integrates with </w:t>
      </w:r>
      <w:r w:rsidRPr="00D84A02">
        <w:rPr>
          <w:rStyle w:val="Strong"/>
          <w:rFonts w:ascii="Times New Roman" w:hAnsi="Times New Roman"/>
        </w:rPr>
        <w:t>multilingual Speech-to-Text (STT) APIs</w:t>
      </w:r>
      <w:r w:rsidRPr="00D84A02">
        <w:rPr>
          <w:rFonts w:ascii="Times New Roman" w:hAnsi="Times New Roman"/>
        </w:rPr>
        <w:t xml:space="preserve"> (e.g., Google STT, </w:t>
      </w:r>
      <w:proofErr w:type="spellStart"/>
      <w:r w:rsidRPr="00D84A02">
        <w:rPr>
          <w:rFonts w:ascii="Times New Roman" w:hAnsi="Times New Roman"/>
        </w:rPr>
        <w:t>Vosk</w:t>
      </w:r>
      <w:proofErr w:type="spellEnd"/>
      <w:r w:rsidRPr="00D84A02">
        <w:rPr>
          <w:rFonts w:ascii="Times New Roman" w:hAnsi="Times New Roman"/>
        </w:rPr>
        <w:t>) that transcribe audio into text in multiple Indian languages like Telugu, Hindi, Tamil, etc. These inputs are dynamically processed without prior audio datasets but are handled using pre-trained ASR (Automatic Speech Recognition) models.</w:t>
      </w:r>
    </w:p>
    <w:p w14:paraId="26A232FA" w14:textId="6EE3CA70" w:rsidR="00E616FB" w:rsidRPr="00530AF7" w:rsidRDefault="004C56AC" w:rsidP="00530AF7">
      <w:pPr>
        <w:pStyle w:val="NormalWeb"/>
        <w:spacing w:line="360" w:lineRule="auto"/>
        <w:jc w:val="both"/>
        <w:rPr>
          <w:rFonts w:ascii="Times New Roman" w:hAnsi="Times New Roman"/>
        </w:rPr>
      </w:pPr>
      <w:r w:rsidRPr="00D84A02">
        <w:rPr>
          <w:rFonts w:ascii="Times New Roman" w:hAnsi="Times New Roman"/>
        </w:rPr>
        <w:t>For improved understanding and robustness, the system includes error-handling mechanisms to correct common pronunciation variances, fillers, and background noise interference that may affect transcription.</w:t>
      </w:r>
    </w:p>
    <w:p w14:paraId="378A6442" w14:textId="77777777" w:rsidR="00E616FB" w:rsidRPr="00D84A02" w:rsidRDefault="004C56AC" w:rsidP="00530AF7">
      <w:pPr>
        <w:pStyle w:val="NormalWeb"/>
        <w:spacing w:line="360" w:lineRule="auto"/>
        <w:jc w:val="both"/>
        <w:rPr>
          <w:rFonts w:ascii="Times New Roman" w:hAnsi="Times New Roman"/>
          <w:b/>
          <w:bCs/>
        </w:rPr>
      </w:pPr>
      <w:r w:rsidRPr="00D84A02">
        <w:rPr>
          <w:rFonts w:ascii="Times New Roman" w:hAnsi="Times New Roman"/>
          <w:b/>
          <w:bCs/>
        </w:rPr>
        <w:t>Natural Language Processing (NLP) Pipeline</w:t>
      </w:r>
    </w:p>
    <w:p w14:paraId="5334FDBC" w14:textId="77777777" w:rsidR="00E616FB" w:rsidRPr="00D84A02" w:rsidRDefault="004C56AC" w:rsidP="00530AF7">
      <w:pPr>
        <w:pStyle w:val="NormalWeb"/>
        <w:spacing w:line="360" w:lineRule="auto"/>
        <w:jc w:val="both"/>
        <w:rPr>
          <w:rFonts w:ascii="Times New Roman" w:hAnsi="Times New Roman"/>
        </w:rPr>
      </w:pPr>
      <w:r w:rsidRPr="00D84A02">
        <w:rPr>
          <w:rFonts w:ascii="Times New Roman" w:hAnsi="Times New Roman"/>
        </w:rPr>
        <w:t xml:space="preserve">After converting speech to text, the system uses a </w:t>
      </w:r>
      <w:r w:rsidRPr="00D84A02">
        <w:rPr>
          <w:rStyle w:val="Strong"/>
          <w:rFonts w:ascii="Times New Roman" w:hAnsi="Times New Roman"/>
        </w:rPr>
        <w:t>custom NLP pipeline</w:t>
      </w:r>
      <w:r w:rsidRPr="00D84A02">
        <w:rPr>
          <w:rFonts w:ascii="Times New Roman" w:hAnsi="Times New Roman"/>
        </w:rPr>
        <w:t xml:space="preserve"> built using tools like </w:t>
      </w:r>
      <w:proofErr w:type="spellStart"/>
      <w:r w:rsidRPr="00D84A02">
        <w:rPr>
          <w:rFonts w:ascii="Times New Roman" w:hAnsi="Times New Roman"/>
        </w:rPr>
        <w:t>spaCy</w:t>
      </w:r>
      <w:proofErr w:type="spellEnd"/>
      <w:r w:rsidRPr="00D84A02">
        <w:rPr>
          <w:rFonts w:ascii="Times New Roman" w:hAnsi="Times New Roman"/>
        </w:rPr>
        <w:t xml:space="preserve"> or NLTK to extract structured information from user sentences. The pipeline performs:</w:t>
      </w:r>
    </w:p>
    <w:p w14:paraId="32F6F342" w14:textId="77777777" w:rsidR="00E616FB" w:rsidRPr="00D84A02" w:rsidRDefault="004C56AC" w:rsidP="00530AF7">
      <w:pPr>
        <w:pStyle w:val="NormalWeb"/>
        <w:numPr>
          <w:ilvl w:val="0"/>
          <w:numId w:val="20"/>
        </w:numPr>
        <w:spacing w:line="360" w:lineRule="auto"/>
        <w:jc w:val="both"/>
        <w:rPr>
          <w:rFonts w:ascii="Times New Roman" w:hAnsi="Times New Roman"/>
        </w:rPr>
      </w:pPr>
      <w:r w:rsidRPr="00D84A02">
        <w:rPr>
          <w:rStyle w:val="Strong"/>
          <w:rFonts w:ascii="Times New Roman" w:hAnsi="Times New Roman"/>
        </w:rPr>
        <w:t>Tokenization</w:t>
      </w:r>
      <w:r w:rsidRPr="00D84A02">
        <w:rPr>
          <w:rFonts w:ascii="Times New Roman" w:hAnsi="Times New Roman"/>
        </w:rPr>
        <w:t xml:space="preserve"> – Splits the sentence into words.</w:t>
      </w:r>
    </w:p>
    <w:p w14:paraId="46DEFC46" w14:textId="77777777" w:rsidR="00E616FB" w:rsidRPr="00D84A02" w:rsidRDefault="004C56AC" w:rsidP="00530AF7">
      <w:pPr>
        <w:pStyle w:val="NormalWeb"/>
        <w:numPr>
          <w:ilvl w:val="0"/>
          <w:numId w:val="20"/>
        </w:numPr>
        <w:spacing w:line="360" w:lineRule="auto"/>
        <w:jc w:val="both"/>
        <w:rPr>
          <w:rFonts w:ascii="Times New Roman" w:hAnsi="Times New Roman"/>
        </w:rPr>
      </w:pPr>
      <w:r w:rsidRPr="00D84A02">
        <w:rPr>
          <w:rStyle w:val="Strong"/>
          <w:rFonts w:ascii="Times New Roman" w:hAnsi="Times New Roman"/>
        </w:rPr>
        <w:t>Named Entity Recognition (NER)</w:t>
      </w:r>
      <w:r w:rsidRPr="00D84A02">
        <w:rPr>
          <w:rFonts w:ascii="Times New Roman" w:hAnsi="Times New Roman"/>
        </w:rPr>
        <w:t xml:space="preserve"> – Identifies ration items, quantities, and delivery terms.</w:t>
      </w:r>
    </w:p>
    <w:p w14:paraId="7380E657" w14:textId="77777777" w:rsidR="00E616FB" w:rsidRPr="00D84A02" w:rsidRDefault="004C56AC" w:rsidP="00530AF7">
      <w:pPr>
        <w:pStyle w:val="NormalWeb"/>
        <w:numPr>
          <w:ilvl w:val="0"/>
          <w:numId w:val="20"/>
        </w:numPr>
        <w:spacing w:line="360" w:lineRule="auto"/>
        <w:jc w:val="both"/>
        <w:rPr>
          <w:rFonts w:ascii="Times New Roman" w:hAnsi="Times New Roman"/>
        </w:rPr>
      </w:pPr>
      <w:r w:rsidRPr="00D84A02">
        <w:rPr>
          <w:rStyle w:val="Strong"/>
          <w:rFonts w:ascii="Times New Roman" w:hAnsi="Times New Roman"/>
        </w:rPr>
        <w:t>Dependency Parsing</w:t>
      </w:r>
      <w:r w:rsidRPr="00D84A02">
        <w:rPr>
          <w:rFonts w:ascii="Times New Roman" w:hAnsi="Times New Roman"/>
        </w:rPr>
        <w:t xml:space="preserve"> – Understands the relationship between nouns (items) and their quantities or modifiers.</w:t>
      </w:r>
    </w:p>
    <w:p w14:paraId="33117A70" w14:textId="77777777" w:rsidR="00E616FB" w:rsidRPr="00D84A02" w:rsidRDefault="004C56AC" w:rsidP="00530AF7">
      <w:pPr>
        <w:pStyle w:val="NormalWeb"/>
        <w:numPr>
          <w:ilvl w:val="0"/>
          <w:numId w:val="20"/>
        </w:numPr>
        <w:spacing w:line="360" w:lineRule="auto"/>
        <w:jc w:val="both"/>
        <w:rPr>
          <w:rFonts w:ascii="Times New Roman" w:hAnsi="Times New Roman"/>
        </w:rPr>
      </w:pPr>
      <w:r w:rsidRPr="00D84A02">
        <w:rPr>
          <w:rStyle w:val="Strong"/>
          <w:rFonts w:ascii="Times New Roman" w:hAnsi="Times New Roman"/>
        </w:rPr>
        <w:t>Intent Classification</w:t>
      </w:r>
      <w:r w:rsidRPr="00D84A02">
        <w:rPr>
          <w:rFonts w:ascii="Times New Roman" w:hAnsi="Times New Roman"/>
        </w:rPr>
        <w:t xml:space="preserve"> – Ensures that the command is indeed an order and not just noise.</w:t>
      </w:r>
    </w:p>
    <w:p w14:paraId="4092E4A4" w14:textId="77777777" w:rsidR="00E616FB" w:rsidRPr="00D84A02" w:rsidRDefault="004C56AC" w:rsidP="00530AF7">
      <w:pPr>
        <w:pStyle w:val="NormalWeb"/>
        <w:spacing w:line="360" w:lineRule="auto"/>
        <w:jc w:val="both"/>
        <w:rPr>
          <w:rFonts w:ascii="Times New Roman" w:hAnsi="Times New Roman"/>
        </w:rPr>
      </w:pPr>
      <w:r w:rsidRPr="00D84A02">
        <w:rPr>
          <w:rFonts w:ascii="Times New Roman" w:hAnsi="Times New Roman"/>
        </w:rPr>
        <w:lastRenderedPageBreak/>
        <w:t>The NLP model is tuned using synthetically generated voice orders in multiple languages for training and testing.</w:t>
      </w:r>
    </w:p>
    <w:p w14:paraId="5E5A4C21" w14:textId="77777777" w:rsidR="00E616FB" w:rsidRPr="00D84A02" w:rsidRDefault="004C56AC" w:rsidP="00530AF7">
      <w:pPr>
        <w:spacing w:line="360" w:lineRule="auto"/>
        <w:jc w:val="both"/>
        <w:rPr>
          <w:rFonts w:ascii="Times New Roman" w:hAnsi="Times New Roman" w:cs="Times New Roman"/>
          <w:b/>
          <w:bCs/>
          <w:sz w:val="24"/>
          <w:szCs w:val="24"/>
        </w:rPr>
      </w:pPr>
      <w:r w:rsidRPr="00D84A02">
        <w:rPr>
          <w:rFonts w:ascii="Times New Roman" w:hAnsi="Times New Roman" w:cs="Times New Roman"/>
          <w:b/>
          <w:bCs/>
          <w:sz w:val="24"/>
          <w:szCs w:val="24"/>
        </w:rPr>
        <w:t>Text-to-Speech (TTS) Confirmation Module</w:t>
      </w:r>
    </w:p>
    <w:p w14:paraId="4927850D" w14:textId="77777777" w:rsidR="00E616FB" w:rsidRPr="00D84A02" w:rsidRDefault="004C56AC" w:rsidP="00530AF7">
      <w:pPr>
        <w:pStyle w:val="NormalWeb"/>
        <w:spacing w:line="360" w:lineRule="auto"/>
        <w:jc w:val="both"/>
        <w:rPr>
          <w:rFonts w:ascii="Times New Roman" w:hAnsi="Times New Roman"/>
        </w:rPr>
      </w:pPr>
      <w:r w:rsidRPr="00D84A02">
        <w:rPr>
          <w:rFonts w:ascii="Times New Roman" w:hAnsi="Times New Roman"/>
        </w:rPr>
        <w:t xml:space="preserve">Once the structured order is formed, it is read back to the user for confirmation using a </w:t>
      </w:r>
      <w:r w:rsidRPr="00D84A02">
        <w:rPr>
          <w:rStyle w:val="Strong"/>
          <w:rFonts w:ascii="Times New Roman" w:hAnsi="Times New Roman"/>
        </w:rPr>
        <w:t>Text-to-Speech (TTS)</w:t>
      </w:r>
      <w:r w:rsidRPr="00D84A02">
        <w:rPr>
          <w:rFonts w:ascii="Times New Roman" w:hAnsi="Times New Roman"/>
        </w:rPr>
        <w:t xml:space="preserve"> engine (e.g., Google TTS or pyttsx3). The user confirms or corrects the order by saying “yes” or “no.” This creates a closed feedback loop, increasing reliability and reducing </w:t>
      </w:r>
      <w:proofErr w:type="spellStart"/>
      <w:r w:rsidRPr="00D84A02">
        <w:rPr>
          <w:rFonts w:ascii="Times New Roman" w:hAnsi="Times New Roman"/>
        </w:rPr>
        <w:t>misorders</w:t>
      </w:r>
      <w:proofErr w:type="spellEnd"/>
      <w:r w:rsidRPr="00D84A02">
        <w:rPr>
          <w:rFonts w:ascii="Times New Roman" w:hAnsi="Times New Roman"/>
        </w:rPr>
        <w:t>.</w:t>
      </w:r>
    </w:p>
    <w:p w14:paraId="0C280F41" w14:textId="77777777" w:rsidR="00E616FB" w:rsidRPr="00D84A02" w:rsidRDefault="004C56AC" w:rsidP="00530AF7">
      <w:pPr>
        <w:pStyle w:val="NormalWeb"/>
        <w:spacing w:line="360" w:lineRule="auto"/>
        <w:jc w:val="both"/>
        <w:rPr>
          <w:rFonts w:ascii="Times New Roman" w:hAnsi="Times New Roman"/>
        </w:rPr>
      </w:pPr>
      <w:r w:rsidRPr="00D84A02">
        <w:rPr>
          <w:rFonts w:ascii="Times New Roman" w:hAnsi="Times New Roman"/>
        </w:rPr>
        <w:t>The TTS model is lightweight and optimized for real-time feedback, compatible with deployment on low-resource devices and servers.</w:t>
      </w:r>
    </w:p>
    <w:p w14:paraId="77DDE7AF" w14:textId="77777777" w:rsidR="00E616FB" w:rsidRPr="00D84A02" w:rsidRDefault="004C56AC" w:rsidP="00530AF7">
      <w:pPr>
        <w:pStyle w:val="NormalWeb"/>
        <w:spacing w:line="360" w:lineRule="auto"/>
        <w:jc w:val="both"/>
        <w:rPr>
          <w:rFonts w:ascii="Times New Roman" w:hAnsi="Times New Roman"/>
          <w:b/>
          <w:bCs/>
        </w:rPr>
      </w:pPr>
      <w:r w:rsidRPr="00D84A02">
        <w:rPr>
          <w:rFonts w:ascii="Times New Roman" w:hAnsi="Times New Roman"/>
          <w:b/>
          <w:bCs/>
        </w:rPr>
        <w:t>Why These Models Are Used</w:t>
      </w:r>
    </w:p>
    <w:p w14:paraId="170E11D3" w14:textId="77777777" w:rsidR="00E616FB" w:rsidRPr="00D84A02" w:rsidRDefault="004C56AC" w:rsidP="00530AF7">
      <w:pPr>
        <w:pStyle w:val="NormalWeb"/>
        <w:numPr>
          <w:ilvl w:val="0"/>
          <w:numId w:val="20"/>
        </w:numPr>
        <w:spacing w:line="360" w:lineRule="auto"/>
        <w:jc w:val="both"/>
        <w:rPr>
          <w:rFonts w:ascii="Times New Roman" w:hAnsi="Times New Roman"/>
        </w:rPr>
      </w:pPr>
      <w:r w:rsidRPr="00D84A02">
        <w:rPr>
          <w:rStyle w:val="Strong"/>
          <w:rFonts w:ascii="Times New Roman" w:hAnsi="Times New Roman"/>
        </w:rPr>
        <w:t>STT (Speech-to-Text):</w:t>
      </w:r>
      <w:r w:rsidRPr="00D84A02">
        <w:rPr>
          <w:rFonts w:ascii="Times New Roman" w:hAnsi="Times New Roman"/>
        </w:rPr>
        <w:t xml:space="preserve"> Enables conversion of natural speech into digital text across multiple regional languages with high accuracy.</w:t>
      </w:r>
    </w:p>
    <w:p w14:paraId="11CE78D6" w14:textId="77777777" w:rsidR="00E616FB" w:rsidRPr="00D84A02" w:rsidRDefault="004C56AC" w:rsidP="00530AF7">
      <w:pPr>
        <w:pStyle w:val="NormalWeb"/>
        <w:numPr>
          <w:ilvl w:val="0"/>
          <w:numId w:val="20"/>
        </w:numPr>
        <w:spacing w:line="360" w:lineRule="auto"/>
        <w:jc w:val="both"/>
        <w:rPr>
          <w:rFonts w:ascii="Times New Roman" w:hAnsi="Times New Roman"/>
        </w:rPr>
      </w:pPr>
      <w:r w:rsidRPr="00D84A02">
        <w:rPr>
          <w:rStyle w:val="Strong"/>
          <w:rFonts w:ascii="Times New Roman" w:hAnsi="Times New Roman"/>
        </w:rPr>
        <w:t>NLP:</w:t>
      </w:r>
      <w:r w:rsidRPr="00D84A02">
        <w:rPr>
          <w:rFonts w:ascii="Times New Roman" w:hAnsi="Times New Roman"/>
        </w:rPr>
        <w:t xml:space="preserve"> Converts unstructured user commands into structured JSON-like order data.</w:t>
      </w:r>
    </w:p>
    <w:p w14:paraId="38FE7186" w14:textId="77777777" w:rsidR="00E616FB" w:rsidRPr="00D84A02" w:rsidRDefault="004C56AC" w:rsidP="00530AF7">
      <w:pPr>
        <w:pStyle w:val="NormalWeb"/>
        <w:numPr>
          <w:ilvl w:val="0"/>
          <w:numId w:val="20"/>
        </w:numPr>
        <w:spacing w:line="360" w:lineRule="auto"/>
        <w:jc w:val="both"/>
        <w:rPr>
          <w:rFonts w:ascii="Times New Roman" w:hAnsi="Times New Roman"/>
        </w:rPr>
      </w:pPr>
      <w:r w:rsidRPr="00D84A02">
        <w:rPr>
          <w:rStyle w:val="Strong"/>
          <w:rFonts w:ascii="Times New Roman" w:hAnsi="Times New Roman"/>
        </w:rPr>
        <w:t>TTS (Text-to-Speech):</w:t>
      </w:r>
      <w:r w:rsidRPr="00D84A02">
        <w:rPr>
          <w:rFonts w:ascii="Times New Roman" w:hAnsi="Times New Roman"/>
        </w:rPr>
        <w:t xml:space="preserve"> Ensures usability for unlettered individuals by enabling audible feedback and confirmation.</w:t>
      </w:r>
    </w:p>
    <w:p w14:paraId="41B02E36" w14:textId="6E76670A" w:rsidR="00E616FB" w:rsidRPr="00530AF7" w:rsidRDefault="004C56AC" w:rsidP="00530AF7">
      <w:pPr>
        <w:pStyle w:val="NormalWeb"/>
        <w:spacing w:line="360" w:lineRule="auto"/>
        <w:jc w:val="both"/>
        <w:rPr>
          <w:rFonts w:ascii="Times New Roman" w:hAnsi="Times New Roman"/>
        </w:rPr>
      </w:pPr>
      <w:r w:rsidRPr="00D84A02">
        <w:rPr>
          <w:rFonts w:ascii="Times New Roman" w:hAnsi="Times New Roman"/>
        </w:rPr>
        <w:t>These modules work together to form a complete voice-based interaction system suitable for deployment in low-connectivity, rural environments without dependency on high-end hardware or screens.</w:t>
      </w:r>
    </w:p>
    <w:p w14:paraId="1EE9B4A5" w14:textId="77777777" w:rsidR="00E616FB" w:rsidRPr="00D84A02" w:rsidRDefault="004C56AC" w:rsidP="00530AF7">
      <w:pPr>
        <w:spacing w:line="360" w:lineRule="auto"/>
        <w:jc w:val="both"/>
        <w:rPr>
          <w:rFonts w:ascii="Times New Roman" w:hAnsi="Times New Roman" w:cs="Times New Roman"/>
          <w:b/>
          <w:bCs/>
        </w:rPr>
      </w:pPr>
      <w:r w:rsidRPr="00D84A02">
        <w:rPr>
          <w:rFonts w:ascii="Times New Roman" w:hAnsi="Times New Roman" w:cs="Times New Roman"/>
          <w:b/>
          <w:bCs/>
        </w:rPr>
        <w:t>Integration in the Project</w:t>
      </w:r>
    </w:p>
    <w:p w14:paraId="06C3EE6B" w14:textId="77777777" w:rsidR="00E616FB" w:rsidRPr="00D84A02" w:rsidRDefault="004C56AC" w:rsidP="00530AF7">
      <w:pPr>
        <w:pStyle w:val="NormalWeb"/>
        <w:spacing w:line="360" w:lineRule="auto"/>
        <w:jc w:val="both"/>
        <w:rPr>
          <w:rFonts w:ascii="Times New Roman" w:hAnsi="Times New Roman"/>
        </w:rPr>
      </w:pPr>
      <w:r w:rsidRPr="00D84A02">
        <w:rPr>
          <w:rFonts w:ascii="Times New Roman" w:hAnsi="Times New Roman"/>
        </w:rPr>
        <w:t>In this project:</w:t>
      </w:r>
    </w:p>
    <w:p w14:paraId="259E357F" w14:textId="77777777" w:rsidR="00E616FB" w:rsidRPr="00D84A02" w:rsidRDefault="004C56AC" w:rsidP="00530AF7">
      <w:pPr>
        <w:pStyle w:val="NormalWeb"/>
        <w:numPr>
          <w:ilvl w:val="0"/>
          <w:numId w:val="20"/>
        </w:numPr>
        <w:spacing w:line="360" w:lineRule="auto"/>
        <w:jc w:val="both"/>
        <w:rPr>
          <w:rFonts w:ascii="Times New Roman" w:hAnsi="Times New Roman"/>
        </w:rPr>
      </w:pPr>
      <w:r w:rsidRPr="00D84A02">
        <w:rPr>
          <w:rFonts w:ascii="Times New Roman" w:hAnsi="Times New Roman"/>
        </w:rPr>
        <w:t xml:space="preserve">The </w:t>
      </w:r>
      <w:r w:rsidRPr="00D84A02">
        <w:rPr>
          <w:rStyle w:val="Strong"/>
          <w:rFonts w:ascii="Times New Roman" w:hAnsi="Times New Roman"/>
        </w:rPr>
        <w:t>STT component</w:t>
      </w:r>
      <w:r w:rsidRPr="00D84A02">
        <w:rPr>
          <w:rFonts w:ascii="Times New Roman" w:hAnsi="Times New Roman"/>
        </w:rPr>
        <w:t xml:space="preserve"> captures and transcribes voice commands from unlettered users.</w:t>
      </w:r>
    </w:p>
    <w:p w14:paraId="41770C93" w14:textId="77777777" w:rsidR="00E616FB" w:rsidRPr="00D84A02" w:rsidRDefault="004C56AC" w:rsidP="00530AF7">
      <w:pPr>
        <w:pStyle w:val="NormalWeb"/>
        <w:numPr>
          <w:ilvl w:val="0"/>
          <w:numId w:val="20"/>
        </w:numPr>
        <w:spacing w:line="360" w:lineRule="auto"/>
        <w:jc w:val="both"/>
        <w:rPr>
          <w:rFonts w:ascii="Times New Roman" w:hAnsi="Times New Roman"/>
        </w:rPr>
      </w:pPr>
      <w:r w:rsidRPr="00D84A02">
        <w:rPr>
          <w:rFonts w:ascii="Times New Roman" w:hAnsi="Times New Roman"/>
        </w:rPr>
        <w:t xml:space="preserve">The </w:t>
      </w:r>
      <w:r w:rsidRPr="00D84A02">
        <w:rPr>
          <w:rStyle w:val="Strong"/>
          <w:rFonts w:ascii="Times New Roman" w:hAnsi="Times New Roman"/>
        </w:rPr>
        <w:t>NLP module</w:t>
      </w:r>
      <w:r w:rsidRPr="00D84A02">
        <w:rPr>
          <w:rFonts w:ascii="Times New Roman" w:hAnsi="Times New Roman"/>
        </w:rPr>
        <w:t xml:space="preserve"> extracts key entities like item names, quantities, and delivery time.</w:t>
      </w:r>
    </w:p>
    <w:p w14:paraId="0F2A292A" w14:textId="77777777" w:rsidR="00E616FB" w:rsidRPr="00D84A02" w:rsidRDefault="004C56AC" w:rsidP="00530AF7">
      <w:pPr>
        <w:pStyle w:val="NormalWeb"/>
        <w:numPr>
          <w:ilvl w:val="0"/>
          <w:numId w:val="20"/>
        </w:numPr>
        <w:spacing w:line="360" w:lineRule="auto"/>
        <w:jc w:val="both"/>
        <w:rPr>
          <w:rFonts w:ascii="Times New Roman" w:hAnsi="Times New Roman"/>
        </w:rPr>
      </w:pPr>
      <w:r w:rsidRPr="00D84A02">
        <w:rPr>
          <w:rFonts w:ascii="Times New Roman" w:hAnsi="Times New Roman"/>
        </w:rPr>
        <w:lastRenderedPageBreak/>
        <w:t xml:space="preserve">The </w:t>
      </w:r>
      <w:r w:rsidRPr="00D84A02">
        <w:rPr>
          <w:rStyle w:val="Strong"/>
          <w:rFonts w:ascii="Times New Roman" w:hAnsi="Times New Roman"/>
        </w:rPr>
        <w:t>Order Management system</w:t>
      </w:r>
      <w:r w:rsidRPr="00D84A02">
        <w:rPr>
          <w:rFonts w:ascii="Times New Roman" w:hAnsi="Times New Roman"/>
        </w:rPr>
        <w:t xml:space="preserve"> structures the extracted information into a valid order.</w:t>
      </w:r>
    </w:p>
    <w:p w14:paraId="5F79E7DA" w14:textId="77777777" w:rsidR="00E616FB" w:rsidRPr="00D84A02" w:rsidRDefault="004C56AC" w:rsidP="00530AF7">
      <w:pPr>
        <w:pStyle w:val="NormalWeb"/>
        <w:numPr>
          <w:ilvl w:val="0"/>
          <w:numId w:val="20"/>
        </w:numPr>
        <w:spacing w:line="360" w:lineRule="auto"/>
        <w:jc w:val="both"/>
        <w:rPr>
          <w:rFonts w:ascii="Times New Roman" w:hAnsi="Times New Roman"/>
        </w:rPr>
      </w:pPr>
      <w:r w:rsidRPr="00D84A02">
        <w:rPr>
          <w:rFonts w:ascii="Times New Roman" w:hAnsi="Times New Roman"/>
        </w:rPr>
        <w:t xml:space="preserve">The </w:t>
      </w:r>
      <w:r w:rsidRPr="00D84A02">
        <w:rPr>
          <w:rStyle w:val="Strong"/>
          <w:rFonts w:ascii="Times New Roman" w:hAnsi="Times New Roman"/>
        </w:rPr>
        <w:t>TTS component</w:t>
      </w:r>
      <w:r w:rsidRPr="00D84A02">
        <w:rPr>
          <w:rFonts w:ascii="Times New Roman" w:hAnsi="Times New Roman"/>
        </w:rPr>
        <w:t xml:space="preserve"> confirms the order with the user in their language.</w:t>
      </w:r>
    </w:p>
    <w:p w14:paraId="62C08DDB" w14:textId="77777777" w:rsidR="00E616FB" w:rsidRPr="00D84A02" w:rsidRDefault="004C56AC" w:rsidP="00530AF7">
      <w:pPr>
        <w:pStyle w:val="NormalWeb"/>
        <w:numPr>
          <w:ilvl w:val="0"/>
          <w:numId w:val="20"/>
        </w:numPr>
        <w:spacing w:line="360" w:lineRule="auto"/>
        <w:jc w:val="both"/>
        <w:rPr>
          <w:rFonts w:ascii="Times New Roman" w:hAnsi="Times New Roman"/>
        </w:rPr>
      </w:pPr>
      <w:r w:rsidRPr="00D84A02">
        <w:rPr>
          <w:rFonts w:ascii="Times New Roman" w:hAnsi="Times New Roman"/>
        </w:rPr>
        <w:t xml:space="preserve">Upon confirmation, the order is forwarded to </w:t>
      </w:r>
      <w:proofErr w:type="gramStart"/>
      <w:r w:rsidRPr="00D84A02">
        <w:rPr>
          <w:rFonts w:ascii="Times New Roman" w:hAnsi="Times New Roman"/>
        </w:rPr>
        <w:t>vendors</w:t>
      </w:r>
      <w:proofErr w:type="gramEnd"/>
      <w:r w:rsidRPr="00D84A02">
        <w:rPr>
          <w:rFonts w:ascii="Times New Roman" w:hAnsi="Times New Roman"/>
        </w:rPr>
        <w:t xml:space="preserve"> and the user receives </w:t>
      </w:r>
      <w:proofErr w:type="gramStart"/>
      <w:r w:rsidRPr="00D84A02">
        <w:rPr>
          <w:rFonts w:ascii="Times New Roman" w:hAnsi="Times New Roman"/>
        </w:rPr>
        <w:t>a confirmation</w:t>
      </w:r>
      <w:proofErr w:type="gramEnd"/>
      <w:r w:rsidRPr="00D84A02">
        <w:rPr>
          <w:rFonts w:ascii="Times New Roman" w:hAnsi="Times New Roman"/>
        </w:rPr>
        <w:t xml:space="preserve"> via </w:t>
      </w:r>
      <w:r w:rsidRPr="00D84A02">
        <w:rPr>
          <w:rStyle w:val="Strong"/>
          <w:rFonts w:ascii="Times New Roman" w:hAnsi="Times New Roman"/>
        </w:rPr>
        <w:t>SMS or voice call</w:t>
      </w:r>
      <w:r w:rsidRPr="00D84A02">
        <w:rPr>
          <w:rFonts w:ascii="Times New Roman" w:hAnsi="Times New Roman"/>
        </w:rPr>
        <w:t>.</w:t>
      </w:r>
    </w:p>
    <w:p w14:paraId="48DAA300" w14:textId="0B505DBC" w:rsidR="00E616FB" w:rsidRDefault="004C56AC" w:rsidP="00530AF7">
      <w:pPr>
        <w:pStyle w:val="NormalWeb"/>
        <w:spacing w:line="360" w:lineRule="auto"/>
        <w:jc w:val="both"/>
        <w:rPr>
          <w:rFonts w:ascii="Times New Roman" w:hAnsi="Times New Roman"/>
        </w:rPr>
      </w:pPr>
      <w:r w:rsidRPr="00D84A02">
        <w:rPr>
          <w:rFonts w:ascii="Times New Roman" w:hAnsi="Times New Roman"/>
        </w:rPr>
        <w:t xml:space="preserve">This combination of real-time voice processing, multilingual capabilities, and structured order management makes the system </w:t>
      </w:r>
      <w:r w:rsidRPr="00D84A02">
        <w:rPr>
          <w:rStyle w:val="Strong"/>
          <w:rFonts w:ascii="Times New Roman" w:hAnsi="Times New Roman"/>
        </w:rPr>
        <w:t>technically sound, linguistically inclusive, and practically viable</w:t>
      </w:r>
      <w:r w:rsidRPr="00D84A02">
        <w:rPr>
          <w:rFonts w:ascii="Times New Roman" w:hAnsi="Times New Roman"/>
        </w:rPr>
        <w:t xml:space="preserve"> for rural deployment in ration delivery services.</w:t>
      </w:r>
    </w:p>
    <w:p w14:paraId="119544CA" w14:textId="77777777" w:rsidR="00530AF7" w:rsidRDefault="00530AF7" w:rsidP="00530AF7">
      <w:pPr>
        <w:pStyle w:val="NormalWeb"/>
        <w:spacing w:line="360" w:lineRule="auto"/>
        <w:jc w:val="both"/>
        <w:rPr>
          <w:rFonts w:ascii="Times New Roman" w:hAnsi="Times New Roman"/>
        </w:rPr>
      </w:pPr>
    </w:p>
    <w:p w14:paraId="6BEE5F77" w14:textId="77777777" w:rsidR="004B2FE8" w:rsidRDefault="004B2FE8" w:rsidP="00530AF7">
      <w:pPr>
        <w:pStyle w:val="NormalWeb"/>
        <w:spacing w:line="360" w:lineRule="auto"/>
        <w:jc w:val="both"/>
        <w:rPr>
          <w:rFonts w:ascii="Times New Roman" w:hAnsi="Times New Roman"/>
        </w:rPr>
      </w:pPr>
    </w:p>
    <w:p w14:paraId="21494DF5" w14:textId="77777777" w:rsidR="004B2FE8" w:rsidRDefault="004B2FE8" w:rsidP="00530AF7">
      <w:pPr>
        <w:pStyle w:val="NormalWeb"/>
        <w:spacing w:line="360" w:lineRule="auto"/>
        <w:jc w:val="both"/>
        <w:rPr>
          <w:rFonts w:ascii="Times New Roman" w:hAnsi="Times New Roman"/>
        </w:rPr>
      </w:pPr>
    </w:p>
    <w:p w14:paraId="0704028A" w14:textId="77777777" w:rsidR="004B2FE8" w:rsidRDefault="004B2FE8" w:rsidP="00530AF7">
      <w:pPr>
        <w:pStyle w:val="NormalWeb"/>
        <w:spacing w:line="360" w:lineRule="auto"/>
        <w:jc w:val="both"/>
        <w:rPr>
          <w:rFonts w:ascii="Times New Roman" w:hAnsi="Times New Roman"/>
        </w:rPr>
      </w:pPr>
    </w:p>
    <w:p w14:paraId="5E86B5A5" w14:textId="77777777" w:rsidR="004B2FE8" w:rsidRDefault="004B2FE8" w:rsidP="00530AF7">
      <w:pPr>
        <w:pStyle w:val="NormalWeb"/>
        <w:spacing w:line="360" w:lineRule="auto"/>
        <w:jc w:val="both"/>
        <w:rPr>
          <w:rFonts w:ascii="Times New Roman" w:hAnsi="Times New Roman"/>
        </w:rPr>
      </w:pPr>
    </w:p>
    <w:p w14:paraId="46F075D0" w14:textId="77777777" w:rsidR="004B2FE8" w:rsidRDefault="004B2FE8" w:rsidP="00530AF7">
      <w:pPr>
        <w:pStyle w:val="NormalWeb"/>
        <w:spacing w:line="360" w:lineRule="auto"/>
        <w:jc w:val="both"/>
        <w:rPr>
          <w:rFonts w:ascii="Times New Roman" w:hAnsi="Times New Roman"/>
        </w:rPr>
      </w:pPr>
    </w:p>
    <w:p w14:paraId="0749EBFD" w14:textId="77777777" w:rsidR="004B2FE8" w:rsidRDefault="004B2FE8" w:rsidP="00530AF7">
      <w:pPr>
        <w:pStyle w:val="NormalWeb"/>
        <w:spacing w:line="360" w:lineRule="auto"/>
        <w:jc w:val="both"/>
        <w:rPr>
          <w:rFonts w:ascii="Times New Roman" w:hAnsi="Times New Roman"/>
        </w:rPr>
      </w:pPr>
    </w:p>
    <w:p w14:paraId="22B0D87B" w14:textId="77777777" w:rsidR="004B2FE8" w:rsidRDefault="004B2FE8" w:rsidP="00530AF7">
      <w:pPr>
        <w:pStyle w:val="NormalWeb"/>
        <w:spacing w:line="360" w:lineRule="auto"/>
        <w:jc w:val="both"/>
        <w:rPr>
          <w:rFonts w:ascii="Times New Roman" w:hAnsi="Times New Roman"/>
        </w:rPr>
      </w:pPr>
    </w:p>
    <w:p w14:paraId="0B384C1E" w14:textId="77777777" w:rsidR="004B2FE8" w:rsidRDefault="004B2FE8" w:rsidP="00530AF7">
      <w:pPr>
        <w:pStyle w:val="NormalWeb"/>
        <w:spacing w:line="360" w:lineRule="auto"/>
        <w:jc w:val="both"/>
        <w:rPr>
          <w:rFonts w:ascii="Times New Roman" w:hAnsi="Times New Roman"/>
        </w:rPr>
      </w:pPr>
    </w:p>
    <w:p w14:paraId="1326F2C1" w14:textId="77777777" w:rsidR="004B2FE8" w:rsidRDefault="004B2FE8" w:rsidP="00530AF7">
      <w:pPr>
        <w:pStyle w:val="NormalWeb"/>
        <w:spacing w:line="360" w:lineRule="auto"/>
        <w:jc w:val="both"/>
        <w:rPr>
          <w:rFonts w:ascii="Times New Roman" w:hAnsi="Times New Roman"/>
        </w:rPr>
      </w:pPr>
    </w:p>
    <w:p w14:paraId="0061E8CA" w14:textId="77777777" w:rsidR="004B2FE8" w:rsidRDefault="004B2FE8" w:rsidP="00530AF7">
      <w:pPr>
        <w:pStyle w:val="NormalWeb"/>
        <w:spacing w:line="360" w:lineRule="auto"/>
        <w:jc w:val="both"/>
        <w:rPr>
          <w:rFonts w:ascii="Times New Roman" w:hAnsi="Times New Roman"/>
        </w:rPr>
      </w:pPr>
    </w:p>
    <w:p w14:paraId="06459AAC" w14:textId="77777777" w:rsidR="004B2FE8" w:rsidRDefault="004B2FE8" w:rsidP="00530AF7">
      <w:pPr>
        <w:pStyle w:val="NormalWeb"/>
        <w:spacing w:line="360" w:lineRule="auto"/>
        <w:jc w:val="both"/>
        <w:rPr>
          <w:rFonts w:ascii="Times New Roman" w:hAnsi="Times New Roman"/>
        </w:rPr>
      </w:pPr>
    </w:p>
    <w:p w14:paraId="60D8EC4D" w14:textId="77777777" w:rsidR="004B2FE8" w:rsidRPr="00530AF7" w:rsidRDefault="004B2FE8" w:rsidP="00530AF7">
      <w:pPr>
        <w:pStyle w:val="NormalWeb"/>
        <w:spacing w:line="360" w:lineRule="auto"/>
        <w:jc w:val="both"/>
        <w:rPr>
          <w:rFonts w:ascii="Times New Roman" w:hAnsi="Times New Roman"/>
        </w:rPr>
      </w:pPr>
    </w:p>
    <w:p w14:paraId="14845D75" w14:textId="18129057" w:rsidR="00E616FB" w:rsidRPr="004B2FE8" w:rsidRDefault="004C56AC" w:rsidP="004B2FE8">
      <w:pPr>
        <w:tabs>
          <w:tab w:val="left" w:pos="3930"/>
        </w:tabs>
        <w:ind w:left="360"/>
        <w:jc w:val="center"/>
        <w:rPr>
          <w:rFonts w:ascii="Times New Roman" w:hAnsi="Times New Roman" w:cs="Times New Roman"/>
          <w:b/>
          <w:bCs/>
          <w:sz w:val="32"/>
          <w:szCs w:val="32"/>
        </w:rPr>
      </w:pPr>
      <w:r w:rsidRPr="00D84A02">
        <w:rPr>
          <w:rFonts w:ascii="Times New Roman" w:hAnsi="Times New Roman" w:cs="Times New Roman"/>
          <w:b/>
          <w:bCs/>
          <w:sz w:val="32"/>
          <w:szCs w:val="32"/>
        </w:rPr>
        <w:lastRenderedPageBreak/>
        <w:t>4. CODE AND IMPLEMENTATION</w:t>
      </w:r>
    </w:p>
    <w:p w14:paraId="2DC9070C" w14:textId="77777777" w:rsidR="00E616FB" w:rsidRPr="00D84A02" w:rsidRDefault="004C56AC">
      <w:pPr>
        <w:tabs>
          <w:tab w:val="left" w:pos="3930"/>
        </w:tabs>
        <w:rPr>
          <w:rFonts w:ascii="Times New Roman" w:hAnsi="Times New Roman" w:cs="Times New Roman"/>
          <w:b/>
          <w:bCs/>
          <w:sz w:val="28"/>
          <w:szCs w:val="28"/>
        </w:rPr>
      </w:pPr>
      <w:r w:rsidRPr="00D84A02">
        <w:rPr>
          <w:rFonts w:ascii="Times New Roman" w:hAnsi="Times New Roman" w:cs="Times New Roman"/>
          <w:b/>
          <w:bCs/>
          <w:sz w:val="28"/>
          <w:szCs w:val="28"/>
        </w:rPr>
        <w:t>4.1 CODE</w:t>
      </w:r>
    </w:p>
    <w:p w14:paraId="01DB095E" w14:textId="77777777" w:rsidR="00173C6A" w:rsidRPr="00D84A02" w:rsidRDefault="00EB328E" w:rsidP="00173C6A">
      <w:pPr>
        <w:tabs>
          <w:tab w:val="left" w:pos="3930"/>
        </w:tabs>
        <w:rPr>
          <w:rFonts w:ascii="Times New Roman" w:hAnsi="Times New Roman" w:cs="Times New Roman"/>
          <w:b/>
          <w:bCs/>
          <w:sz w:val="24"/>
          <w:szCs w:val="24"/>
          <w:lang w:val="en-IN"/>
        </w:rPr>
      </w:pPr>
      <w:r w:rsidRPr="00D84A02">
        <w:rPr>
          <w:rFonts w:ascii="Times New Roman" w:hAnsi="Times New Roman" w:cs="Times New Roman"/>
          <w:b/>
          <w:bCs/>
          <w:sz w:val="24"/>
          <w:szCs w:val="24"/>
        </w:rPr>
        <w:t>App.py</w:t>
      </w:r>
      <w:r w:rsidR="00173C6A" w:rsidRPr="00D84A02">
        <w:rPr>
          <w:rFonts w:ascii="Times New Roman" w:hAnsi="Times New Roman" w:cs="Times New Roman"/>
          <w:b/>
          <w:bCs/>
          <w:sz w:val="24"/>
          <w:szCs w:val="24"/>
        </w:rPr>
        <w:br/>
      </w:r>
    </w:p>
    <w:p w14:paraId="334823BC" w14:textId="1A9283E8"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from flask import Flask, </w:t>
      </w:r>
      <w:proofErr w:type="spellStart"/>
      <w:r w:rsidRPr="00D84A02">
        <w:rPr>
          <w:rFonts w:ascii="Times New Roman" w:hAnsi="Times New Roman" w:cs="Times New Roman"/>
          <w:sz w:val="24"/>
          <w:szCs w:val="24"/>
          <w:lang w:val="en-IN"/>
        </w:rPr>
        <w:t>render_template</w:t>
      </w:r>
      <w:proofErr w:type="spellEnd"/>
      <w:r w:rsidRPr="00D84A02">
        <w:rPr>
          <w:rFonts w:ascii="Times New Roman" w:hAnsi="Times New Roman" w:cs="Times New Roman"/>
          <w:sz w:val="24"/>
          <w:szCs w:val="24"/>
          <w:lang w:val="en-IN"/>
        </w:rPr>
        <w:t xml:space="preserve">, request, redirect, </w:t>
      </w:r>
      <w:proofErr w:type="spellStart"/>
      <w:r w:rsidRPr="00D84A02">
        <w:rPr>
          <w:rFonts w:ascii="Times New Roman" w:hAnsi="Times New Roman" w:cs="Times New Roman"/>
          <w:sz w:val="24"/>
          <w:szCs w:val="24"/>
          <w:lang w:val="en-IN"/>
        </w:rPr>
        <w:t>url_for</w:t>
      </w:r>
      <w:proofErr w:type="spellEnd"/>
    </w:p>
    <w:p w14:paraId="718FA60E"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import </w:t>
      </w:r>
      <w:proofErr w:type="spellStart"/>
      <w:r w:rsidRPr="00D84A02">
        <w:rPr>
          <w:rFonts w:ascii="Times New Roman" w:hAnsi="Times New Roman" w:cs="Times New Roman"/>
          <w:sz w:val="24"/>
          <w:szCs w:val="24"/>
          <w:lang w:val="en-IN"/>
        </w:rPr>
        <w:t>json</w:t>
      </w:r>
      <w:proofErr w:type="spellEnd"/>
    </w:p>
    <w:p w14:paraId="2EE26138"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import </w:t>
      </w:r>
      <w:proofErr w:type="spellStart"/>
      <w:r w:rsidRPr="00D84A02">
        <w:rPr>
          <w:rFonts w:ascii="Times New Roman" w:hAnsi="Times New Roman" w:cs="Times New Roman"/>
          <w:sz w:val="24"/>
          <w:szCs w:val="24"/>
          <w:lang w:val="en-IN"/>
        </w:rPr>
        <w:t>os</w:t>
      </w:r>
      <w:proofErr w:type="spellEnd"/>
    </w:p>
    <w:p w14:paraId="3DB87E2E"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from </w:t>
      </w:r>
      <w:proofErr w:type="spellStart"/>
      <w:r w:rsidRPr="00D84A02">
        <w:rPr>
          <w:rFonts w:ascii="Times New Roman" w:hAnsi="Times New Roman" w:cs="Times New Roman"/>
          <w:sz w:val="24"/>
          <w:szCs w:val="24"/>
          <w:lang w:val="en-IN"/>
        </w:rPr>
        <w:t>voice_pipeline</w:t>
      </w:r>
      <w:proofErr w:type="spellEnd"/>
      <w:r w:rsidRPr="00D84A02">
        <w:rPr>
          <w:rFonts w:ascii="Times New Roman" w:hAnsi="Times New Roman" w:cs="Times New Roman"/>
          <w:sz w:val="24"/>
          <w:szCs w:val="24"/>
          <w:lang w:val="en-IN"/>
        </w:rPr>
        <w:t xml:space="preserve"> import </w:t>
      </w:r>
      <w:proofErr w:type="spellStart"/>
      <w:r w:rsidRPr="00D84A02">
        <w:rPr>
          <w:rFonts w:ascii="Times New Roman" w:hAnsi="Times New Roman" w:cs="Times New Roman"/>
          <w:sz w:val="24"/>
          <w:szCs w:val="24"/>
          <w:lang w:val="en-IN"/>
        </w:rPr>
        <w:t>VoiceGrocerySystem</w:t>
      </w:r>
      <w:proofErr w:type="spellEnd"/>
    </w:p>
    <w:p w14:paraId="69CD8692" w14:textId="77777777" w:rsidR="00173C6A" w:rsidRPr="00D84A02" w:rsidRDefault="00173C6A" w:rsidP="00173C6A">
      <w:pPr>
        <w:tabs>
          <w:tab w:val="left" w:pos="3930"/>
        </w:tabs>
        <w:rPr>
          <w:rFonts w:ascii="Times New Roman" w:hAnsi="Times New Roman" w:cs="Times New Roman"/>
          <w:sz w:val="24"/>
          <w:szCs w:val="24"/>
          <w:lang w:val="en-IN"/>
        </w:rPr>
      </w:pPr>
    </w:p>
    <w:p w14:paraId="0CB08368"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app = Flask(__name__)</w:t>
      </w:r>
    </w:p>
    <w:p w14:paraId="6AADE3A0"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system = </w:t>
      </w:r>
      <w:proofErr w:type="spellStart"/>
      <w:r w:rsidRPr="00D84A02">
        <w:rPr>
          <w:rFonts w:ascii="Times New Roman" w:hAnsi="Times New Roman" w:cs="Times New Roman"/>
          <w:sz w:val="24"/>
          <w:szCs w:val="24"/>
          <w:lang w:val="en-IN"/>
        </w:rPr>
        <w:t>VoiceGrocerySystem</w:t>
      </w:r>
      <w:proofErr w:type="spellEnd"/>
      <w:r w:rsidRPr="00D84A02">
        <w:rPr>
          <w:rFonts w:ascii="Times New Roman" w:hAnsi="Times New Roman" w:cs="Times New Roman"/>
          <w:sz w:val="24"/>
          <w:szCs w:val="24"/>
          <w:lang w:val="en-IN"/>
        </w:rPr>
        <w:t>("Daily_Grocery_Prices.csv")</w:t>
      </w:r>
    </w:p>
    <w:p w14:paraId="2C026FD5" w14:textId="77777777" w:rsidR="00173C6A" w:rsidRPr="00D84A02" w:rsidRDefault="00173C6A" w:rsidP="00173C6A">
      <w:pPr>
        <w:tabs>
          <w:tab w:val="left" w:pos="3930"/>
        </w:tabs>
        <w:rPr>
          <w:rFonts w:ascii="Times New Roman" w:hAnsi="Times New Roman" w:cs="Times New Roman"/>
          <w:sz w:val="24"/>
          <w:szCs w:val="24"/>
          <w:lang w:val="en-IN"/>
        </w:rPr>
      </w:pPr>
    </w:p>
    <w:p w14:paraId="7488F7C5"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Combined login and signup route</w:t>
      </w:r>
    </w:p>
    <w:p w14:paraId="45964604"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w:t>
      </w:r>
      <w:proofErr w:type="gramStart"/>
      <w:r w:rsidRPr="00D84A02">
        <w:rPr>
          <w:rFonts w:ascii="Times New Roman" w:hAnsi="Times New Roman" w:cs="Times New Roman"/>
          <w:sz w:val="24"/>
          <w:szCs w:val="24"/>
          <w:lang w:val="en-IN"/>
        </w:rPr>
        <w:t>app.route</w:t>
      </w:r>
      <w:proofErr w:type="gramEnd"/>
      <w:r w:rsidRPr="00D84A02">
        <w:rPr>
          <w:rFonts w:ascii="Times New Roman" w:hAnsi="Times New Roman" w:cs="Times New Roman"/>
          <w:sz w:val="24"/>
          <w:szCs w:val="24"/>
          <w:lang w:val="en-IN"/>
        </w:rPr>
        <w:t>('/auth', methods</w:t>
      </w:r>
      <w:proofErr w:type="gramStart"/>
      <w:r w:rsidRPr="00D84A02">
        <w:rPr>
          <w:rFonts w:ascii="Times New Roman" w:hAnsi="Times New Roman" w:cs="Times New Roman"/>
          <w:sz w:val="24"/>
          <w:szCs w:val="24"/>
          <w:lang w:val="en-IN"/>
        </w:rPr>
        <w:t>=[</w:t>
      </w:r>
      <w:proofErr w:type="gramEnd"/>
      <w:r w:rsidRPr="00D84A02">
        <w:rPr>
          <w:rFonts w:ascii="Times New Roman" w:hAnsi="Times New Roman" w:cs="Times New Roman"/>
          <w:sz w:val="24"/>
          <w:szCs w:val="24"/>
          <w:lang w:val="en-IN"/>
        </w:rPr>
        <w:t>'GET', 'POST'])</w:t>
      </w:r>
    </w:p>
    <w:p w14:paraId="3108CE43"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def </w:t>
      </w:r>
      <w:proofErr w:type="gramStart"/>
      <w:r w:rsidRPr="00D84A02">
        <w:rPr>
          <w:rFonts w:ascii="Times New Roman" w:hAnsi="Times New Roman" w:cs="Times New Roman"/>
          <w:sz w:val="24"/>
          <w:szCs w:val="24"/>
          <w:lang w:val="en-IN"/>
        </w:rPr>
        <w:t>auth(</w:t>
      </w:r>
      <w:proofErr w:type="gramEnd"/>
      <w:r w:rsidRPr="00D84A02">
        <w:rPr>
          <w:rFonts w:ascii="Times New Roman" w:hAnsi="Times New Roman" w:cs="Times New Roman"/>
          <w:sz w:val="24"/>
          <w:szCs w:val="24"/>
          <w:lang w:val="en-IN"/>
        </w:rPr>
        <w:t>):</w:t>
      </w:r>
    </w:p>
    <w:p w14:paraId="39DDACC4"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if </w:t>
      </w:r>
      <w:proofErr w:type="spellStart"/>
      <w:proofErr w:type="gramStart"/>
      <w:r w:rsidRPr="00D84A02">
        <w:rPr>
          <w:rFonts w:ascii="Times New Roman" w:hAnsi="Times New Roman" w:cs="Times New Roman"/>
          <w:sz w:val="24"/>
          <w:szCs w:val="24"/>
          <w:lang w:val="en-IN"/>
        </w:rPr>
        <w:t>request.method</w:t>
      </w:r>
      <w:proofErr w:type="spellEnd"/>
      <w:proofErr w:type="gramEnd"/>
      <w:r w:rsidRPr="00D84A02">
        <w:rPr>
          <w:rFonts w:ascii="Times New Roman" w:hAnsi="Times New Roman" w:cs="Times New Roman"/>
          <w:sz w:val="24"/>
          <w:szCs w:val="24"/>
          <w:lang w:val="en-IN"/>
        </w:rPr>
        <w:t xml:space="preserve"> == 'POST':</w:t>
      </w:r>
    </w:p>
    <w:p w14:paraId="0839BF89"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action = </w:t>
      </w:r>
      <w:proofErr w:type="spellStart"/>
      <w:r w:rsidRPr="00D84A02">
        <w:rPr>
          <w:rFonts w:ascii="Times New Roman" w:hAnsi="Times New Roman" w:cs="Times New Roman"/>
          <w:sz w:val="24"/>
          <w:szCs w:val="24"/>
          <w:lang w:val="en-IN"/>
        </w:rPr>
        <w:t>request.form.get</w:t>
      </w:r>
      <w:proofErr w:type="spellEnd"/>
      <w:r w:rsidRPr="00D84A02">
        <w:rPr>
          <w:rFonts w:ascii="Times New Roman" w:hAnsi="Times New Roman" w:cs="Times New Roman"/>
          <w:sz w:val="24"/>
          <w:szCs w:val="24"/>
          <w:lang w:val="en-IN"/>
        </w:rPr>
        <w:t>('action')</w:t>
      </w:r>
    </w:p>
    <w:p w14:paraId="2A75A690" w14:textId="77777777" w:rsidR="00173C6A" w:rsidRPr="00D84A02" w:rsidRDefault="00173C6A" w:rsidP="00173C6A">
      <w:pPr>
        <w:tabs>
          <w:tab w:val="left" w:pos="3930"/>
        </w:tabs>
        <w:rPr>
          <w:rFonts w:ascii="Times New Roman" w:hAnsi="Times New Roman" w:cs="Times New Roman"/>
          <w:sz w:val="24"/>
          <w:szCs w:val="24"/>
          <w:lang w:val="en-IN"/>
        </w:rPr>
      </w:pPr>
    </w:p>
    <w:p w14:paraId="7E83BA33"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if action == 'login':</w:t>
      </w:r>
    </w:p>
    <w:p w14:paraId="1E8B3934"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username = </w:t>
      </w:r>
      <w:proofErr w:type="spellStart"/>
      <w:proofErr w:type="gramStart"/>
      <w:r w:rsidRPr="00D84A02">
        <w:rPr>
          <w:rFonts w:ascii="Times New Roman" w:hAnsi="Times New Roman" w:cs="Times New Roman"/>
          <w:sz w:val="24"/>
          <w:szCs w:val="24"/>
          <w:lang w:val="en-IN"/>
        </w:rPr>
        <w:t>request.form</w:t>
      </w:r>
      <w:proofErr w:type="spellEnd"/>
      <w:proofErr w:type="gramEnd"/>
      <w:r w:rsidRPr="00D84A02">
        <w:rPr>
          <w:rFonts w:ascii="Times New Roman" w:hAnsi="Times New Roman" w:cs="Times New Roman"/>
          <w:sz w:val="24"/>
          <w:szCs w:val="24"/>
          <w:lang w:val="en-IN"/>
        </w:rPr>
        <w:t>['username']</w:t>
      </w:r>
    </w:p>
    <w:p w14:paraId="5E1E5156"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password = </w:t>
      </w:r>
      <w:proofErr w:type="spellStart"/>
      <w:proofErr w:type="gramStart"/>
      <w:r w:rsidRPr="00D84A02">
        <w:rPr>
          <w:rFonts w:ascii="Times New Roman" w:hAnsi="Times New Roman" w:cs="Times New Roman"/>
          <w:sz w:val="24"/>
          <w:szCs w:val="24"/>
          <w:lang w:val="en-IN"/>
        </w:rPr>
        <w:t>request.form</w:t>
      </w:r>
      <w:proofErr w:type="spellEnd"/>
      <w:proofErr w:type="gramEnd"/>
      <w:r w:rsidRPr="00D84A02">
        <w:rPr>
          <w:rFonts w:ascii="Times New Roman" w:hAnsi="Times New Roman" w:cs="Times New Roman"/>
          <w:sz w:val="24"/>
          <w:szCs w:val="24"/>
          <w:lang w:val="en-IN"/>
        </w:rPr>
        <w:t>['password']</w:t>
      </w:r>
    </w:p>
    <w:p w14:paraId="4C233B17"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 </w:t>
      </w:r>
      <w:r w:rsidRPr="00D84A02">
        <w:rPr>
          <w:rFonts w:ascii="Segoe UI Emoji" w:hAnsi="Segoe UI Emoji" w:cs="Segoe UI Emoji"/>
          <w:sz w:val="24"/>
          <w:szCs w:val="24"/>
          <w:lang w:val="en-IN"/>
        </w:rPr>
        <w:t>🔒</w:t>
      </w:r>
      <w:r w:rsidRPr="00D84A02">
        <w:rPr>
          <w:rFonts w:ascii="Times New Roman" w:hAnsi="Times New Roman" w:cs="Times New Roman"/>
          <w:sz w:val="24"/>
          <w:szCs w:val="24"/>
          <w:lang w:val="en-IN"/>
        </w:rPr>
        <w:t xml:space="preserve"> Dummy check (replace with real DB check)</w:t>
      </w:r>
    </w:p>
    <w:p w14:paraId="7E9EBBF1"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if username == 'admin' and password == '1234':</w:t>
      </w:r>
    </w:p>
    <w:p w14:paraId="2A9CFD8B"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return </w:t>
      </w:r>
      <w:proofErr w:type="spellStart"/>
      <w:r w:rsidRPr="00D84A02">
        <w:rPr>
          <w:rFonts w:ascii="Times New Roman" w:hAnsi="Times New Roman" w:cs="Times New Roman"/>
          <w:sz w:val="24"/>
          <w:szCs w:val="24"/>
          <w:lang w:val="en-IN"/>
        </w:rPr>
        <w:t>render_template</w:t>
      </w:r>
      <w:proofErr w:type="spellEnd"/>
      <w:r w:rsidRPr="00D84A02">
        <w:rPr>
          <w:rFonts w:ascii="Times New Roman" w:hAnsi="Times New Roman" w:cs="Times New Roman"/>
          <w:sz w:val="24"/>
          <w:szCs w:val="24"/>
          <w:lang w:val="en-IN"/>
        </w:rPr>
        <w:t>('app.html</w:t>
      </w:r>
      <w:proofErr w:type="gramStart"/>
      <w:r w:rsidRPr="00D84A02">
        <w:rPr>
          <w:rFonts w:ascii="Times New Roman" w:hAnsi="Times New Roman" w:cs="Times New Roman"/>
          <w:sz w:val="24"/>
          <w:szCs w:val="24"/>
          <w:lang w:val="en-IN"/>
        </w:rPr>
        <w:t>')  #</w:t>
      </w:r>
      <w:proofErr w:type="gramEnd"/>
      <w:r w:rsidRPr="00D84A02">
        <w:rPr>
          <w:rFonts w:ascii="Times New Roman" w:hAnsi="Times New Roman" w:cs="Times New Roman"/>
          <w:sz w:val="24"/>
          <w:szCs w:val="24"/>
          <w:lang w:val="en-IN"/>
        </w:rPr>
        <w:t xml:space="preserve"> or return success JSON</w:t>
      </w:r>
    </w:p>
    <w:p w14:paraId="63B79409"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return "Invalid credentials", 401</w:t>
      </w:r>
    </w:p>
    <w:p w14:paraId="14B7159B" w14:textId="77777777" w:rsidR="00173C6A" w:rsidRPr="00D84A02" w:rsidRDefault="00173C6A" w:rsidP="00173C6A">
      <w:pPr>
        <w:tabs>
          <w:tab w:val="left" w:pos="3930"/>
        </w:tabs>
        <w:rPr>
          <w:rFonts w:ascii="Times New Roman" w:hAnsi="Times New Roman" w:cs="Times New Roman"/>
          <w:sz w:val="24"/>
          <w:szCs w:val="24"/>
          <w:lang w:val="en-IN"/>
        </w:rPr>
      </w:pPr>
    </w:p>
    <w:p w14:paraId="4EC4AA35"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r w:rsidRPr="00D84A02">
        <w:rPr>
          <w:rFonts w:ascii="Times New Roman" w:hAnsi="Times New Roman" w:cs="Times New Roman"/>
          <w:sz w:val="24"/>
          <w:szCs w:val="24"/>
          <w:lang w:val="en-IN"/>
        </w:rPr>
        <w:t>elif</w:t>
      </w:r>
      <w:proofErr w:type="spellEnd"/>
      <w:r w:rsidRPr="00D84A02">
        <w:rPr>
          <w:rFonts w:ascii="Times New Roman" w:hAnsi="Times New Roman" w:cs="Times New Roman"/>
          <w:sz w:val="24"/>
          <w:szCs w:val="24"/>
          <w:lang w:val="en-IN"/>
        </w:rPr>
        <w:t xml:space="preserve"> action == 'signup':</w:t>
      </w:r>
    </w:p>
    <w:p w14:paraId="69C2975B"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 Extract signup details from form</w:t>
      </w:r>
    </w:p>
    <w:p w14:paraId="693571AC"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username = </w:t>
      </w:r>
      <w:proofErr w:type="spellStart"/>
      <w:proofErr w:type="gramStart"/>
      <w:r w:rsidRPr="00D84A02">
        <w:rPr>
          <w:rFonts w:ascii="Times New Roman" w:hAnsi="Times New Roman" w:cs="Times New Roman"/>
          <w:sz w:val="24"/>
          <w:szCs w:val="24"/>
          <w:lang w:val="en-IN"/>
        </w:rPr>
        <w:t>request.form</w:t>
      </w:r>
      <w:proofErr w:type="spellEnd"/>
      <w:proofErr w:type="gramEnd"/>
      <w:r w:rsidRPr="00D84A02">
        <w:rPr>
          <w:rFonts w:ascii="Times New Roman" w:hAnsi="Times New Roman" w:cs="Times New Roman"/>
          <w:sz w:val="24"/>
          <w:szCs w:val="24"/>
          <w:lang w:val="en-IN"/>
        </w:rPr>
        <w:t>['username']</w:t>
      </w:r>
    </w:p>
    <w:p w14:paraId="4256B7BD"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password = </w:t>
      </w:r>
      <w:proofErr w:type="spellStart"/>
      <w:proofErr w:type="gramStart"/>
      <w:r w:rsidRPr="00D84A02">
        <w:rPr>
          <w:rFonts w:ascii="Times New Roman" w:hAnsi="Times New Roman" w:cs="Times New Roman"/>
          <w:sz w:val="24"/>
          <w:szCs w:val="24"/>
          <w:lang w:val="en-IN"/>
        </w:rPr>
        <w:t>request.form</w:t>
      </w:r>
      <w:proofErr w:type="spellEnd"/>
      <w:proofErr w:type="gramEnd"/>
      <w:r w:rsidRPr="00D84A02">
        <w:rPr>
          <w:rFonts w:ascii="Times New Roman" w:hAnsi="Times New Roman" w:cs="Times New Roman"/>
          <w:sz w:val="24"/>
          <w:szCs w:val="24"/>
          <w:lang w:val="en-IN"/>
        </w:rPr>
        <w:t>['password']</w:t>
      </w:r>
    </w:p>
    <w:p w14:paraId="13D3A8DA"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 TODO: Add logic to save user to DB or file</w:t>
      </w:r>
    </w:p>
    <w:p w14:paraId="3A0168D8"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return "Signup successful! Please log in."  # Or redirect to login</w:t>
      </w:r>
    </w:p>
    <w:p w14:paraId="63200267" w14:textId="77777777" w:rsidR="00173C6A" w:rsidRPr="00D84A02" w:rsidRDefault="00173C6A" w:rsidP="00173C6A">
      <w:pPr>
        <w:tabs>
          <w:tab w:val="left" w:pos="3930"/>
        </w:tabs>
        <w:rPr>
          <w:rFonts w:ascii="Times New Roman" w:hAnsi="Times New Roman" w:cs="Times New Roman"/>
          <w:sz w:val="24"/>
          <w:szCs w:val="24"/>
          <w:lang w:val="en-IN"/>
        </w:rPr>
      </w:pPr>
    </w:p>
    <w:p w14:paraId="5E0924C0"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else:</w:t>
      </w:r>
    </w:p>
    <w:p w14:paraId="1FD3B2D8"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return "Invalid action", 400</w:t>
      </w:r>
    </w:p>
    <w:p w14:paraId="1780BAD3" w14:textId="77777777" w:rsidR="00173C6A" w:rsidRPr="00D84A02" w:rsidRDefault="00173C6A" w:rsidP="00173C6A">
      <w:pPr>
        <w:tabs>
          <w:tab w:val="left" w:pos="3930"/>
        </w:tabs>
        <w:rPr>
          <w:rFonts w:ascii="Times New Roman" w:hAnsi="Times New Roman" w:cs="Times New Roman"/>
          <w:sz w:val="24"/>
          <w:szCs w:val="24"/>
          <w:lang w:val="en-IN"/>
        </w:rPr>
      </w:pPr>
    </w:p>
    <w:p w14:paraId="408BE687"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 GET request renders combined login/signup page</w:t>
      </w:r>
    </w:p>
    <w:p w14:paraId="52179385"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return </w:t>
      </w:r>
      <w:proofErr w:type="spellStart"/>
      <w:r w:rsidRPr="00D84A02">
        <w:rPr>
          <w:rFonts w:ascii="Times New Roman" w:hAnsi="Times New Roman" w:cs="Times New Roman"/>
          <w:sz w:val="24"/>
          <w:szCs w:val="24"/>
          <w:lang w:val="en-IN"/>
        </w:rPr>
        <w:t>render_template</w:t>
      </w:r>
      <w:proofErr w:type="spellEnd"/>
      <w:r w:rsidRPr="00D84A02">
        <w:rPr>
          <w:rFonts w:ascii="Times New Roman" w:hAnsi="Times New Roman" w:cs="Times New Roman"/>
          <w:sz w:val="24"/>
          <w:szCs w:val="24"/>
          <w:lang w:val="en-IN"/>
        </w:rPr>
        <w:t>('auth.html')</w:t>
      </w:r>
    </w:p>
    <w:p w14:paraId="6D834448" w14:textId="77777777" w:rsidR="00173C6A" w:rsidRPr="00D84A02" w:rsidRDefault="00173C6A" w:rsidP="00173C6A">
      <w:pPr>
        <w:tabs>
          <w:tab w:val="left" w:pos="3930"/>
        </w:tabs>
        <w:rPr>
          <w:rFonts w:ascii="Times New Roman" w:hAnsi="Times New Roman" w:cs="Times New Roman"/>
          <w:sz w:val="24"/>
          <w:szCs w:val="24"/>
          <w:lang w:val="en-IN"/>
        </w:rPr>
      </w:pPr>
    </w:p>
    <w:p w14:paraId="5FDF7EBB"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w:t>
      </w:r>
      <w:proofErr w:type="gramStart"/>
      <w:r w:rsidRPr="00D84A02">
        <w:rPr>
          <w:rFonts w:ascii="Times New Roman" w:hAnsi="Times New Roman" w:cs="Times New Roman"/>
          <w:sz w:val="24"/>
          <w:szCs w:val="24"/>
          <w:lang w:val="en-IN"/>
        </w:rPr>
        <w:t>app.route</w:t>
      </w:r>
      <w:proofErr w:type="gramEnd"/>
      <w:r w:rsidRPr="00D84A02">
        <w:rPr>
          <w:rFonts w:ascii="Times New Roman" w:hAnsi="Times New Roman" w:cs="Times New Roman"/>
          <w:sz w:val="24"/>
          <w:szCs w:val="24"/>
          <w:lang w:val="en-IN"/>
        </w:rPr>
        <w:t>('/')</w:t>
      </w:r>
    </w:p>
    <w:p w14:paraId="1C0DC073"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def </w:t>
      </w:r>
      <w:proofErr w:type="gramStart"/>
      <w:r w:rsidRPr="00D84A02">
        <w:rPr>
          <w:rFonts w:ascii="Times New Roman" w:hAnsi="Times New Roman" w:cs="Times New Roman"/>
          <w:sz w:val="24"/>
          <w:szCs w:val="24"/>
          <w:lang w:val="en-IN"/>
        </w:rPr>
        <w:t>home(</w:t>
      </w:r>
      <w:proofErr w:type="gramEnd"/>
      <w:r w:rsidRPr="00D84A02">
        <w:rPr>
          <w:rFonts w:ascii="Times New Roman" w:hAnsi="Times New Roman" w:cs="Times New Roman"/>
          <w:sz w:val="24"/>
          <w:szCs w:val="24"/>
          <w:lang w:val="en-IN"/>
        </w:rPr>
        <w:t>):</w:t>
      </w:r>
    </w:p>
    <w:p w14:paraId="569CC08F"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r w:rsidRPr="00D84A02">
        <w:rPr>
          <w:rFonts w:ascii="Times New Roman" w:hAnsi="Times New Roman" w:cs="Times New Roman"/>
          <w:sz w:val="24"/>
          <w:szCs w:val="24"/>
          <w:lang w:val="en-IN"/>
        </w:rPr>
        <w:t>latest_bill</w:t>
      </w:r>
      <w:proofErr w:type="spellEnd"/>
      <w:r w:rsidRPr="00D84A02">
        <w:rPr>
          <w:rFonts w:ascii="Times New Roman" w:hAnsi="Times New Roman" w:cs="Times New Roman"/>
          <w:sz w:val="24"/>
          <w:szCs w:val="24"/>
          <w:lang w:val="en-IN"/>
        </w:rPr>
        <w:t xml:space="preserve"> = </w:t>
      </w:r>
      <w:proofErr w:type="spellStart"/>
      <w:r w:rsidRPr="00D84A02">
        <w:rPr>
          <w:rFonts w:ascii="Times New Roman" w:hAnsi="Times New Roman" w:cs="Times New Roman"/>
          <w:sz w:val="24"/>
          <w:szCs w:val="24"/>
          <w:lang w:val="en-IN"/>
        </w:rPr>
        <w:t>system.get_latest_</w:t>
      </w:r>
      <w:proofErr w:type="gramStart"/>
      <w:r w:rsidRPr="00D84A02">
        <w:rPr>
          <w:rFonts w:ascii="Times New Roman" w:hAnsi="Times New Roman" w:cs="Times New Roman"/>
          <w:sz w:val="24"/>
          <w:szCs w:val="24"/>
          <w:lang w:val="en-IN"/>
        </w:rPr>
        <w:t>bill</w:t>
      </w:r>
      <w:proofErr w:type="spellEnd"/>
      <w:r w:rsidRPr="00D84A02">
        <w:rPr>
          <w:rFonts w:ascii="Times New Roman" w:hAnsi="Times New Roman" w:cs="Times New Roman"/>
          <w:sz w:val="24"/>
          <w:szCs w:val="24"/>
          <w:lang w:val="en-IN"/>
        </w:rPr>
        <w:t>(</w:t>
      </w:r>
      <w:proofErr w:type="gramEnd"/>
      <w:r w:rsidRPr="00D84A02">
        <w:rPr>
          <w:rFonts w:ascii="Times New Roman" w:hAnsi="Times New Roman" w:cs="Times New Roman"/>
          <w:sz w:val="24"/>
          <w:szCs w:val="24"/>
          <w:lang w:val="en-IN"/>
        </w:rPr>
        <w:t>)</w:t>
      </w:r>
    </w:p>
    <w:p w14:paraId="56942469"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r w:rsidRPr="00D84A02">
        <w:rPr>
          <w:rFonts w:ascii="Times New Roman" w:hAnsi="Times New Roman" w:cs="Times New Roman"/>
          <w:sz w:val="24"/>
          <w:szCs w:val="24"/>
          <w:lang w:val="en-IN"/>
        </w:rPr>
        <w:t>order_history</w:t>
      </w:r>
      <w:proofErr w:type="spellEnd"/>
      <w:r w:rsidRPr="00D84A02">
        <w:rPr>
          <w:rFonts w:ascii="Times New Roman" w:hAnsi="Times New Roman" w:cs="Times New Roman"/>
          <w:sz w:val="24"/>
          <w:szCs w:val="24"/>
          <w:lang w:val="en-IN"/>
        </w:rPr>
        <w:t xml:space="preserve"> = </w:t>
      </w:r>
      <w:proofErr w:type="spellStart"/>
      <w:r w:rsidRPr="00D84A02">
        <w:rPr>
          <w:rFonts w:ascii="Times New Roman" w:hAnsi="Times New Roman" w:cs="Times New Roman"/>
          <w:sz w:val="24"/>
          <w:szCs w:val="24"/>
          <w:lang w:val="en-IN"/>
        </w:rPr>
        <w:t>system.get_order_</w:t>
      </w:r>
      <w:proofErr w:type="gramStart"/>
      <w:r w:rsidRPr="00D84A02">
        <w:rPr>
          <w:rFonts w:ascii="Times New Roman" w:hAnsi="Times New Roman" w:cs="Times New Roman"/>
          <w:sz w:val="24"/>
          <w:szCs w:val="24"/>
          <w:lang w:val="en-IN"/>
        </w:rPr>
        <w:t>history</w:t>
      </w:r>
      <w:proofErr w:type="spellEnd"/>
      <w:r w:rsidRPr="00D84A02">
        <w:rPr>
          <w:rFonts w:ascii="Times New Roman" w:hAnsi="Times New Roman" w:cs="Times New Roman"/>
          <w:sz w:val="24"/>
          <w:szCs w:val="24"/>
          <w:lang w:val="en-IN"/>
        </w:rPr>
        <w:t>(</w:t>
      </w:r>
      <w:proofErr w:type="gramEnd"/>
      <w:r w:rsidRPr="00D84A02">
        <w:rPr>
          <w:rFonts w:ascii="Times New Roman" w:hAnsi="Times New Roman" w:cs="Times New Roman"/>
          <w:sz w:val="24"/>
          <w:szCs w:val="24"/>
          <w:lang w:val="en-IN"/>
        </w:rPr>
        <w:t>)</w:t>
      </w:r>
    </w:p>
    <w:p w14:paraId="0C45B0A8"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return </w:t>
      </w:r>
      <w:proofErr w:type="spellStart"/>
      <w:r w:rsidRPr="00D84A02">
        <w:rPr>
          <w:rFonts w:ascii="Times New Roman" w:hAnsi="Times New Roman" w:cs="Times New Roman"/>
          <w:sz w:val="24"/>
          <w:szCs w:val="24"/>
          <w:lang w:val="en-IN"/>
        </w:rPr>
        <w:t>render_</w:t>
      </w:r>
      <w:proofErr w:type="gramStart"/>
      <w:r w:rsidRPr="00D84A02">
        <w:rPr>
          <w:rFonts w:ascii="Times New Roman" w:hAnsi="Times New Roman" w:cs="Times New Roman"/>
          <w:sz w:val="24"/>
          <w:szCs w:val="24"/>
          <w:lang w:val="en-IN"/>
        </w:rPr>
        <w:t>template</w:t>
      </w:r>
      <w:proofErr w:type="spellEnd"/>
      <w:r w:rsidRPr="00D84A02">
        <w:rPr>
          <w:rFonts w:ascii="Times New Roman" w:hAnsi="Times New Roman" w:cs="Times New Roman"/>
          <w:sz w:val="24"/>
          <w:szCs w:val="24"/>
          <w:lang w:val="en-IN"/>
        </w:rPr>
        <w:t>(</w:t>
      </w:r>
      <w:proofErr w:type="gramEnd"/>
    </w:p>
    <w:p w14:paraId="6896CEB5"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'main.html',</w:t>
      </w:r>
    </w:p>
    <w:p w14:paraId="7C84E000"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bill=</w:t>
      </w:r>
      <w:proofErr w:type="spellStart"/>
      <w:r w:rsidRPr="00D84A02">
        <w:rPr>
          <w:rFonts w:ascii="Times New Roman" w:hAnsi="Times New Roman" w:cs="Times New Roman"/>
          <w:sz w:val="24"/>
          <w:szCs w:val="24"/>
          <w:lang w:val="en-IN"/>
        </w:rPr>
        <w:t>latest_bill</w:t>
      </w:r>
      <w:proofErr w:type="spellEnd"/>
      <w:r w:rsidRPr="00D84A02">
        <w:rPr>
          <w:rFonts w:ascii="Times New Roman" w:hAnsi="Times New Roman" w:cs="Times New Roman"/>
          <w:sz w:val="24"/>
          <w:szCs w:val="24"/>
          <w:lang w:val="en-IN"/>
        </w:rPr>
        <w:t>,</w:t>
      </w:r>
    </w:p>
    <w:p w14:paraId="10924F92"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history=</w:t>
      </w:r>
      <w:proofErr w:type="spellStart"/>
      <w:r w:rsidRPr="00D84A02">
        <w:rPr>
          <w:rFonts w:ascii="Times New Roman" w:hAnsi="Times New Roman" w:cs="Times New Roman"/>
          <w:sz w:val="24"/>
          <w:szCs w:val="24"/>
          <w:lang w:val="en-IN"/>
        </w:rPr>
        <w:t>order_history</w:t>
      </w:r>
      <w:proofErr w:type="spellEnd"/>
    </w:p>
    <w:p w14:paraId="58035959"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w:t>
      </w:r>
    </w:p>
    <w:p w14:paraId="138785D9" w14:textId="77777777" w:rsidR="00173C6A" w:rsidRPr="00D84A02" w:rsidRDefault="00173C6A" w:rsidP="00173C6A">
      <w:pPr>
        <w:tabs>
          <w:tab w:val="left" w:pos="3930"/>
        </w:tabs>
        <w:rPr>
          <w:rFonts w:ascii="Times New Roman" w:hAnsi="Times New Roman" w:cs="Times New Roman"/>
          <w:sz w:val="24"/>
          <w:szCs w:val="24"/>
          <w:lang w:val="en-IN"/>
        </w:rPr>
      </w:pPr>
    </w:p>
    <w:p w14:paraId="5126997E"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w:t>
      </w:r>
      <w:proofErr w:type="gramStart"/>
      <w:r w:rsidRPr="00D84A02">
        <w:rPr>
          <w:rFonts w:ascii="Times New Roman" w:hAnsi="Times New Roman" w:cs="Times New Roman"/>
          <w:sz w:val="24"/>
          <w:szCs w:val="24"/>
          <w:lang w:val="en-IN"/>
        </w:rPr>
        <w:t>app.route</w:t>
      </w:r>
      <w:proofErr w:type="gramEnd"/>
      <w:r w:rsidRPr="00D84A02">
        <w:rPr>
          <w:rFonts w:ascii="Times New Roman" w:hAnsi="Times New Roman" w:cs="Times New Roman"/>
          <w:sz w:val="24"/>
          <w:szCs w:val="24"/>
          <w:lang w:val="en-IN"/>
        </w:rPr>
        <w:t>('/process_order', methods=['POST'])</w:t>
      </w:r>
    </w:p>
    <w:p w14:paraId="50DB5170"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lastRenderedPageBreak/>
        <w:t xml:space="preserve">def </w:t>
      </w:r>
      <w:proofErr w:type="spellStart"/>
      <w:r w:rsidRPr="00D84A02">
        <w:rPr>
          <w:rFonts w:ascii="Times New Roman" w:hAnsi="Times New Roman" w:cs="Times New Roman"/>
          <w:sz w:val="24"/>
          <w:szCs w:val="24"/>
          <w:lang w:val="en-IN"/>
        </w:rPr>
        <w:t>process_</w:t>
      </w:r>
      <w:proofErr w:type="gramStart"/>
      <w:r w:rsidRPr="00D84A02">
        <w:rPr>
          <w:rFonts w:ascii="Times New Roman" w:hAnsi="Times New Roman" w:cs="Times New Roman"/>
          <w:sz w:val="24"/>
          <w:szCs w:val="24"/>
          <w:lang w:val="en-IN"/>
        </w:rPr>
        <w:t>order</w:t>
      </w:r>
      <w:proofErr w:type="spellEnd"/>
      <w:r w:rsidRPr="00D84A02">
        <w:rPr>
          <w:rFonts w:ascii="Times New Roman" w:hAnsi="Times New Roman" w:cs="Times New Roman"/>
          <w:sz w:val="24"/>
          <w:szCs w:val="24"/>
          <w:lang w:val="en-IN"/>
        </w:rPr>
        <w:t>(</w:t>
      </w:r>
      <w:proofErr w:type="gramEnd"/>
      <w:r w:rsidRPr="00D84A02">
        <w:rPr>
          <w:rFonts w:ascii="Times New Roman" w:hAnsi="Times New Roman" w:cs="Times New Roman"/>
          <w:sz w:val="24"/>
          <w:szCs w:val="24"/>
          <w:lang w:val="en-IN"/>
        </w:rPr>
        <w:t>):</w:t>
      </w:r>
    </w:p>
    <w:p w14:paraId="08D0074A"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success = </w:t>
      </w:r>
      <w:proofErr w:type="spellStart"/>
      <w:r w:rsidRPr="00D84A02">
        <w:rPr>
          <w:rFonts w:ascii="Times New Roman" w:hAnsi="Times New Roman" w:cs="Times New Roman"/>
          <w:sz w:val="24"/>
          <w:szCs w:val="24"/>
          <w:lang w:val="en-IN"/>
        </w:rPr>
        <w:t>system.run_voice_order_</w:t>
      </w:r>
      <w:proofErr w:type="gramStart"/>
      <w:r w:rsidRPr="00D84A02">
        <w:rPr>
          <w:rFonts w:ascii="Times New Roman" w:hAnsi="Times New Roman" w:cs="Times New Roman"/>
          <w:sz w:val="24"/>
          <w:szCs w:val="24"/>
          <w:lang w:val="en-IN"/>
        </w:rPr>
        <w:t>pipeline</w:t>
      </w:r>
      <w:proofErr w:type="spellEnd"/>
      <w:r w:rsidRPr="00D84A02">
        <w:rPr>
          <w:rFonts w:ascii="Times New Roman" w:hAnsi="Times New Roman" w:cs="Times New Roman"/>
          <w:sz w:val="24"/>
          <w:szCs w:val="24"/>
          <w:lang w:val="en-IN"/>
        </w:rPr>
        <w:t>(</w:t>
      </w:r>
      <w:proofErr w:type="gramEnd"/>
      <w:r w:rsidRPr="00D84A02">
        <w:rPr>
          <w:rFonts w:ascii="Times New Roman" w:hAnsi="Times New Roman" w:cs="Times New Roman"/>
          <w:sz w:val="24"/>
          <w:szCs w:val="24"/>
          <w:lang w:val="en-IN"/>
        </w:rPr>
        <w:t>)</w:t>
      </w:r>
    </w:p>
    <w:p w14:paraId="2FB44DF1"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return redirect(</w:t>
      </w:r>
      <w:proofErr w:type="spellStart"/>
      <w:r w:rsidRPr="00D84A02">
        <w:rPr>
          <w:rFonts w:ascii="Times New Roman" w:hAnsi="Times New Roman" w:cs="Times New Roman"/>
          <w:sz w:val="24"/>
          <w:szCs w:val="24"/>
          <w:lang w:val="en-IN"/>
        </w:rPr>
        <w:t>url_for</w:t>
      </w:r>
      <w:proofErr w:type="spellEnd"/>
      <w:r w:rsidRPr="00D84A02">
        <w:rPr>
          <w:rFonts w:ascii="Times New Roman" w:hAnsi="Times New Roman" w:cs="Times New Roman"/>
          <w:sz w:val="24"/>
          <w:szCs w:val="24"/>
          <w:lang w:val="en-IN"/>
        </w:rPr>
        <w:t>('home'))</w:t>
      </w:r>
    </w:p>
    <w:p w14:paraId="331EE8E6" w14:textId="77777777" w:rsidR="00173C6A" w:rsidRPr="00D84A02" w:rsidRDefault="00173C6A" w:rsidP="00173C6A">
      <w:pPr>
        <w:tabs>
          <w:tab w:val="left" w:pos="3930"/>
        </w:tabs>
        <w:rPr>
          <w:rFonts w:ascii="Times New Roman" w:hAnsi="Times New Roman" w:cs="Times New Roman"/>
          <w:sz w:val="24"/>
          <w:szCs w:val="24"/>
          <w:lang w:val="en-IN"/>
        </w:rPr>
      </w:pPr>
    </w:p>
    <w:p w14:paraId="43D98AEF"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if __name__ == '__main__':</w:t>
      </w:r>
    </w:p>
    <w:p w14:paraId="0BB3C254"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if not </w:t>
      </w:r>
      <w:proofErr w:type="spellStart"/>
      <w:proofErr w:type="gramStart"/>
      <w:r w:rsidRPr="00D84A02">
        <w:rPr>
          <w:rFonts w:ascii="Times New Roman" w:hAnsi="Times New Roman" w:cs="Times New Roman"/>
          <w:sz w:val="24"/>
          <w:szCs w:val="24"/>
          <w:lang w:val="en-IN"/>
        </w:rPr>
        <w:t>os.path</w:t>
      </w:r>
      <w:proofErr w:type="gramEnd"/>
      <w:r w:rsidRPr="00D84A02">
        <w:rPr>
          <w:rFonts w:ascii="Times New Roman" w:hAnsi="Times New Roman" w:cs="Times New Roman"/>
          <w:sz w:val="24"/>
          <w:szCs w:val="24"/>
          <w:lang w:val="en-IN"/>
        </w:rPr>
        <w:t>.exists</w:t>
      </w:r>
      <w:proofErr w:type="spellEnd"/>
      <w:r w:rsidRPr="00D84A02">
        <w:rPr>
          <w:rFonts w:ascii="Times New Roman" w:hAnsi="Times New Roman" w:cs="Times New Roman"/>
          <w:sz w:val="24"/>
          <w:szCs w:val="24"/>
          <w:lang w:val="en-IN"/>
        </w:rPr>
        <w:t>("</w:t>
      </w:r>
      <w:proofErr w:type="spellStart"/>
      <w:r w:rsidRPr="00D84A02">
        <w:rPr>
          <w:rFonts w:ascii="Times New Roman" w:hAnsi="Times New Roman" w:cs="Times New Roman"/>
          <w:sz w:val="24"/>
          <w:szCs w:val="24"/>
          <w:lang w:val="en-IN"/>
        </w:rPr>
        <w:t>order_</w:t>
      </w:r>
      <w:proofErr w:type="gramStart"/>
      <w:r w:rsidRPr="00D84A02">
        <w:rPr>
          <w:rFonts w:ascii="Times New Roman" w:hAnsi="Times New Roman" w:cs="Times New Roman"/>
          <w:sz w:val="24"/>
          <w:szCs w:val="24"/>
          <w:lang w:val="en-IN"/>
        </w:rPr>
        <w:t>history.json</w:t>
      </w:r>
      <w:proofErr w:type="spellEnd"/>
      <w:proofErr w:type="gramEnd"/>
      <w:r w:rsidRPr="00D84A02">
        <w:rPr>
          <w:rFonts w:ascii="Times New Roman" w:hAnsi="Times New Roman" w:cs="Times New Roman"/>
          <w:sz w:val="24"/>
          <w:szCs w:val="24"/>
          <w:lang w:val="en-IN"/>
        </w:rPr>
        <w:t>"):</w:t>
      </w:r>
    </w:p>
    <w:p w14:paraId="0A32B948"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with </w:t>
      </w:r>
      <w:proofErr w:type="gramStart"/>
      <w:r w:rsidRPr="00D84A02">
        <w:rPr>
          <w:rFonts w:ascii="Times New Roman" w:hAnsi="Times New Roman" w:cs="Times New Roman"/>
          <w:sz w:val="24"/>
          <w:szCs w:val="24"/>
          <w:lang w:val="en-IN"/>
        </w:rPr>
        <w:t>open(</w:t>
      </w:r>
      <w:proofErr w:type="gramEnd"/>
      <w:r w:rsidRPr="00D84A02">
        <w:rPr>
          <w:rFonts w:ascii="Times New Roman" w:hAnsi="Times New Roman" w:cs="Times New Roman"/>
          <w:sz w:val="24"/>
          <w:szCs w:val="24"/>
          <w:lang w:val="en-IN"/>
        </w:rPr>
        <w:t>"</w:t>
      </w:r>
      <w:proofErr w:type="spellStart"/>
      <w:r w:rsidRPr="00D84A02">
        <w:rPr>
          <w:rFonts w:ascii="Times New Roman" w:hAnsi="Times New Roman" w:cs="Times New Roman"/>
          <w:sz w:val="24"/>
          <w:szCs w:val="24"/>
          <w:lang w:val="en-IN"/>
        </w:rPr>
        <w:t>order_</w:t>
      </w:r>
      <w:proofErr w:type="gramStart"/>
      <w:r w:rsidRPr="00D84A02">
        <w:rPr>
          <w:rFonts w:ascii="Times New Roman" w:hAnsi="Times New Roman" w:cs="Times New Roman"/>
          <w:sz w:val="24"/>
          <w:szCs w:val="24"/>
          <w:lang w:val="en-IN"/>
        </w:rPr>
        <w:t>history.json</w:t>
      </w:r>
      <w:proofErr w:type="spellEnd"/>
      <w:proofErr w:type="gramEnd"/>
      <w:r w:rsidRPr="00D84A02">
        <w:rPr>
          <w:rFonts w:ascii="Times New Roman" w:hAnsi="Times New Roman" w:cs="Times New Roman"/>
          <w:sz w:val="24"/>
          <w:szCs w:val="24"/>
          <w:lang w:val="en-IN"/>
        </w:rPr>
        <w:t>", "w") as f:</w:t>
      </w:r>
    </w:p>
    <w:p w14:paraId="56FAAB70"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proofErr w:type="gramStart"/>
      <w:r w:rsidRPr="00D84A02">
        <w:rPr>
          <w:rFonts w:ascii="Times New Roman" w:hAnsi="Times New Roman" w:cs="Times New Roman"/>
          <w:sz w:val="24"/>
          <w:szCs w:val="24"/>
          <w:lang w:val="en-IN"/>
        </w:rPr>
        <w:t>json.dump</w:t>
      </w:r>
      <w:proofErr w:type="spellEnd"/>
      <w:proofErr w:type="gramEnd"/>
      <w:r w:rsidRPr="00D84A02">
        <w:rPr>
          <w:rFonts w:ascii="Times New Roman" w:hAnsi="Times New Roman" w:cs="Times New Roman"/>
          <w:sz w:val="24"/>
          <w:szCs w:val="24"/>
          <w:lang w:val="en-IN"/>
        </w:rPr>
        <w:t>([], f)</w:t>
      </w:r>
    </w:p>
    <w:p w14:paraId="42BA8AAB" w14:textId="43AA8061" w:rsidR="00173C6A" w:rsidRPr="00D84A02" w:rsidRDefault="00173C6A" w:rsidP="006116A2">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r w:rsidRPr="00D84A02">
        <w:rPr>
          <w:rFonts w:ascii="Times New Roman" w:hAnsi="Times New Roman" w:cs="Times New Roman"/>
          <w:sz w:val="24"/>
          <w:szCs w:val="24"/>
          <w:lang w:val="en-IN"/>
        </w:rPr>
        <w:t>app.run</w:t>
      </w:r>
      <w:proofErr w:type="spellEnd"/>
      <w:r w:rsidRPr="00D84A02">
        <w:rPr>
          <w:rFonts w:ascii="Times New Roman" w:hAnsi="Times New Roman" w:cs="Times New Roman"/>
          <w:sz w:val="24"/>
          <w:szCs w:val="24"/>
          <w:lang w:val="en-IN"/>
        </w:rPr>
        <w:t>(debug=True)</w:t>
      </w:r>
      <w:r w:rsidRPr="00D84A02">
        <w:rPr>
          <w:rFonts w:ascii="Times New Roman" w:hAnsi="Times New Roman" w:cs="Times New Roman"/>
          <w:sz w:val="24"/>
          <w:szCs w:val="24"/>
          <w:lang w:val="en-IN"/>
        </w:rPr>
        <w:br/>
      </w:r>
      <w:r w:rsidRPr="00D84A02">
        <w:rPr>
          <w:rFonts w:ascii="Times New Roman" w:hAnsi="Times New Roman" w:cs="Times New Roman"/>
          <w:sz w:val="24"/>
          <w:szCs w:val="24"/>
          <w:lang w:val="en-IN"/>
        </w:rPr>
        <w:br/>
      </w:r>
    </w:p>
    <w:p w14:paraId="24A66C41" w14:textId="5A76892D" w:rsidR="00173C6A" w:rsidRPr="00D84A02" w:rsidRDefault="00173C6A" w:rsidP="00173C6A">
      <w:pPr>
        <w:tabs>
          <w:tab w:val="left" w:pos="3930"/>
        </w:tabs>
        <w:rPr>
          <w:rFonts w:ascii="Times New Roman" w:hAnsi="Times New Roman" w:cs="Times New Roman"/>
          <w:b/>
          <w:bCs/>
          <w:sz w:val="24"/>
          <w:szCs w:val="24"/>
          <w:lang w:val="en-IN"/>
        </w:rPr>
      </w:pPr>
      <w:r w:rsidRPr="00D84A02">
        <w:rPr>
          <w:rFonts w:ascii="Times New Roman" w:hAnsi="Times New Roman" w:cs="Times New Roman"/>
          <w:sz w:val="24"/>
          <w:szCs w:val="24"/>
          <w:lang w:val="en-IN"/>
        </w:rPr>
        <w:br/>
      </w:r>
      <w:proofErr w:type="spellStart"/>
      <w:r w:rsidRPr="00D84A02">
        <w:rPr>
          <w:rFonts w:ascii="Times New Roman" w:hAnsi="Times New Roman" w:cs="Times New Roman"/>
          <w:b/>
          <w:bCs/>
          <w:sz w:val="24"/>
          <w:szCs w:val="24"/>
          <w:lang w:val="en-IN"/>
        </w:rPr>
        <w:t>order_history</w:t>
      </w:r>
      <w:proofErr w:type="spellEnd"/>
      <w:r w:rsidRPr="00D84A02">
        <w:rPr>
          <w:rFonts w:ascii="Times New Roman" w:hAnsi="Times New Roman" w:cs="Times New Roman"/>
          <w:b/>
          <w:bCs/>
          <w:sz w:val="24"/>
          <w:szCs w:val="24"/>
          <w:lang w:val="en-IN"/>
        </w:rPr>
        <w:t>:</w:t>
      </w:r>
    </w:p>
    <w:p w14:paraId="5964B420"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w:t>
      </w:r>
    </w:p>
    <w:p w14:paraId="075F056C"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
    <w:p w14:paraId="635FB2E2"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"timestamp": "2025-06-09T22:30:45.059496",</w:t>
      </w:r>
    </w:p>
    <w:p w14:paraId="695E8036"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"items": [</w:t>
      </w:r>
    </w:p>
    <w:p w14:paraId="696977F9"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
    <w:p w14:paraId="0E2C7BEE"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"item": "Made",</w:t>
      </w:r>
    </w:p>
    <w:p w14:paraId="5B9AFF39"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"quantity": 10.0,</w:t>
      </w:r>
    </w:p>
    <w:p w14:paraId="643E1C86"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"unit": "kg",</w:t>
      </w:r>
    </w:p>
    <w:p w14:paraId="3DD93352"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proofErr w:type="gramStart"/>
      <w:r w:rsidRPr="00D84A02">
        <w:rPr>
          <w:rFonts w:ascii="Times New Roman" w:hAnsi="Times New Roman" w:cs="Times New Roman"/>
          <w:sz w:val="24"/>
          <w:szCs w:val="24"/>
          <w:lang w:val="en-IN"/>
        </w:rPr>
        <w:t>unit</w:t>
      </w:r>
      <w:proofErr w:type="gramEnd"/>
      <w:r w:rsidRPr="00D84A02">
        <w:rPr>
          <w:rFonts w:ascii="Times New Roman" w:hAnsi="Times New Roman" w:cs="Times New Roman"/>
          <w:sz w:val="24"/>
          <w:szCs w:val="24"/>
          <w:lang w:val="en-IN"/>
        </w:rPr>
        <w:t>_price</w:t>
      </w:r>
      <w:proofErr w:type="spellEnd"/>
      <w:r w:rsidRPr="00D84A02">
        <w:rPr>
          <w:rFonts w:ascii="Times New Roman" w:hAnsi="Times New Roman" w:cs="Times New Roman"/>
          <w:sz w:val="24"/>
          <w:szCs w:val="24"/>
          <w:lang w:val="en-IN"/>
        </w:rPr>
        <w:t>": 0.0,</w:t>
      </w:r>
    </w:p>
    <w:p w14:paraId="5092A72E"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"total": 0.0,</w:t>
      </w:r>
    </w:p>
    <w:p w14:paraId="25247A1C"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"confidence": 0.0,</w:t>
      </w:r>
    </w:p>
    <w:p w14:paraId="036D5B51"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"status": "</w:t>
      </w:r>
      <w:proofErr w:type="spellStart"/>
      <w:r w:rsidRPr="00D84A02">
        <w:rPr>
          <w:rFonts w:ascii="Times New Roman" w:hAnsi="Times New Roman" w:cs="Times New Roman"/>
          <w:sz w:val="24"/>
          <w:szCs w:val="24"/>
          <w:lang w:val="en-IN"/>
        </w:rPr>
        <w:t>not_found</w:t>
      </w:r>
      <w:proofErr w:type="spellEnd"/>
      <w:r w:rsidRPr="00D84A02">
        <w:rPr>
          <w:rFonts w:ascii="Times New Roman" w:hAnsi="Times New Roman" w:cs="Times New Roman"/>
          <w:sz w:val="24"/>
          <w:szCs w:val="24"/>
          <w:lang w:val="en-IN"/>
        </w:rPr>
        <w:t>"</w:t>
      </w:r>
    </w:p>
    <w:p w14:paraId="1554EF6C"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
    <w:p w14:paraId="7671B02A"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lastRenderedPageBreak/>
        <w:t xml:space="preserve">    ],</w:t>
      </w:r>
    </w:p>
    <w:p w14:paraId="0280225D"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"total": 0.0</w:t>
      </w:r>
    </w:p>
    <w:p w14:paraId="08B2FADE" w14:textId="7777777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
    <w:p w14:paraId="1EBBC0CA" w14:textId="554EC927" w:rsidR="00173C6A" w:rsidRPr="00D84A02" w:rsidRDefault="00173C6A" w:rsidP="00173C6A">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w:t>
      </w:r>
    </w:p>
    <w:p w14:paraId="4D02B291" w14:textId="77777777" w:rsidR="00173C6A" w:rsidRPr="00D84A02" w:rsidRDefault="00173C6A" w:rsidP="00173C6A">
      <w:pPr>
        <w:tabs>
          <w:tab w:val="left" w:pos="3930"/>
        </w:tabs>
        <w:rPr>
          <w:rFonts w:ascii="Times New Roman" w:hAnsi="Times New Roman" w:cs="Times New Roman"/>
          <w:b/>
          <w:bCs/>
          <w:sz w:val="24"/>
          <w:szCs w:val="24"/>
          <w:lang w:val="en-IN"/>
        </w:rPr>
      </w:pPr>
    </w:p>
    <w:p w14:paraId="47E3EC77" w14:textId="5134AE0A" w:rsidR="00EE00AB" w:rsidRPr="00D84A02" w:rsidRDefault="00EE00AB" w:rsidP="00173C6A">
      <w:pPr>
        <w:tabs>
          <w:tab w:val="left" w:pos="3930"/>
        </w:tabs>
        <w:rPr>
          <w:rFonts w:ascii="Times New Roman" w:hAnsi="Times New Roman" w:cs="Times New Roman"/>
          <w:b/>
          <w:bCs/>
          <w:sz w:val="24"/>
          <w:szCs w:val="24"/>
          <w:lang w:val="en-IN"/>
        </w:rPr>
      </w:pPr>
      <w:r w:rsidRPr="00D84A02">
        <w:rPr>
          <w:rFonts w:ascii="Times New Roman" w:hAnsi="Times New Roman" w:cs="Times New Roman"/>
          <w:b/>
          <w:bCs/>
          <w:sz w:val="24"/>
          <w:szCs w:val="24"/>
          <w:lang w:val="en-IN"/>
        </w:rPr>
        <w:t>Voice_pipeline.py:</w:t>
      </w:r>
    </w:p>
    <w:p w14:paraId="7A64117D"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import </w:t>
      </w:r>
      <w:proofErr w:type="spellStart"/>
      <w:r w:rsidRPr="00D84A02">
        <w:rPr>
          <w:rFonts w:ascii="Times New Roman" w:hAnsi="Times New Roman" w:cs="Times New Roman"/>
          <w:sz w:val="24"/>
          <w:szCs w:val="24"/>
          <w:lang w:val="en-IN"/>
        </w:rPr>
        <w:t>speech_recognition</w:t>
      </w:r>
      <w:proofErr w:type="spellEnd"/>
      <w:r w:rsidRPr="00D84A02">
        <w:rPr>
          <w:rFonts w:ascii="Times New Roman" w:hAnsi="Times New Roman" w:cs="Times New Roman"/>
          <w:sz w:val="24"/>
          <w:szCs w:val="24"/>
          <w:lang w:val="en-IN"/>
        </w:rPr>
        <w:t xml:space="preserve"> as </w:t>
      </w:r>
      <w:proofErr w:type="spellStart"/>
      <w:r w:rsidRPr="00D84A02">
        <w:rPr>
          <w:rFonts w:ascii="Times New Roman" w:hAnsi="Times New Roman" w:cs="Times New Roman"/>
          <w:sz w:val="24"/>
          <w:szCs w:val="24"/>
          <w:lang w:val="en-IN"/>
        </w:rPr>
        <w:t>sr</w:t>
      </w:r>
      <w:proofErr w:type="spellEnd"/>
    </w:p>
    <w:p w14:paraId="6BFFD1FB"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from </w:t>
      </w:r>
      <w:proofErr w:type="spellStart"/>
      <w:r w:rsidRPr="00D84A02">
        <w:rPr>
          <w:rFonts w:ascii="Times New Roman" w:hAnsi="Times New Roman" w:cs="Times New Roman"/>
          <w:sz w:val="24"/>
          <w:szCs w:val="24"/>
          <w:lang w:val="en-IN"/>
        </w:rPr>
        <w:t>googletrans</w:t>
      </w:r>
      <w:proofErr w:type="spellEnd"/>
      <w:r w:rsidRPr="00D84A02">
        <w:rPr>
          <w:rFonts w:ascii="Times New Roman" w:hAnsi="Times New Roman" w:cs="Times New Roman"/>
          <w:sz w:val="24"/>
          <w:szCs w:val="24"/>
          <w:lang w:val="en-IN"/>
        </w:rPr>
        <w:t xml:space="preserve"> import Translator</w:t>
      </w:r>
    </w:p>
    <w:p w14:paraId="502787D6"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from </w:t>
      </w:r>
      <w:proofErr w:type="spellStart"/>
      <w:r w:rsidRPr="00D84A02">
        <w:rPr>
          <w:rFonts w:ascii="Times New Roman" w:hAnsi="Times New Roman" w:cs="Times New Roman"/>
          <w:sz w:val="24"/>
          <w:szCs w:val="24"/>
          <w:lang w:val="en-IN"/>
        </w:rPr>
        <w:t>gtts</w:t>
      </w:r>
      <w:proofErr w:type="spellEnd"/>
      <w:r w:rsidRPr="00D84A02">
        <w:rPr>
          <w:rFonts w:ascii="Times New Roman" w:hAnsi="Times New Roman" w:cs="Times New Roman"/>
          <w:sz w:val="24"/>
          <w:szCs w:val="24"/>
          <w:lang w:val="en-IN"/>
        </w:rPr>
        <w:t xml:space="preserve"> import </w:t>
      </w:r>
      <w:proofErr w:type="spellStart"/>
      <w:r w:rsidRPr="00D84A02">
        <w:rPr>
          <w:rFonts w:ascii="Times New Roman" w:hAnsi="Times New Roman" w:cs="Times New Roman"/>
          <w:sz w:val="24"/>
          <w:szCs w:val="24"/>
          <w:lang w:val="en-IN"/>
        </w:rPr>
        <w:t>gTTS</w:t>
      </w:r>
      <w:proofErr w:type="spellEnd"/>
    </w:p>
    <w:p w14:paraId="17930E1D"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import </w:t>
      </w:r>
      <w:proofErr w:type="spellStart"/>
      <w:r w:rsidRPr="00D84A02">
        <w:rPr>
          <w:rFonts w:ascii="Times New Roman" w:hAnsi="Times New Roman" w:cs="Times New Roman"/>
          <w:sz w:val="24"/>
          <w:szCs w:val="24"/>
          <w:lang w:val="en-IN"/>
        </w:rPr>
        <w:t>pygame</w:t>
      </w:r>
      <w:proofErr w:type="spellEnd"/>
    </w:p>
    <w:p w14:paraId="7F911B30"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import </w:t>
      </w:r>
      <w:proofErr w:type="spellStart"/>
      <w:r w:rsidRPr="00D84A02">
        <w:rPr>
          <w:rFonts w:ascii="Times New Roman" w:hAnsi="Times New Roman" w:cs="Times New Roman"/>
          <w:sz w:val="24"/>
          <w:szCs w:val="24"/>
          <w:lang w:val="en-IN"/>
        </w:rPr>
        <w:t>os</w:t>
      </w:r>
      <w:proofErr w:type="spellEnd"/>
    </w:p>
    <w:p w14:paraId="7CCD0A87"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import </w:t>
      </w:r>
      <w:proofErr w:type="spellStart"/>
      <w:r w:rsidRPr="00D84A02">
        <w:rPr>
          <w:rFonts w:ascii="Times New Roman" w:hAnsi="Times New Roman" w:cs="Times New Roman"/>
          <w:sz w:val="24"/>
          <w:szCs w:val="24"/>
          <w:lang w:val="en-IN"/>
        </w:rPr>
        <w:t>uuid</w:t>
      </w:r>
      <w:proofErr w:type="spellEnd"/>
    </w:p>
    <w:p w14:paraId="6119D441"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import spacy</w:t>
      </w:r>
    </w:p>
    <w:p w14:paraId="36F09B27"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import pandas as pd</w:t>
      </w:r>
    </w:p>
    <w:p w14:paraId="477D0354"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from word2number import w2n</w:t>
      </w:r>
    </w:p>
    <w:p w14:paraId="21F59764"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import </w:t>
      </w:r>
      <w:proofErr w:type="gramStart"/>
      <w:r w:rsidRPr="00D84A02">
        <w:rPr>
          <w:rFonts w:ascii="Times New Roman" w:hAnsi="Times New Roman" w:cs="Times New Roman"/>
          <w:sz w:val="24"/>
          <w:szCs w:val="24"/>
          <w:lang w:val="en-IN"/>
        </w:rPr>
        <w:t>inflect</w:t>
      </w:r>
      <w:proofErr w:type="gramEnd"/>
    </w:p>
    <w:p w14:paraId="65BDA40D"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import logging</w:t>
      </w:r>
    </w:p>
    <w:p w14:paraId="374B86ED"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import re</w:t>
      </w:r>
    </w:p>
    <w:p w14:paraId="678403C4"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from </w:t>
      </w:r>
      <w:proofErr w:type="spellStart"/>
      <w:r w:rsidRPr="00D84A02">
        <w:rPr>
          <w:rFonts w:ascii="Times New Roman" w:hAnsi="Times New Roman" w:cs="Times New Roman"/>
          <w:sz w:val="24"/>
          <w:szCs w:val="24"/>
          <w:lang w:val="en-IN"/>
        </w:rPr>
        <w:t>fuzzywuzzy</w:t>
      </w:r>
      <w:proofErr w:type="spellEnd"/>
      <w:r w:rsidRPr="00D84A02">
        <w:rPr>
          <w:rFonts w:ascii="Times New Roman" w:hAnsi="Times New Roman" w:cs="Times New Roman"/>
          <w:sz w:val="24"/>
          <w:szCs w:val="24"/>
          <w:lang w:val="en-IN"/>
        </w:rPr>
        <w:t xml:space="preserve"> import fuzz</w:t>
      </w:r>
    </w:p>
    <w:p w14:paraId="4E9175F5"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import </w:t>
      </w:r>
      <w:proofErr w:type="spellStart"/>
      <w:r w:rsidRPr="00D84A02">
        <w:rPr>
          <w:rFonts w:ascii="Times New Roman" w:hAnsi="Times New Roman" w:cs="Times New Roman"/>
          <w:sz w:val="24"/>
          <w:szCs w:val="24"/>
          <w:lang w:val="en-IN"/>
        </w:rPr>
        <w:t>json</w:t>
      </w:r>
      <w:proofErr w:type="spellEnd"/>
    </w:p>
    <w:p w14:paraId="3D67063B"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from datetime import datetime</w:t>
      </w:r>
    </w:p>
    <w:p w14:paraId="3466D130"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import time</w:t>
      </w:r>
    </w:p>
    <w:p w14:paraId="6773EA6A" w14:textId="77777777" w:rsidR="00EE00AB" w:rsidRPr="00D84A02" w:rsidRDefault="00EE00AB" w:rsidP="00EE00AB">
      <w:pPr>
        <w:tabs>
          <w:tab w:val="left" w:pos="3930"/>
        </w:tabs>
        <w:rPr>
          <w:rFonts w:ascii="Times New Roman" w:hAnsi="Times New Roman" w:cs="Times New Roman"/>
          <w:sz w:val="24"/>
          <w:szCs w:val="24"/>
          <w:lang w:val="en-IN"/>
        </w:rPr>
      </w:pPr>
    </w:p>
    <w:p w14:paraId="64F4C563"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Configure logging</w:t>
      </w:r>
    </w:p>
    <w:p w14:paraId="1D4561DA" w14:textId="77777777" w:rsidR="00EE00AB" w:rsidRPr="00D84A02" w:rsidRDefault="00EE00AB" w:rsidP="00EE00AB">
      <w:pPr>
        <w:tabs>
          <w:tab w:val="left" w:pos="3930"/>
        </w:tabs>
        <w:rPr>
          <w:rFonts w:ascii="Times New Roman" w:hAnsi="Times New Roman" w:cs="Times New Roman"/>
          <w:sz w:val="24"/>
          <w:szCs w:val="24"/>
          <w:lang w:val="en-IN"/>
        </w:rPr>
      </w:pPr>
      <w:proofErr w:type="spellStart"/>
      <w:proofErr w:type="gramStart"/>
      <w:r w:rsidRPr="00D84A02">
        <w:rPr>
          <w:rFonts w:ascii="Times New Roman" w:hAnsi="Times New Roman" w:cs="Times New Roman"/>
          <w:sz w:val="24"/>
          <w:szCs w:val="24"/>
          <w:lang w:val="en-IN"/>
        </w:rPr>
        <w:lastRenderedPageBreak/>
        <w:t>logging.basicConfig</w:t>
      </w:r>
      <w:proofErr w:type="spellEnd"/>
      <w:proofErr w:type="gramEnd"/>
      <w:r w:rsidRPr="00D84A02">
        <w:rPr>
          <w:rFonts w:ascii="Times New Roman" w:hAnsi="Times New Roman" w:cs="Times New Roman"/>
          <w:sz w:val="24"/>
          <w:szCs w:val="24"/>
          <w:lang w:val="en-IN"/>
        </w:rPr>
        <w:t>(level=</w:t>
      </w:r>
      <w:proofErr w:type="spellStart"/>
      <w:proofErr w:type="gramStart"/>
      <w:r w:rsidRPr="00D84A02">
        <w:rPr>
          <w:rFonts w:ascii="Times New Roman" w:hAnsi="Times New Roman" w:cs="Times New Roman"/>
          <w:sz w:val="24"/>
          <w:szCs w:val="24"/>
          <w:lang w:val="en-IN"/>
        </w:rPr>
        <w:t>logging.WARNING</w:t>
      </w:r>
      <w:proofErr w:type="spellEnd"/>
      <w:proofErr w:type="gramEnd"/>
      <w:r w:rsidRPr="00D84A02">
        <w:rPr>
          <w:rFonts w:ascii="Times New Roman" w:hAnsi="Times New Roman" w:cs="Times New Roman"/>
          <w:sz w:val="24"/>
          <w:szCs w:val="24"/>
          <w:lang w:val="en-IN"/>
        </w:rPr>
        <w:t>, format='%(</w:t>
      </w:r>
      <w:proofErr w:type="spellStart"/>
      <w:r w:rsidRPr="00D84A02">
        <w:rPr>
          <w:rFonts w:ascii="Times New Roman" w:hAnsi="Times New Roman" w:cs="Times New Roman"/>
          <w:sz w:val="24"/>
          <w:szCs w:val="24"/>
          <w:lang w:val="en-IN"/>
        </w:rPr>
        <w:t>asctime</w:t>
      </w:r>
      <w:proofErr w:type="spellEnd"/>
      <w:r w:rsidRPr="00D84A02">
        <w:rPr>
          <w:rFonts w:ascii="Times New Roman" w:hAnsi="Times New Roman" w:cs="Times New Roman"/>
          <w:sz w:val="24"/>
          <w:szCs w:val="24"/>
          <w:lang w:val="en-IN"/>
        </w:rPr>
        <w:t>)s - %(</w:t>
      </w:r>
      <w:proofErr w:type="spellStart"/>
      <w:r w:rsidRPr="00D84A02">
        <w:rPr>
          <w:rFonts w:ascii="Times New Roman" w:hAnsi="Times New Roman" w:cs="Times New Roman"/>
          <w:sz w:val="24"/>
          <w:szCs w:val="24"/>
          <w:lang w:val="en-IN"/>
        </w:rPr>
        <w:t>levelname</w:t>
      </w:r>
      <w:proofErr w:type="spellEnd"/>
      <w:r w:rsidRPr="00D84A02">
        <w:rPr>
          <w:rFonts w:ascii="Times New Roman" w:hAnsi="Times New Roman" w:cs="Times New Roman"/>
          <w:sz w:val="24"/>
          <w:szCs w:val="24"/>
          <w:lang w:val="en-IN"/>
        </w:rPr>
        <w:t>)s - %(message)s')</w:t>
      </w:r>
    </w:p>
    <w:p w14:paraId="09C7977B"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logger = </w:t>
      </w:r>
      <w:proofErr w:type="spellStart"/>
      <w:proofErr w:type="gramStart"/>
      <w:r w:rsidRPr="00D84A02">
        <w:rPr>
          <w:rFonts w:ascii="Times New Roman" w:hAnsi="Times New Roman" w:cs="Times New Roman"/>
          <w:sz w:val="24"/>
          <w:szCs w:val="24"/>
          <w:lang w:val="en-IN"/>
        </w:rPr>
        <w:t>logging.getLogger</w:t>
      </w:r>
      <w:proofErr w:type="spellEnd"/>
      <w:proofErr w:type="gramEnd"/>
      <w:r w:rsidRPr="00D84A02">
        <w:rPr>
          <w:rFonts w:ascii="Times New Roman" w:hAnsi="Times New Roman" w:cs="Times New Roman"/>
          <w:sz w:val="24"/>
          <w:szCs w:val="24"/>
          <w:lang w:val="en-IN"/>
        </w:rPr>
        <w:t>(__name__)</w:t>
      </w:r>
    </w:p>
    <w:p w14:paraId="490AEE66" w14:textId="77777777" w:rsidR="00EE00AB" w:rsidRPr="00D84A02" w:rsidRDefault="00EE00AB" w:rsidP="00EE00AB">
      <w:pPr>
        <w:tabs>
          <w:tab w:val="left" w:pos="3930"/>
        </w:tabs>
        <w:rPr>
          <w:rFonts w:ascii="Times New Roman" w:hAnsi="Times New Roman" w:cs="Times New Roman"/>
          <w:sz w:val="24"/>
          <w:szCs w:val="24"/>
          <w:lang w:val="en-IN"/>
        </w:rPr>
      </w:pPr>
    </w:p>
    <w:p w14:paraId="4368990B"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class </w:t>
      </w:r>
      <w:proofErr w:type="spellStart"/>
      <w:r w:rsidRPr="00D84A02">
        <w:rPr>
          <w:rFonts w:ascii="Times New Roman" w:hAnsi="Times New Roman" w:cs="Times New Roman"/>
          <w:sz w:val="24"/>
          <w:szCs w:val="24"/>
          <w:lang w:val="en-IN"/>
        </w:rPr>
        <w:t>VoiceGrocerySystem</w:t>
      </w:r>
      <w:proofErr w:type="spellEnd"/>
      <w:r w:rsidRPr="00D84A02">
        <w:rPr>
          <w:rFonts w:ascii="Times New Roman" w:hAnsi="Times New Roman" w:cs="Times New Roman"/>
          <w:sz w:val="24"/>
          <w:szCs w:val="24"/>
          <w:lang w:val="en-IN"/>
        </w:rPr>
        <w:t>:</w:t>
      </w:r>
    </w:p>
    <w:p w14:paraId="1EC41A9B"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def __</w:t>
      </w:r>
      <w:proofErr w:type="spellStart"/>
      <w:r w:rsidRPr="00D84A02">
        <w:rPr>
          <w:rFonts w:ascii="Times New Roman" w:hAnsi="Times New Roman" w:cs="Times New Roman"/>
          <w:sz w:val="24"/>
          <w:szCs w:val="24"/>
          <w:lang w:val="en-IN"/>
        </w:rPr>
        <w:t>init</w:t>
      </w:r>
      <w:proofErr w:type="spellEnd"/>
      <w:r w:rsidRPr="00D84A02">
        <w:rPr>
          <w:rFonts w:ascii="Times New Roman" w:hAnsi="Times New Roman" w:cs="Times New Roman"/>
          <w:sz w:val="24"/>
          <w:szCs w:val="24"/>
          <w:lang w:val="en-IN"/>
        </w:rPr>
        <w:t>_</w:t>
      </w:r>
      <w:proofErr w:type="gramStart"/>
      <w:r w:rsidRPr="00D84A02">
        <w:rPr>
          <w:rFonts w:ascii="Times New Roman" w:hAnsi="Times New Roman" w:cs="Times New Roman"/>
          <w:sz w:val="24"/>
          <w:szCs w:val="24"/>
          <w:lang w:val="en-IN"/>
        </w:rPr>
        <w:t>_(</w:t>
      </w:r>
      <w:proofErr w:type="gramEnd"/>
      <w:r w:rsidRPr="00D84A02">
        <w:rPr>
          <w:rFonts w:ascii="Times New Roman" w:hAnsi="Times New Roman" w:cs="Times New Roman"/>
          <w:sz w:val="24"/>
          <w:szCs w:val="24"/>
          <w:lang w:val="en-IN"/>
        </w:rPr>
        <w:t xml:space="preserve">self, </w:t>
      </w:r>
      <w:proofErr w:type="spellStart"/>
      <w:r w:rsidRPr="00D84A02">
        <w:rPr>
          <w:rFonts w:ascii="Times New Roman" w:hAnsi="Times New Roman" w:cs="Times New Roman"/>
          <w:sz w:val="24"/>
          <w:szCs w:val="24"/>
          <w:lang w:val="en-IN"/>
        </w:rPr>
        <w:t>csv_path</w:t>
      </w:r>
      <w:proofErr w:type="spellEnd"/>
      <w:r w:rsidRPr="00D84A02">
        <w:rPr>
          <w:rFonts w:ascii="Times New Roman" w:hAnsi="Times New Roman" w:cs="Times New Roman"/>
          <w:sz w:val="24"/>
          <w:szCs w:val="24"/>
          <w:lang w:val="en-IN"/>
        </w:rPr>
        <w:t>: str = "Daily_Grocery_Prices.csv"):</w:t>
      </w:r>
    </w:p>
    <w:p w14:paraId="643D7D74"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r w:rsidRPr="00D84A02">
        <w:rPr>
          <w:rFonts w:ascii="Times New Roman" w:hAnsi="Times New Roman" w:cs="Times New Roman"/>
          <w:sz w:val="24"/>
          <w:szCs w:val="24"/>
          <w:lang w:val="en-IN"/>
        </w:rPr>
        <w:t>self.csv_path</w:t>
      </w:r>
      <w:proofErr w:type="spellEnd"/>
      <w:r w:rsidRPr="00D84A02">
        <w:rPr>
          <w:rFonts w:ascii="Times New Roman" w:hAnsi="Times New Roman" w:cs="Times New Roman"/>
          <w:sz w:val="24"/>
          <w:szCs w:val="24"/>
          <w:lang w:val="en-IN"/>
        </w:rPr>
        <w:t xml:space="preserve"> = </w:t>
      </w:r>
      <w:proofErr w:type="spellStart"/>
      <w:r w:rsidRPr="00D84A02">
        <w:rPr>
          <w:rFonts w:ascii="Times New Roman" w:hAnsi="Times New Roman" w:cs="Times New Roman"/>
          <w:sz w:val="24"/>
          <w:szCs w:val="24"/>
          <w:lang w:val="en-IN"/>
        </w:rPr>
        <w:t>csv_path</w:t>
      </w:r>
      <w:proofErr w:type="spellEnd"/>
    </w:p>
    <w:p w14:paraId="2602C07B"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proofErr w:type="gramStart"/>
      <w:r w:rsidRPr="00D84A02">
        <w:rPr>
          <w:rFonts w:ascii="Times New Roman" w:hAnsi="Times New Roman" w:cs="Times New Roman"/>
          <w:sz w:val="24"/>
          <w:szCs w:val="24"/>
          <w:lang w:val="en-IN"/>
        </w:rPr>
        <w:t>self.translator</w:t>
      </w:r>
      <w:proofErr w:type="spellEnd"/>
      <w:proofErr w:type="gramEnd"/>
      <w:r w:rsidRPr="00D84A02">
        <w:rPr>
          <w:rFonts w:ascii="Times New Roman" w:hAnsi="Times New Roman" w:cs="Times New Roman"/>
          <w:sz w:val="24"/>
          <w:szCs w:val="24"/>
          <w:lang w:val="en-IN"/>
        </w:rPr>
        <w:t xml:space="preserve"> = </w:t>
      </w:r>
      <w:proofErr w:type="gramStart"/>
      <w:r w:rsidRPr="00D84A02">
        <w:rPr>
          <w:rFonts w:ascii="Times New Roman" w:hAnsi="Times New Roman" w:cs="Times New Roman"/>
          <w:sz w:val="24"/>
          <w:szCs w:val="24"/>
          <w:lang w:val="en-IN"/>
        </w:rPr>
        <w:t>Translator(</w:t>
      </w:r>
      <w:proofErr w:type="gramEnd"/>
      <w:r w:rsidRPr="00D84A02">
        <w:rPr>
          <w:rFonts w:ascii="Times New Roman" w:hAnsi="Times New Roman" w:cs="Times New Roman"/>
          <w:sz w:val="24"/>
          <w:szCs w:val="24"/>
          <w:lang w:val="en-IN"/>
        </w:rPr>
        <w:t>)</w:t>
      </w:r>
    </w:p>
    <w:p w14:paraId="529EF364"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proofErr w:type="gramStart"/>
      <w:r w:rsidRPr="00D84A02">
        <w:rPr>
          <w:rFonts w:ascii="Times New Roman" w:hAnsi="Times New Roman" w:cs="Times New Roman"/>
          <w:sz w:val="24"/>
          <w:szCs w:val="24"/>
          <w:lang w:val="en-IN"/>
        </w:rPr>
        <w:t>self.p</w:t>
      </w:r>
      <w:proofErr w:type="spellEnd"/>
      <w:proofErr w:type="gramEnd"/>
      <w:r w:rsidRPr="00D84A02">
        <w:rPr>
          <w:rFonts w:ascii="Times New Roman" w:hAnsi="Times New Roman" w:cs="Times New Roman"/>
          <w:sz w:val="24"/>
          <w:szCs w:val="24"/>
          <w:lang w:val="en-IN"/>
        </w:rPr>
        <w:t xml:space="preserve"> = </w:t>
      </w:r>
      <w:proofErr w:type="spellStart"/>
      <w:proofErr w:type="gramStart"/>
      <w:r w:rsidRPr="00D84A02">
        <w:rPr>
          <w:rFonts w:ascii="Times New Roman" w:hAnsi="Times New Roman" w:cs="Times New Roman"/>
          <w:sz w:val="24"/>
          <w:szCs w:val="24"/>
          <w:lang w:val="en-IN"/>
        </w:rPr>
        <w:t>inflect.engine</w:t>
      </w:r>
      <w:proofErr w:type="spellEnd"/>
      <w:proofErr w:type="gramEnd"/>
      <w:r w:rsidRPr="00D84A02">
        <w:rPr>
          <w:rFonts w:ascii="Times New Roman" w:hAnsi="Times New Roman" w:cs="Times New Roman"/>
          <w:sz w:val="24"/>
          <w:szCs w:val="24"/>
          <w:lang w:val="en-IN"/>
        </w:rPr>
        <w:t>()</w:t>
      </w:r>
    </w:p>
    <w:p w14:paraId="36EC32D3"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r w:rsidRPr="00D84A02">
        <w:rPr>
          <w:rFonts w:ascii="Times New Roman" w:hAnsi="Times New Roman" w:cs="Times New Roman"/>
          <w:sz w:val="24"/>
          <w:szCs w:val="24"/>
          <w:lang w:val="en-IN"/>
        </w:rPr>
        <w:t>self.lang_map</w:t>
      </w:r>
      <w:proofErr w:type="spellEnd"/>
      <w:r w:rsidRPr="00D84A02">
        <w:rPr>
          <w:rFonts w:ascii="Times New Roman" w:hAnsi="Times New Roman" w:cs="Times New Roman"/>
          <w:sz w:val="24"/>
          <w:szCs w:val="24"/>
          <w:lang w:val="en-IN"/>
        </w:rPr>
        <w:t xml:space="preserve"> = {'</w:t>
      </w:r>
      <w:proofErr w:type="spellStart"/>
      <w:r w:rsidRPr="00D84A02">
        <w:rPr>
          <w:rFonts w:ascii="Times New Roman" w:hAnsi="Times New Roman" w:cs="Times New Roman"/>
          <w:sz w:val="24"/>
          <w:szCs w:val="24"/>
          <w:lang w:val="en-IN"/>
        </w:rPr>
        <w:t>english</w:t>
      </w:r>
      <w:proofErr w:type="spellEnd"/>
      <w:r w:rsidRPr="00D84A02">
        <w:rPr>
          <w:rFonts w:ascii="Times New Roman" w:hAnsi="Times New Roman" w:cs="Times New Roman"/>
          <w:sz w:val="24"/>
          <w:szCs w:val="24"/>
          <w:lang w:val="en-IN"/>
        </w:rPr>
        <w:t>': '</w:t>
      </w:r>
      <w:proofErr w:type="spellStart"/>
      <w:r w:rsidRPr="00D84A02">
        <w:rPr>
          <w:rFonts w:ascii="Times New Roman" w:hAnsi="Times New Roman" w:cs="Times New Roman"/>
          <w:sz w:val="24"/>
          <w:szCs w:val="24"/>
          <w:lang w:val="en-IN"/>
        </w:rPr>
        <w:t>en</w:t>
      </w:r>
      <w:proofErr w:type="spellEnd"/>
      <w:r w:rsidRPr="00D84A02">
        <w:rPr>
          <w:rFonts w:ascii="Times New Roman" w:hAnsi="Times New Roman" w:cs="Times New Roman"/>
          <w:sz w:val="24"/>
          <w:szCs w:val="24"/>
          <w:lang w:val="en-IN"/>
        </w:rPr>
        <w:t>', '</w:t>
      </w:r>
      <w:proofErr w:type="spellStart"/>
      <w:r w:rsidRPr="00D84A02">
        <w:rPr>
          <w:rFonts w:ascii="Times New Roman" w:hAnsi="Times New Roman" w:cs="Times New Roman"/>
          <w:sz w:val="24"/>
          <w:szCs w:val="24"/>
          <w:lang w:val="en-IN"/>
        </w:rPr>
        <w:t>hindi</w:t>
      </w:r>
      <w:proofErr w:type="spellEnd"/>
      <w:r w:rsidRPr="00D84A02">
        <w:rPr>
          <w:rFonts w:ascii="Times New Roman" w:hAnsi="Times New Roman" w:cs="Times New Roman"/>
          <w:sz w:val="24"/>
          <w:szCs w:val="24"/>
          <w:lang w:val="en-IN"/>
        </w:rPr>
        <w:t>': 'hi', '</w:t>
      </w:r>
      <w:proofErr w:type="spellStart"/>
      <w:r w:rsidRPr="00D84A02">
        <w:rPr>
          <w:rFonts w:ascii="Times New Roman" w:hAnsi="Times New Roman" w:cs="Times New Roman"/>
          <w:sz w:val="24"/>
          <w:szCs w:val="24"/>
          <w:lang w:val="en-IN"/>
        </w:rPr>
        <w:t>spanish</w:t>
      </w:r>
      <w:proofErr w:type="spellEnd"/>
      <w:r w:rsidRPr="00D84A02">
        <w:rPr>
          <w:rFonts w:ascii="Times New Roman" w:hAnsi="Times New Roman" w:cs="Times New Roman"/>
          <w:sz w:val="24"/>
          <w:szCs w:val="24"/>
          <w:lang w:val="en-IN"/>
        </w:rPr>
        <w:t>': 'es', '</w:t>
      </w:r>
      <w:proofErr w:type="spellStart"/>
      <w:r w:rsidRPr="00D84A02">
        <w:rPr>
          <w:rFonts w:ascii="Times New Roman" w:hAnsi="Times New Roman" w:cs="Times New Roman"/>
          <w:sz w:val="24"/>
          <w:szCs w:val="24"/>
          <w:lang w:val="en-IN"/>
        </w:rPr>
        <w:t>french</w:t>
      </w:r>
      <w:proofErr w:type="spellEnd"/>
      <w:r w:rsidRPr="00D84A02">
        <w:rPr>
          <w:rFonts w:ascii="Times New Roman" w:hAnsi="Times New Roman" w:cs="Times New Roman"/>
          <w:sz w:val="24"/>
          <w:szCs w:val="24"/>
          <w:lang w:val="en-IN"/>
        </w:rPr>
        <w:t>': '</w:t>
      </w:r>
      <w:proofErr w:type="spellStart"/>
      <w:r w:rsidRPr="00D84A02">
        <w:rPr>
          <w:rFonts w:ascii="Times New Roman" w:hAnsi="Times New Roman" w:cs="Times New Roman"/>
          <w:sz w:val="24"/>
          <w:szCs w:val="24"/>
          <w:lang w:val="en-IN"/>
        </w:rPr>
        <w:t>fr</w:t>
      </w:r>
      <w:proofErr w:type="spellEnd"/>
      <w:r w:rsidRPr="00D84A02">
        <w:rPr>
          <w:rFonts w:ascii="Times New Roman" w:hAnsi="Times New Roman" w:cs="Times New Roman"/>
          <w:sz w:val="24"/>
          <w:szCs w:val="24"/>
          <w:lang w:val="en-IN"/>
        </w:rPr>
        <w:t>', '</w:t>
      </w:r>
      <w:proofErr w:type="spellStart"/>
      <w:r w:rsidRPr="00D84A02">
        <w:rPr>
          <w:rFonts w:ascii="Times New Roman" w:hAnsi="Times New Roman" w:cs="Times New Roman"/>
          <w:sz w:val="24"/>
          <w:szCs w:val="24"/>
          <w:lang w:val="en-IN"/>
        </w:rPr>
        <w:t>german</w:t>
      </w:r>
      <w:proofErr w:type="spellEnd"/>
      <w:r w:rsidRPr="00D84A02">
        <w:rPr>
          <w:rFonts w:ascii="Times New Roman" w:hAnsi="Times New Roman" w:cs="Times New Roman"/>
          <w:sz w:val="24"/>
          <w:szCs w:val="24"/>
          <w:lang w:val="en-IN"/>
        </w:rPr>
        <w:t>': 'de', '</w:t>
      </w:r>
      <w:proofErr w:type="spellStart"/>
      <w:r w:rsidRPr="00D84A02">
        <w:rPr>
          <w:rFonts w:ascii="Times New Roman" w:hAnsi="Times New Roman" w:cs="Times New Roman"/>
          <w:sz w:val="24"/>
          <w:szCs w:val="24"/>
          <w:lang w:val="en-IN"/>
        </w:rPr>
        <w:t>tamil</w:t>
      </w:r>
      <w:proofErr w:type="spellEnd"/>
      <w:r w:rsidRPr="00D84A02">
        <w:rPr>
          <w:rFonts w:ascii="Times New Roman" w:hAnsi="Times New Roman" w:cs="Times New Roman"/>
          <w:sz w:val="24"/>
          <w:szCs w:val="24"/>
          <w:lang w:val="en-IN"/>
        </w:rPr>
        <w:t>': 'ta', '</w:t>
      </w:r>
      <w:proofErr w:type="spellStart"/>
      <w:r w:rsidRPr="00D84A02">
        <w:rPr>
          <w:rFonts w:ascii="Times New Roman" w:hAnsi="Times New Roman" w:cs="Times New Roman"/>
          <w:sz w:val="24"/>
          <w:szCs w:val="24"/>
          <w:lang w:val="en-IN"/>
        </w:rPr>
        <w:t>telugu</w:t>
      </w:r>
      <w:proofErr w:type="spellEnd"/>
      <w:r w:rsidRPr="00D84A02">
        <w:rPr>
          <w:rFonts w:ascii="Times New Roman" w:hAnsi="Times New Roman" w:cs="Times New Roman"/>
          <w:sz w:val="24"/>
          <w:szCs w:val="24"/>
          <w:lang w:val="en-IN"/>
        </w:rPr>
        <w:t>': '</w:t>
      </w:r>
      <w:proofErr w:type="spellStart"/>
      <w:r w:rsidRPr="00D84A02">
        <w:rPr>
          <w:rFonts w:ascii="Times New Roman" w:hAnsi="Times New Roman" w:cs="Times New Roman"/>
          <w:sz w:val="24"/>
          <w:szCs w:val="24"/>
          <w:lang w:val="en-IN"/>
        </w:rPr>
        <w:t>te</w:t>
      </w:r>
      <w:proofErr w:type="spellEnd"/>
      <w:r w:rsidRPr="00D84A02">
        <w:rPr>
          <w:rFonts w:ascii="Times New Roman" w:hAnsi="Times New Roman" w:cs="Times New Roman"/>
          <w:sz w:val="24"/>
          <w:szCs w:val="24"/>
          <w:lang w:val="en-IN"/>
        </w:rPr>
        <w:t>', '</w:t>
      </w:r>
      <w:proofErr w:type="spellStart"/>
      <w:r w:rsidRPr="00D84A02">
        <w:rPr>
          <w:rFonts w:ascii="Times New Roman" w:hAnsi="Times New Roman" w:cs="Times New Roman"/>
          <w:sz w:val="24"/>
          <w:szCs w:val="24"/>
          <w:lang w:val="en-IN"/>
        </w:rPr>
        <w:t>japanese</w:t>
      </w:r>
      <w:proofErr w:type="spellEnd"/>
      <w:r w:rsidRPr="00D84A02">
        <w:rPr>
          <w:rFonts w:ascii="Times New Roman" w:hAnsi="Times New Roman" w:cs="Times New Roman"/>
          <w:sz w:val="24"/>
          <w:szCs w:val="24"/>
          <w:lang w:val="en-IN"/>
        </w:rPr>
        <w:t>': '</w:t>
      </w:r>
      <w:proofErr w:type="spellStart"/>
      <w:r w:rsidRPr="00D84A02">
        <w:rPr>
          <w:rFonts w:ascii="Times New Roman" w:hAnsi="Times New Roman" w:cs="Times New Roman"/>
          <w:sz w:val="24"/>
          <w:szCs w:val="24"/>
          <w:lang w:val="en-IN"/>
        </w:rPr>
        <w:t>ja</w:t>
      </w:r>
      <w:proofErr w:type="spellEnd"/>
      <w:r w:rsidRPr="00D84A02">
        <w:rPr>
          <w:rFonts w:ascii="Times New Roman" w:hAnsi="Times New Roman" w:cs="Times New Roman"/>
          <w:sz w:val="24"/>
          <w:szCs w:val="24"/>
          <w:lang w:val="en-IN"/>
        </w:rPr>
        <w:t>', '</w:t>
      </w:r>
      <w:proofErr w:type="spellStart"/>
      <w:r w:rsidRPr="00D84A02">
        <w:rPr>
          <w:rFonts w:ascii="Times New Roman" w:hAnsi="Times New Roman" w:cs="Times New Roman"/>
          <w:sz w:val="24"/>
          <w:szCs w:val="24"/>
          <w:lang w:val="en-IN"/>
        </w:rPr>
        <w:t>korean</w:t>
      </w:r>
      <w:proofErr w:type="spellEnd"/>
      <w:r w:rsidRPr="00D84A02">
        <w:rPr>
          <w:rFonts w:ascii="Times New Roman" w:hAnsi="Times New Roman" w:cs="Times New Roman"/>
          <w:sz w:val="24"/>
          <w:szCs w:val="24"/>
          <w:lang w:val="en-IN"/>
        </w:rPr>
        <w:t>': 'ko', '</w:t>
      </w:r>
      <w:proofErr w:type="spellStart"/>
      <w:r w:rsidRPr="00D84A02">
        <w:rPr>
          <w:rFonts w:ascii="Times New Roman" w:hAnsi="Times New Roman" w:cs="Times New Roman"/>
          <w:sz w:val="24"/>
          <w:szCs w:val="24"/>
          <w:lang w:val="en-IN"/>
        </w:rPr>
        <w:t>chinese</w:t>
      </w:r>
      <w:proofErr w:type="spellEnd"/>
      <w:r w:rsidRPr="00D84A02">
        <w:rPr>
          <w:rFonts w:ascii="Times New Roman" w:hAnsi="Times New Roman" w:cs="Times New Roman"/>
          <w:sz w:val="24"/>
          <w:szCs w:val="24"/>
          <w:lang w:val="en-IN"/>
        </w:rPr>
        <w:t>': '</w:t>
      </w:r>
      <w:proofErr w:type="spellStart"/>
      <w:r w:rsidRPr="00D84A02">
        <w:rPr>
          <w:rFonts w:ascii="Times New Roman" w:hAnsi="Times New Roman" w:cs="Times New Roman"/>
          <w:sz w:val="24"/>
          <w:szCs w:val="24"/>
          <w:lang w:val="en-IN"/>
        </w:rPr>
        <w:t>zh-cn</w:t>
      </w:r>
      <w:proofErr w:type="spellEnd"/>
      <w:r w:rsidRPr="00D84A02">
        <w:rPr>
          <w:rFonts w:ascii="Times New Roman" w:hAnsi="Times New Roman" w:cs="Times New Roman"/>
          <w:sz w:val="24"/>
          <w:szCs w:val="24"/>
          <w:lang w:val="en-IN"/>
        </w:rPr>
        <w:t>', '</w:t>
      </w:r>
      <w:proofErr w:type="spellStart"/>
      <w:r w:rsidRPr="00D84A02">
        <w:rPr>
          <w:rFonts w:ascii="Times New Roman" w:hAnsi="Times New Roman" w:cs="Times New Roman"/>
          <w:sz w:val="24"/>
          <w:szCs w:val="24"/>
          <w:lang w:val="en-IN"/>
        </w:rPr>
        <w:t>portuguese</w:t>
      </w:r>
      <w:proofErr w:type="spellEnd"/>
      <w:r w:rsidRPr="00D84A02">
        <w:rPr>
          <w:rFonts w:ascii="Times New Roman" w:hAnsi="Times New Roman" w:cs="Times New Roman"/>
          <w:sz w:val="24"/>
          <w:szCs w:val="24"/>
          <w:lang w:val="en-IN"/>
        </w:rPr>
        <w:t>': 'pt', '</w:t>
      </w:r>
      <w:proofErr w:type="spellStart"/>
      <w:r w:rsidRPr="00D84A02">
        <w:rPr>
          <w:rFonts w:ascii="Times New Roman" w:hAnsi="Times New Roman" w:cs="Times New Roman"/>
          <w:sz w:val="24"/>
          <w:szCs w:val="24"/>
          <w:lang w:val="en-IN"/>
        </w:rPr>
        <w:t>russian</w:t>
      </w:r>
      <w:proofErr w:type="spellEnd"/>
      <w:r w:rsidRPr="00D84A02">
        <w:rPr>
          <w:rFonts w:ascii="Times New Roman" w:hAnsi="Times New Roman" w:cs="Times New Roman"/>
          <w:sz w:val="24"/>
          <w:szCs w:val="24"/>
          <w:lang w:val="en-IN"/>
        </w:rPr>
        <w:t>': '</w:t>
      </w:r>
      <w:proofErr w:type="spellStart"/>
      <w:r w:rsidRPr="00D84A02">
        <w:rPr>
          <w:rFonts w:ascii="Times New Roman" w:hAnsi="Times New Roman" w:cs="Times New Roman"/>
          <w:sz w:val="24"/>
          <w:szCs w:val="24"/>
          <w:lang w:val="en-IN"/>
        </w:rPr>
        <w:t>ru</w:t>
      </w:r>
      <w:proofErr w:type="spellEnd"/>
      <w:r w:rsidRPr="00D84A02">
        <w:rPr>
          <w:rFonts w:ascii="Times New Roman" w:hAnsi="Times New Roman" w:cs="Times New Roman"/>
          <w:sz w:val="24"/>
          <w:szCs w:val="24"/>
          <w:lang w:val="en-IN"/>
        </w:rPr>
        <w:t>', '</w:t>
      </w:r>
      <w:proofErr w:type="spellStart"/>
      <w:r w:rsidRPr="00D84A02">
        <w:rPr>
          <w:rFonts w:ascii="Times New Roman" w:hAnsi="Times New Roman" w:cs="Times New Roman"/>
          <w:sz w:val="24"/>
          <w:szCs w:val="24"/>
          <w:lang w:val="en-IN"/>
        </w:rPr>
        <w:t>arabic</w:t>
      </w:r>
      <w:proofErr w:type="spellEnd"/>
      <w:r w:rsidRPr="00D84A02">
        <w:rPr>
          <w:rFonts w:ascii="Times New Roman" w:hAnsi="Times New Roman" w:cs="Times New Roman"/>
          <w:sz w:val="24"/>
          <w:szCs w:val="24"/>
          <w:lang w:val="en-IN"/>
        </w:rPr>
        <w:t>': '</w:t>
      </w:r>
      <w:proofErr w:type="spellStart"/>
      <w:r w:rsidRPr="00D84A02">
        <w:rPr>
          <w:rFonts w:ascii="Times New Roman" w:hAnsi="Times New Roman" w:cs="Times New Roman"/>
          <w:sz w:val="24"/>
          <w:szCs w:val="24"/>
          <w:lang w:val="en-IN"/>
        </w:rPr>
        <w:t>ar</w:t>
      </w:r>
      <w:proofErr w:type="spellEnd"/>
      <w:r w:rsidRPr="00D84A02">
        <w:rPr>
          <w:rFonts w:ascii="Times New Roman" w:hAnsi="Times New Roman" w:cs="Times New Roman"/>
          <w:sz w:val="24"/>
          <w:szCs w:val="24"/>
          <w:lang w:val="en-IN"/>
        </w:rPr>
        <w:t>', '</w:t>
      </w:r>
      <w:proofErr w:type="spellStart"/>
      <w:r w:rsidRPr="00D84A02">
        <w:rPr>
          <w:rFonts w:ascii="Times New Roman" w:hAnsi="Times New Roman" w:cs="Times New Roman"/>
          <w:sz w:val="24"/>
          <w:szCs w:val="24"/>
          <w:lang w:val="en-IN"/>
        </w:rPr>
        <w:t>italian</w:t>
      </w:r>
      <w:proofErr w:type="spellEnd"/>
      <w:r w:rsidRPr="00D84A02">
        <w:rPr>
          <w:rFonts w:ascii="Times New Roman" w:hAnsi="Times New Roman" w:cs="Times New Roman"/>
          <w:sz w:val="24"/>
          <w:szCs w:val="24"/>
          <w:lang w:val="en-IN"/>
        </w:rPr>
        <w:t>': 'it'}</w:t>
      </w:r>
    </w:p>
    <w:p w14:paraId="1E6686EC"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proofErr w:type="gramStart"/>
      <w:r w:rsidRPr="00D84A02">
        <w:rPr>
          <w:rFonts w:ascii="Times New Roman" w:hAnsi="Times New Roman" w:cs="Times New Roman"/>
          <w:sz w:val="24"/>
          <w:szCs w:val="24"/>
          <w:lang w:val="en-IN"/>
        </w:rPr>
        <w:t>self.stop</w:t>
      </w:r>
      <w:proofErr w:type="gramEnd"/>
      <w:r w:rsidRPr="00D84A02">
        <w:rPr>
          <w:rFonts w:ascii="Times New Roman" w:hAnsi="Times New Roman" w:cs="Times New Roman"/>
          <w:sz w:val="24"/>
          <w:szCs w:val="24"/>
          <w:lang w:val="en-IN"/>
        </w:rPr>
        <w:t>_words</w:t>
      </w:r>
      <w:proofErr w:type="spellEnd"/>
      <w:r w:rsidRPr="00D84A02">
        <w:rPr>
          <w:rFonts w:ascii="Times New Roman" w:hAnsi="Times New Roman" w:cs="Times New Roman"/>
          <w:sz w:val="24"/>
          <w:szCs w:val="24"/>
          <w:lang w:val="en-IN"/>
        </w:rPr>
        <w:t xml:space="preserve"> = {'</w:t>
      </w:r>
      <w:proofErr w:type="spellStart"/>
      <w:r w:rsidRPr="00D84A02">
        <w:rPr>
          <w:rFonts w:ascii="Times New Roman" w:hAnsi="Times New Roman" w:cs="Times New Roman"/>
          <w:sz w:val="24"/>
          <w:szCs w:val="24"/>
          <w:lang w:val="en-IN"/>
        </w:rPr>
        <w:t>en</w:t>
      </w:r>
      <w:proofErr w:type="spellEnd"/>
      <w:r w:rsidRPr="00D84A02">
        <w:rPr>
          <w:rFonts w:ascii="Times New Roman" w:hAnsi="Times New Roman" w:cs="Times New Roman"/>
          <w:sz w:val="24"/>
          <w:szCs w:val="24"/>
          <w:lang w:val="en-IN"/>
        </w:rPr>
        <w:t>': ['done', 'complete', 'finished', 'stop', 'enough'], 'hi': ['</w:t>
      </w:r>
      <w:proofErr w:type="spellStart"/>
      <w:r w:rsidRPr="00D84A02">
        <w:rPr>
          <w:rFonts w:ascii="Nirmala UI" w:hAnsi="Nirmala UI" w:cs="Nirmala UI"/>
          <w:sz w:val="24"/>
          <w:szCs w:val="24"/>
          <w:lang w:val="en-IN"/>
        </w:rPr>
        <w:t>हो</w:t>
      </w:r>
      <w:proofErr w:type="spellEnd"/>
      <w:r w:rsidRPr="00D84A02">
        <w:rPr>
          <w:rFonts w:ascii="Times New Roman" w:hAnsi="Times New Roman" w:cs="Times New Roman"/>
          <w:sz w:val="24"/>
          <w:szCs w:val="24"/>
          <w:lang w:val="en-IN"/>
        </w:rPr>
        <w:t xml:space="preserve"> </w:t>
      </w:r>
      <w:proofErr w:type="spellStart"/>
      <w:r w:rsidRPr="00D84A02">
        <w:rPr>
          <w:rFonts w:ascii="Nirmala UI" w:hAnsi="Nirmala UI" w:cs="Nirmala UI"/>
          <w:sz w:val="24"/>
          <w:szCs w:val="24"/>
          <w:lang w:val="en-IN"/>
        </w:rPr>
        <w:t>गया</w:t>
      </w:r>
      <w:proofErr w:type="spellEnd"/>
      <w:r w:rsidRPr="00D84A02">
        <w:rPr>
          <w:rFonts w:ascii="Times New Roman" w:hAnsi="Times New Roman" w:cs="Times New Roman"/>
          <w:sz w:val="24"/>
          <w:szCs w:val="24"/>
          <w:lang w:val="en-IN"/>
        </w:rPr>
        <w:t>', '</w:t>
      </w:r>
      <w:proofErr w:type="spellStart"/>
      <w:r w:rsidRPr="00D84A02">
        <w:rPr>
          <w:rFonts w:ascii="Nirmala UI" w:hAnsi="Nirmala UI" w:cs="Nirmala UI"/>
          <w:sz w:val="24"/>
          <w:szCs w:val="24"/>
          <w:lang w:val="en-IN"/>
        </w:rPr>
        <w:t>पूरा</w:t>
      </w:r>
      <w:proofErr w:type="spellEnd"/>
      <w:r w:rsidRPr="00D84A02">
        <w:rPr>
          <w:rFonts w:ascii="Times New Roman" w:hAnsi="Times New Roman" w:cs="Times New Roman"/>
          <w:sz w:val="24"/>
          <w:szCs w:val="24"/>
          <w:lang w:val="en-IN"/>
        </w:rPr>
        <w:t>', '</w:t>
      </w:r>
      <w:proofErr w:type="spellStart"/>
      <w:r w:rsidRPr="00D84A02">
        <w:rPr>
          <w:rFonts w:ascii="Nirmala UI" w:hAnsi="Nirmala UI" w:cs="Nirmala UI"/>
          <w:sz w:val="24"/>
          <w:szCs w:val="24"/>
          <w:lang w:val="en-IN"/>
        </w:rPr>
        <w:t>बस</w:t>
      </w:r>
      <w:proofErr w:type="spellEnd"/>
      <w:r w:rsidRPr="00D84A02">
        <w:rPr>
          <w:rFonts w:ascii="Times New Roman" w:hAnsi="Times New Roman" w:cs="Times New Roman"/>
          <w:sz w:val="24"/>
          <w:szCs w:val="24"/>
          <w:lang w:val="en-IN"/>
        </w:rPr>
        <w:t>'], '</w:t>
      </w:r>
      <w:proofErr w:type="spellStart"/>
      <w:r w:rsidRPr="00D84A02">
        <w:rPr>
          <w:rFonts w:ascii="Times New Roman" w:hAnsi="Times New Roman" w:cs="Times New Roman"/>
          <w:sz w:val="24"/>
          <w:szCs w:val="24"/>
          <w:lang w:val="en-IN"/>
        </w:rPr>
        <w:t>te</w:t>
      </w:r>
      <w:proofErr w:type="spellEnd"/>
      <w:r w:rsidRPr="00D84A02">
        <w:rPr>
          <w:rFonts w:ascii="Times New Roman" w:hAnsi="Times New Roman" w:cs="Times New Roman"/>
          <w:sz w:val="24"/>
          <w:szCs w:val="24"/>
          <w:lang w:val="en-IN"/>
        </w:rPr>
        <w:t>': ['</w:t>
      </w:r>
      <w:proofErr w:type="spellStart"/>
      <w:r w:rsidRPr="00D84A02">
        <w:rPr>
          <w:rFonts w:ascii="Nirmala UI" w:hAnsi="Nirmala UI" w:cs="Nirmala UI"/>
          <w:sz w:val="24"/>
          <w:szCs w:val="24"/>
          <w:lang w:val="en-IN"/>
        </w:rPr>
        <w:t>చాలు</w:t>
      </w:r>
      <w:proofErr w:type="spellEnd"/>
      <w:r w:rsidRPr="00D84A02">
        <w:rPr>
          <w:rFonts w:ascii="Times New Roman" w:hAnsi="Times New Roman" w:cs="Times New Roman"/>
          <w:sz w:val="24"/>
          <w:szCs w:val="24"/>
          <w:lang w:val="en-IN"/>
        </w:rPr>
        <w:t>', '</w:t>
      </w:r>
      <w:proofErr w:type="spellStart"/>
      <w:r w:rsidRPr="00D84A02">
        <w:rPr>
          <w:rFonts w:ascii="Nirmala UI" w:hAnsi="Nirmala UI" w:cs="Nirmala UI"/>
          <w:sz w:val="24"/>
          <w:szCs w:val="24"/>
          <w:lang w:val="en-IN"/>
        </w:rPr>
        <w:t>అంతే</w:t>
      </w:r>
      <w:proofErr w:type="spellEnd"/>
      <w:r w:rsidRPr="00D84A02">
        <w:rPr>
          <w:rFonts w:ascii="Times New Roman" w:hAnsi="Times New Roman" w:cs="Times New Roman"/>
          <w:sz w:val="24"/>
          <w:szCs w:val="24"/>
          <w:lang w:val="en-IN"/>
        </w:rPr>
        <w:t>'], 'ta': ['</w:t>
      </w:r>
      <w:proofErr w:type="spellStart"/>
      <w:r w:rsidRPr="00D84A02">
        <w:rPr>
          <w:rFonts w:ascii="Nirmala UI" w:hAnsi="Nirmala UI" w:cs="Nirmala UI"/>
          <w:sz w:val="24"/>
          <w:szCs w:val="24"/>
          <w:lang w:val="en-IN"/>
        </w:rPr>
        <w:t>முடிந்தது</w:t>
      </w:r>
      <w:proofErr w:type="spellEnd"/>
      <w:r w:rsidRPr="00D84A02">
        <w:rPr>
          <w:rFonts w:ascii="Times New Roman" w:hAnsi="Times New Roman" w:cs="Times New Roman"/>
          <w:sz w:val="24"/>
          <w:szCs w:val="24"/>
          <w:lang w:val="en-IN"/>
        </w:rPr>
        <w:t>', '</w:t>
      </w:r>
      <w:proofErr w:type="spellStart"/>
      <w:r w:rsidRPr="00D84A02">
        <w:rPr>
          <w:rFonts w:ascii="Nirmala UI" w:hAnsi="Nirmala UI" w:cs="Nirmala UI"/>
          <w:sz w:val="24"/>
          <w:szCs w:val="24"/>
          <w:lang w:val="en-IN"/>
        </w:rPr>
        <w:t>போதும்</w:t>
      </w:r>
      <w:proofErr w:type="spellEnd"/>
      <w:r w:rsidRPr="00D84A02">
        <w:rPr>
          <w:rFonts w:ascii="Times New Roman" w:hAnsi="Times New Roman" w:cs="Times New Roman"/>
          <w:sz w:val="24"/>
          <w:szCs w:val="24"/>
          <w:lang w:val="en-IN"/>
        </w:rPr>
        <w:t>']}</w:t>
      </w:r>
    </w:p>
    <w:p w14:paraId="5E52BD09"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proofErr w:type="gramStart"/>
      <w:r w:rsidRPr="00D84A02">
        <w:rPr>
          <w:rFonts w:ascii="Times New Roman" w:hAnsi="Times New Roman" w:cs="Times New Roman"/>
          <w:sz w:val="24"/>
          <w:szCs w:val="24"/>
          <w:lang w:val="en-IN"/>
        </w:rPr>
        <w:t>self.unit</w:t>
      </w:r>
      <w:proofErr w:type="gramEnd"/>
      <w:r w:rsidRPr="00D84A02">
        <w:rPr>
          <w:rFonts w:ascii="Times New Roman" w:hAnsi="Times New Roman" w:cs="Times New Roman"/>
          <w:sz w:val="24"/>
          <w:szCs w:val="24"/>
          <w:lang w:val="en-IN"/>
        </w:rPr>
        <w:t>_words</w:t>
      </w:r>
      <w:proofErr w:type="spellEnd"/>
      <w:r w:rsidRPr="00D84A02">
        <w:rPr>
          <w:rFonts w:ascii="Times New Roman" w:hAnsi="Times New Roman" w:cs="Times New Roman"/>
          <w:sz w:val="24"/>
          <w:szCs w:val="24"/>
          <w:lang w:val="en-IN"/>
        </w:rPr>
        <w:t xml:space="preserve"> = {'weight': ['kg', 'kilogram', 'g', 'gram', 'pound', 'lb'], 'volume': ['litre', '</w:t>
      </w:r>
      <w:proofErr w:type="spellStart"/>
      <w:r w:rsidRPr="00D84A02">
        <w:rPr>
          <w:rFonts w:ascii="Times New Roman" w:hAnsi="Times New Roman" w:cs="Times New Roman"/>
          <w:sz w:val="24"/>
          <w:szCs w:val="24"/>
          <w:lang w:val="en-IN"/>
        </w:rPr>
        <w:t>liter</w:t>
      </w:r>
      <w:proofErr w:type="spellEnd"/>
      <w:r w:rsidRPr="00D84A02">
        <w:rPr>
          <w:rFonts w:ascii="Times New Roman" w:hAnsi="Times New Roman" w:cs="Times New Roman"/>
          <w:sz w:val="24"/>
          <w:szCs w:val="24"/>
          <w:lang w:val="en-IN"/>
        </w:rPr>
        <w:t>', 'l', 'ml'], 'count': ['piece', 'pack', 'dozen', 'bottle', 'box']}</w:t>
      </w:r>
    </w:p>
    <w:p w14:paraId="272AF00B"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gramStart"/>
      <w:r w:rsidRPr="00D84A02">
        <w:rPr>
          <w:rFonts w:ascii="Times New Roman" w:hAnsi="Times New Roman" w:cs="Times New Roman"/>
          <w:sz w:val="24"/>
          <w:szCs w:val="24"/>
          <w:lang w:val="en-IN"/>
        </w:rPr>
        <w:t>self._</w:t>
      </w:r>
      <w:proofErr w:type="spellStart"/>
      <w:proofErr w:type="gramEnd"/>
      <w:r w:rsidRPr="00D84A02">
        <w:rPr>
          <w:rFonts w:ascii="Times New Roman" w:hAnsi="Times New Roman" w:cs="Times New Roman"/>
          <w:sz w:val="24"/>
          <w:szCs w:val="24"/>
          <w:lang w:val="en-IN"/>
        </w:rPr>
        <w:t>init_</w:t>
      </w:r>
      <w:proofErr w:type="gramStart"/>
      <w:r w:rsidRPr="00D84A02">
        <w:rPr>
          <w:rFonts w:ascii="Times New Roman" w:hAnsi="Times New Roman" w:cs="Times New Roman"/>
          <w:sz w:val="24"/>
          <w:szCs w:val="24"/>
          <w:lang w:val="en-IN"/>
        </w:rPr>
        <w:t>components</w:t>
      </w:r>
      <w:proofErr w:type="spellEnd"/>
      <w:r w:rsidRPr="00D84A02">
        <w:rPr>
          <w:rFonts w:ascii="Times New Roman" w:hAnsi="Times New Roman" w:cs="Times New Roman"/>
          <w:sz w:val="24"/>
          <w:szCs w:val="24"/>
          <w:lang w:val="en-IN"/>
        </w:rPr>
        <w:t>(</w:t>
      </w:r>
      <w:proofErr w:type="gramEnd"/>
      <w:r w:rsidRPr="00D84A02">
        <w:rPr>
          <w:rFonts w:ascii="Times New Roman" w:hAnsi="Times New Roman" w:cs="Times New Roman"/>
          <w:sz w:val="24"/>
          <w:szCs w:val="24"/>
          <w:lang w:val="en-IN"/>
        </w:rPr>
        <w:t>)</w:t>
      </w:r>
    </w:p>
    <w:p w14:paraId="35478D72"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proofErr w:type="gramStart"/>
      <w:r w:rsidRPr="00D84A02">
        <w:rPr>
          <w:rFonts w:ascii="Times New Roman" w:hAnsi="Times New Roman" w:cs="Times New Roman"/>
          <w:sz w:val="24"/>
          <w:szCs w:val="24"/>
          <w:lang w:val="en-IN"/>
        </w:rPr>
        <w:t>self.last</w:t>
      </w:r>
      <w:proofErr w:type="gramEnd"/>
      <w:r w:rsidRPr="00D84A02">
        <w:rPr>
          <w:rFonts w:ascii="Times New Roman" w:hAnsi="Times New Roman" w:cs="Times New Roman"/>
          <w:sz w:val="24"/>
          <w:szCs w:val="24"/>
          <w:lang w:val="en-IN"/>
        </w:rPr>
        <w:t>_order_summary</w:t>
      </w:r>
      <w:proofErr w:type="spellEnd"/>
      <w:r w:rsidRPr="00D84A02">
        <w:rPr>
          <w:rFonts w:ascii="Times New Roman" w:hAnsi="Times New Roman" w:cs="Times New Roman"/>
          <w:sz w:val="24"/>
          <w:szCs w:val="24"/>
          <w:lang w:val="en-IN"/>
        </w:rPr>
        <w:t xml:space="preserve"> = []</w:t>
      </w:r>
    </w:p>
    <w:p w14:paraId="150A11C7"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proofErr w:type="gramStart"/>
      <w:r w:rsidRPr="00D84A02">
        <w:rPr>
          <w:rFonts w:ascii="Times New Roman" w:hAnsi="Times New Roman" w:cs="Times New Roman"/>
          <w:sz w:val="24"/>
          <w:szCs w:val="24"/>
          <w:lang w:val="en-IN"/>
        </w:rPr>
        <w:t>self.last</w:t>
      </w:r>
      <w:proofErr w:type="gramEnd"/>
      <w:r w:rsidRPr="00D84A02">
        <w:rPr>
          <w:rFonts w:ascii="Times New Roman" w:hAnsi="Times New Roman" w:cs="Times New Roman"/>
          <w:sz w:val="24"/>
          <w:szCs w:val="24"/>
          <w:lang w:val="en-IN"/>
        </w:rPr>
        <w:t>_order_total</w:t>
      </w:r>
      <w:proofErr w:type="spellEnd"/>
      <w:r w:rsidRPr="00D84A02">
        <w:rPr>
          <w:rFonts w:ascii="Times New Roman" w:hAnsi="Times New Roman" w:cs="Times New Roman"/>
          <w:sz w:val="24"/>
          <w:szCs w:val="24"/>
          <w:lang w:val="en-IN"/>
        </w:rPr>
        <w:t xml:space="preserve"> = 0</w:t>
      </w:r>
    </w:p>
    <w:p w14:paraId="3E58BE15"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proofErr w:type="gramStart"/>
      <w:r w:rsidRPr="00D84A02">
        <w:rPr>
          <w:rFonts w:ascii="Times New Roman" w:hAnsi="Times New Roman" w:cs="Times New Roman"/>
          <w:sz w:val="24"/>
          <w:szCs w:val="24"/>
          <w:lang w:val="en-IN"/>
        </w:rPr>
        <w:t>self.order</w:t>
      </w:r>
      <w:proofErr w:type="gramEnd"/>
      <w:r w:rsidRPr="00D84A02">
        <w:rPr>
          <w:rFonts w:ascii="Times New Roman" w:hAnsi="Times New Roman" w:cs="Times New Roman"/>
          <w:sz w:val="24"/>
          <w:szCs w:val="24"/>
          <w:lang w:val="en-IN"/>
        </w:rPr>
        <w:t>_history</w:t>
      </w:r>
      <w:proofErr w:type="spellEnd"/>
      <w:r w:rsidRPr="00D84A02">
        <w:rPr>
          <w:rFonts w:ascii="Times New Roman" w:hAnsi="Times New Roman" w:cs="Times New Roman"/>
          <w:sz w:val="24"/>
          <w:szCs w:val="24"/>
          <w:lang w:val="en-IN"/>
        </w:rPr>
        <w:t xml:space="preserve"> = []</w:t>
      </w:r>
    </w:p>
    <w:p w14:paraId="6D810DB5"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gramStart"/>
      <w:r w:rsidRPr="00D84A02">
        <w:rPr>
          <w:rFonts w:ascii="Times New Roman" w:hAnsi="Times New Roman" w:cs="Times New Roman"/>
          <w:sz w:val="24"/>
          <w:szCs w:val="24"/>
          <w:lang w:val="en-IN"/>
        </w:rPr>
        <w:t>self._</w:t>
      </w:r>
      <w:proofErr w:type="spellStart"/>
      <w:proofErr w:type="gramEnd"/>
      <w:r w:rsidRPr="00D84A02">
        <w:rPr>
          <w:rFonts w:ascii="Times New Roman" w:hAnsi="Times New Roman" w:cs="Times New Roman"/>
          <w:sz w:val="24"/>
          <w:szCs w:val="24"/>
          <w:lang w:val="en-IN"/>
        </w:rPr>
        <w:t>load_order_</w:t>
      </w:r>
      <w:proofErr w:type="gramStart"/>
      <w:r w:rsidRPr="00D84A02">
        <w:rPr>
          <w:rFonts w:ascii="Times New Roman" w:hAnsi="Times New Roman" w:cs="Times New Roman"/>
          <w:sz w:val="24"/>
          <w:szCs w:val="24"/>
          <w:lang w:val="en-IN"/>
        </w:rPr>
        <w:t>history</w:t>
      </w:r>
      <w:proofErr w:type="spellEnd"/>
      <w:r w:rsidRPr="00D84A02">
        <w:rPr>
          <w:rFonts w:ascii="Times New Roman" w:hAnsi="Times New Roman" w:cs="Times New Roman"/>
          <w:sz w:val="24"/>
          <w:szCs w:val="24"/>
          <w:lang w:val="en-IN"/>
        </w:rPr>
        <w:t>(</w:t>
      </w:r>
      <w:proofErr w:type="gramEnd"/>
      <w:r w:rsidRPr="00D84A02">
        <w:rPr>
          <w:rFonts w:ascii="Times New Roman" w:hAnsi="Times New Roman" w:cs="Times New Roman"/>
          <w:sz w:val="24"/>
          <w:szCs w:val="24"/>
          <w:lang w:val="en-IN"/>
        </w:rPr>
        <w:t>)</w:t>
      </w:r>
    </w:p>
    <w:p w14:paraId="0AF7D00B" w14:textId="77777777" w:rsidR="00EE00AB" w:rsidRPr="00D84A02" w:rsidRDefault="00EE00AB" w:rsidP="00EE00AB">
      <w:pPr>
        <w:tabs>
          <w:tab w:val="left" w:pos="3930"/>
        </w:tabs>
        <w:rPr>
          <w:rFonts w:ascii="Times New Roman" w:hAnsi="Times New Roman" w:cs="Times New Roman"/>
          <w:sz w:val="24"/>
          <w:szCs w:val="24"/>
          <w:lang w:val="en-IN"/>
        </w:rPr>
      </w:pPr>
    </w:p>
    <w:p w14:paraId="5FF4F010"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def _</w:t>
      </w:r>
      <w:proofErr w:type="spellStart"/>
      <w:r w:rsidRPr="00D84A02">
        <w:rPr>
          <w:rFonts w:ascii="Times New Roman" w:hAnsi="Times New Roman" w:cs="Times New Roman"/>
          <w:sz w:val="24"/>
          <w:szCs w:val="24"/>
          <w:lang w:val="en-IN"/>
        </w:rPr>
        <w:t>init_components</w:t>
      </w:r>
      <w:proofErr w:type="spellEnd"/>
      <w:r w:rsidRPr="00D84A02">
        <w:rPr>
          <w:rFonts w:ascii="Times New Roman" w:hAnsi="Times New Roman" w:cs="Times New Roman"/>
          <w:sz w:val="24"/>
          <w:szCs w:val="24"/>
          <w:lang w:val="en-IN"/>
        </w:rPr>
        <w:t>(self):</w:t>
      </w:r>
    </w:p>
    <w:p w14:paraId="52AA8D3F"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try:</w:t>
      </w:r>
    </w:p>
    <w:p w14:paraId="73F99841"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r w:rsidRPr="00D84A02">
        <w:rPr>
          <w:rFonts w:ascii="Times New Roman" w:hAnsi="Times New Roman" w:cs="Times New Roman"/>
          <w:sz w:val="24"/>
          <w:szCs w:val="24"/>
          <w:lang w:val="en-IN"/>
        </w:rPr>
        <w:t>self.nlp</w:t>
      </w:r>
      <w:proofErr w:type="spellEnd"/>
      <w:r w:rsidRPr="00D84A02">
        <w:rPr>
          <w:rFonts w:ascii="Times New Roman" w:hAnsi="Times New Roman" w:cs="Times New Roman"/>
          <w:sz w:val="24"/>
          <w:szCs w:val="24"/>
          <w:lang w:val="en-IN"/>
        </w:rPr>
        <w:t xml:space="preserve"> = </w:t>
      </w:r>
      <w:proofErr w:type="spellStart"/>
      <w:proofErr w:type="gramStart"/>
      <w:r w:rsidRPr="00D84A02">
        <w:rPr>
          <w:rFonts w:ascii="Times New Roman" w:hAnsi="Times New Roman" w:cs="Times New Roman"/>
          <w:sz w:val="24"/>
          <w:szCs w:val="24"/>
          <w:lang w:val="en-IN"/>
        </w:rPr>
        <w:t>spacy.load</w:t>
      </w:r>
      <w:proofErr w:type="spellEnd"/>
      <w:proofErr w:type="gramEnd"/>
      <w:r w:rsidRPr="00D84A02">
        <w:rPr>
          <w:rFonts w:ascii="Times New Roman" w:hAnsi="Times New Roman" w:cs="Times New Roman"/>
          <w:sz w:val="24"/>
          <w:szCs w:val="24"/>
          <w:lang w:val="en-IN"/>
        </w:rPr>
        <w:t>("</w:t>
      </w:r>
      <w:proofErr w:type="spellStart"/>
      <w:r w:rsidRPr="00D84A02">
        <w:rPr>
          <w:rFonts w:ascii="Times New Roman" w:hAnsi="Times New Roman" w:cs="Times New Roman"/>
          <w:sz w:val="24"/>
          <w:szCs w:val="24"/>
          <w:lang w:val="en-IN"/>
        </w:rPr>
        <w:t>en_core_web_sm</w:t>
      </w:r>
      <w:proofErr w:type="spellEnd"/>
      <w:r w:rsidRPr="00D84A02">
        <w:rPr>
          <w:rFonts w:ascii="Times New Roman" w:hAnsi="Times New Roman" w:cs="Times New Roman"/>
          <w:sz w:val="24"/>
          <w:szCs w:val="24"/>
          <w:lang w:val="en-IN"/>
        </w:rPr>
        <w:t>")</w:t>
      </w:r>
    </w:p>
    <w:p w14:paraId="4952E4CE"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except </w:t>
      </w:r>
      <w:proofErr w:type="spellStart"/>
      <w:r w:rsidRPr="00D84A02">
        <w:rPr>
          <w:rFonts w:ascii="Times New Roman" w:hAnsi="Times New Roman" w:cs="Times New Roman"/>
          <w:sz w:val="24"/>
          <w:szCs w:val="24"/>
          <w:lang w:val="en-IN"/>
        </w:rPr>
        <w:t>OSError</w:t>
      </w:r>
      <w:proofErr w:type="spellEnd"/>
      <w:r w:rsidRPr="00D84A02">
        <w:rPr>
          <w:rFonts w:ascii="Times New Roman" w:hAnsi="Times New Roman" w:cs="Times New Roman"/>
          <w:sz w:val="24"/>
          <w:szCs w:val="24"/>
          <w:lang w:val="en-IN"/>
        </w:rPr>
        <w:t>:</w:t>
      </w:r>
    </w:p>
    <w:p w14:paraId="0C20A1F5"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lastRenderedPageBreak/>
        <w:t xml:space="preserve">            </w:t>
      </w:r>
      <w:proofErr w:type="spellStart"/>
      <w:proofErr w:type="gramStart"/>
      <w:r w:rsidRPr="00D84A02">
        <w:rPr>
          <w:rFonts w:ascii="Times New Roman" w:hAnsi="Times New Roman" w:cs="Times New Roman"/>
          <w:sz w:val="24"/>
          <w:szCs w:val="24"/>
          <w:lang w:val="en-IN"/>
        </w:rPr>
        <w:t>logger.error</w:t>
      </w:r>
      <w:proofErr w:type="spellEnd"/>
      <w:proofErr w:type="gramEnd"/>
      <w:r w:rsidRPr="00D84A02">
        <w:rPr>
          <w:rFonts w:ascii="Times New Roman" w:hAnsi="Times New Roman" w:cs="Times New Roman"/>
          <w:sz w:val="24"/>
          <w:szCs w:val="24"/>
          <w:lang w:val="en-IN"/>
        </w:rPr>
        <w:t>("</w:t>
      </w:r>
      <w:proofErr w:type="spellStart"/>
      <w:r w:rsidRPr="00D84A02">
        <w:rPr>
          <w:rFonts w:ascii="Times New Roman" w:hAnsi="Times New Roman" w:cs="Times New Roman"/>
          <w:sz w:val="24"/>
          <w:szCs w:val="24"/>
          <w:lang w:val="en-IN"/>
        </w:rPr>
        <w:t>SpaCy</w:t>
      </w:r>
      <w:proofErr w:type="spellEnd"/>
      <w:r w:rsidRPr="00D84A02">
        <w:rPr>
          <w:rFonts w:ascii="Times New Roman" w:hAnsi="Times New Roman" w:cs="Times New Roman"/>
          <w:sz w:val="24"/>
          <w:szCs w:val="24"/>
          <w:lang w:val="en-IN"/>
        </w:rPr>
        <w:t xml:space="preserve"> model not found. Install: python -m spacy download </w:t>
      </w:r>
      <w:proofErr w:type="spellStart"/>
      <w:r w:rsidRPr="00D84A02">
        <w:rPr>
          <w:rFonts w:ascii="Times New Roman" w:hAnsi="Times New Roman" w:cs="Times New Roman"/>
          <w:sz w:val="24"/>
          <w:szCs w:val="24"/>
          <w:lang w:val="en-IN"/>
        </w:rPr>
        <w:t>en_core_web_sm</w:t>
      </w:r>
      <w:proofErr w:type="spellEnd"/>
      <w:r w:rsidRPr="00D84A02">
        <w:rPr>
          <w:rFonts w:ascii="Times New Roman" w:hAnsi="Times New Roman" w:cs="Times New Roman"/>
          <w:sz w:val="24"/>
          <w:szCs w:val="24"/>
          <w:lang w:val="en-IN"/>
        </w:rPr>
        <w:t>")</w:t>
      </w:r>
    </w:p>
    <w:p w14:paraId="5AF1F5CA"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raise</w:t>
      </w:r>
    </w:p>
    <w:p w14:paraId="0F6F32A8"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try:</w:t>
      </w:r>
    </w:p>
    <w:p w14:paraId="37F71C91"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if </w:t>
      </w:r>
      <w:proofErr w:type="spellStart"/>
      <w:proofErr w:type="gramStart"/>
      <w:r w:rsidRPr="00D84A02">
        <w:rPr>
          <w:rFonts w:ascii="Times New Roman" w:hAnsi="Times New Roman" w:cs="Times New Roman"/>
          <w:sz w:val="24"/>
          <w:szCs w:val="24"/>
          <w:lang w:val="en-IN"/>
        </w:rPr>
        <w:t>os.path</w:t>
      </w:r>
      <w:proofErr w:type="gramEnd"/>
      <w:r w:rsidRPr="00D84A02">
        <w:rPr>
          <w:rFonts w:ascii="Times New Roman" w:hAnsi="Times New Roman" w:cs="Times New Roman"/>
          <w:sz w:val="24"/>
          <w:szCs w:val="24"/>
          <w:lang w:val="en-IN"/>
        </w:rPr>
        <w:t>.exists</w:t>
      </w:r>
      <w:proofErr w:type="spellEnd"/>
      <w:r w:rsidRPr="00D84A02">
        <w:rPr>
          <w:rFonts w:ascii="Times New Roman" w:hAnsi="Times New Roman" w:cs="Times New Roman"/>
          <w:sz w:val="24"/>
          <w:szCs w:val="24"/>
          <w:lang w:val="en-IN"/>
        </w:rPr>
        <w:t>(</w:t>
      </w:r>
      <w:proofErr w:type="spellStart"/>
      <w:r w:rsidRPr="00D84A02">
        <w:rPr>
          <w:rFonts w:ascii="Times New Roman" w:hAnsi="Times New Roman" w:cs="Times New Roman"/>
          <w:sz w:val="24"/>
          <w:szCs w:val="24"/>
          <w:lang w:val="en-IN"/>
        </w:rPr>
        <w:t>self.csv_path</w:t>
      </w:r>
      <w:proofErr w:type="spellEnd"/>
      <w:r w:rsidRPr="00D84A02">
        <w:rPr>
          <w:rFonts w:ascii="Times New Roman" w:hAnsi="Times New Roman" w:cs="Times New Roman"/>
          <w:sz w:val="24"/>
          <w:szCs w:val="24"/>
          <w:lang w:val="en-IN"/>
        </w:rPr>
        <w:t>):</w:t>
      </w:r>
    </w:p>
    <w:p w14:paraId="1E0FAFBC"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proofErr w:type="gramStart"/>
      <w:r w:rsidRPr="00D84A02">
        <w:rPr>
          <w:rFonts w:ascii="Times New Roman" w:hAnsi="Times New Roman" w:cs="Times New Roman"/>
          <w:sz w:val="24"/>
          <w:szCs w:val="24"/>
          <w:lang w:val="en-IN"/>
        </w:rPr>
        <w:t>self.price</w:t>
      </w:r>
      <w:proofErr w:type="gramEnd"/>
      <w:r w:rsidRPr="00D84A02">
        <w:rPr>
          <w:rFonts w:ascii="Times New Roman" w:hAnsi="Times New Roman" w:cs="Times New Roman"/>
          <w:sz w:val="24"/>
          <w:szCs w:val="24"/>
          <w:lang w:val="en-IN"/>
        </w:rPr>
        <w:t>_data</w:t>
      </w:r>
      <w:proofErr w:type="spellEnd"/>
      <w:r w:rsidRPr="00D84A02">
        <w:rPr>
          <w:rFonts w:ascii="Times New Roman" w:hAnsi="Times New Roman" w:cs="Times New Roman"/>
          <w:sz w:val="24"/>
          <w:szCs w:val="24"/>
          <w:lang w:val="en-IN"/>
        </w:rPr>
        <w:t xml:space="preserve"> = </w:t>
      </w:r>
      <w:proofErr w:type="spellStart"/>
      <w:proofErr w:type="gramStart"/>
      <w:r w:rsidRPr="00D84A02">
        <w:rPr>
          <w:rFonts w:ascii="Times New Roman" w:hAnsi="Times New Roman" w:cs="Times New Roman"/>
          <w:sz w:val="24"/>
          <w:szCs w:val="24"/>
          <w:lang w:val="en-IN"/>
        </w:rPr>
        <w:t>pd.read</w:t>
      </w:r>
      <w:proofErr w:type="gramEnd"/>
      <w:r w:rsidRPr="00D84A02">
        <w:rPr>
          <w:rFonts w:ascii="Times New Roman" w:hAnsi="Times New Roman" w:cs="Times New Roman"/>
          <w:sz w:val="24"/>
          <w:szCs w:val="24"/>
          <w:lang w:val="en-IN"/>
        </w:rPr>
        <w:t>_csv</w:t>
      </w:r>
      <w:proofErr w:type="spellEnd"/>
      <w:r w:rsidRPr="00D84A02">
        <w:rPr>
          <w:rFonts w:ascii="Times New Roman" w:hAnsi="Times New Roman" w:cs="Times New Roman"/>
          <w:sz w:val="24"/>
          <w:szCs w:val="24"/>
          <w:lang w:val="en-IN"/>
        </w:rPr>
        <w:t>(</w:t>
      </w:r>
      <w:proofErr w:type="spellStart"/>
      <w:r w:rsidRPr="00D84A02">
        <w:rPr>
          <w:rFonts w:ascii="Times New Roman" w:hAnsi="Times New Roman" w:cs="Times New Roman"/>
          <w:sz w:val="24"/>
          <w:szCs w:val="24"/>
          <w:lang w:val="en-IN"/>
        </w:rPr>
        <w:t>self.csv_path</w:t>
      </w:r>
      <w:proofErr w:type="spellEnd"/>
      <w:r w:rsidRPr="00D84A02">
        <w:rPr>
          <w:rFonts w:ascii="Times New Roman" w:hAnsi="Times New Roman" w:cs="Times New Roman"/>
          <w:sz w:val="24"/>
          <w:szCs w:val="24"/>
          <w:lang w:val="en-IN"/>
        </w:rPr>
        <w:t>)</w:t>
      </w:r>
    </w:p>
    <w:p w14:paraId="5AD57698"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proofErr w:type="gramStart"/>
      <w:r w:rsidRPr="00D84A02">
        <w:rPr>
          <w:rFonts w:ascii="Times New Roman" w:hAnsi="Times New Roman" w:cs="Times New Roman"/>
          <w:sz w:val="24"/>
          <w:szCs w:val="24"/>
          <w:lang w:val="en-IN"/>
        </w:rPr>
        <w:t>self.price</w:t>
      </w:r>
      <w:proofErr w:type="gramEnd"/>
      <w:r w:rsidRPr="00D84A02">
        <w:rPr>
          <w:rFonts w:ascii="Times New Roman" w:hAnsi="Times New Roman" w:cs="Times New Roman"/>
          <w:sz w:val="24"/>
          <w:szCs w:val="24"/>
          <w:lang w:val="en-IN"/>
        </w:rPr>
        <w:t>_data</w:t>
      </w:r>
      <w:proofErr w:type="spellEnd"/>
      <w:r w:rsidRPr="00D84A02">
        <w:rPr>
          <w:rFonts w:ascii="Times New Roman" w:hAnsi="Times New Roman" w:cs="Times New Roman"/>
          <w:sz w:val="24"/>
          <w:szCs w:val="24"/>
          <w:lang w:val="en-IN"/>
        </w:rPr>
        <w:t>['</w:t>
      </w:r>
      <w:proofErr w:type="spellStart"/>
      <w:r w:rsidRPr="00D84A02">
        <w:rPr>
          <w:rFonts w:ascii="Times New Roman" w:hAnsi="Times New Roman" w:cs="Times New Roman"/>
          <w:sz w:val="24"/>
          <w:szCs w:val="24"/>
          <w:lang w:val="en-IN"/>
        </w:rPr>
        <w:t>item_normalized</w:t>
      </w:r>
      <w:proofErr w:type="spellEnd"/>
      <w:r w:rsidRPr="00D84A02">
        <w:rPr>
          <w:rFonts w:ascii="Times New Roman" w:hAnsi="Times New Roman" w:cs="Times New Roman"/>
          <w:sz w:val="24"/>
          <w:szCs w:val="24"/>
          <w:lang w:val="en-IN"/>
        </w:rPr>
        <w:t xml:space="preserve">'] = </w:t>
      </w:r>
      <w:proofErr w:type="spellStart"/>
      <w:proofErr w:type="gramStart"/>
      <w:r w:rsidRPr="00D84A02">
        <w:rPr>
          <w:rFonts w:ascii="Times New Roman" w:hAnsi="Times New Roman" w:cs="Times New Roman"/>
          <w:sz w:val="24"/>
          <w:szCs w:val="24"/>
          <w:lang w:val="en-IN"/>
        </w:rPr>
        <w:t>self.price</w:t>
      </w:r>
      <w:proofErr w:type="gramEnd"/>
      <w:r w:rsidRPr="00D84A02">
        <w:rPr>
          <w:rFonts w:ascii="Times New Roman" w:hAnsi="Times New Roman" w:cs="Times New Roman"/>
          <w:sz w:val="24"/>
          <w:szCs w:val="24"/>
          <w:lang w:val="en-IN"/>
        </w:rPr>
        <w:t>_data</w:t>
      </w:r>
      <w:proofErr w:type="spellEnd"/>
      <w:r w:rsidRPr="00D84A02">
        <w:rPr>
          <w:rFonts w:ascii="Times New Roman" w:hAnsi="Times New Roman" w:cs="Times New Roman"/>
          <w:sz w:val="24"/>
          <w:szCs w:val="24"/>
          <w:lang w:val="en-IN"/>
        </w:rPr>
        <w:t>['item'].</w:t>
      </w:r>
      <w:proofErr w:type="spellStart"/>
      <w:proofErr w:type="gramStart"/>
      <w:r w:rsidRPr="00D84A02">
        <w:rPr>
          <w:rFonts w:ascii="Times New Roman" w:hAnsi="Times New Roman" w:cs="Times New Roman"/>
          <w:sz w:val="24"/>
          <w:szCs w:val="24"/>
          <w:lang w:val="en-IN"/>
        </w:rPr>
        <w:t>str.lower</w:t>
      </w:r>
      <w:proofErr w:type="spellEnd"/>
      <w:proofErr w:type="gramEnd"/>
      <w:r w:rsidRPr="00D84A02">
        <w:rPr>
          <w:rFonts w:ascii="Times New Roman" w:hAnsi="Times New Roman" w:cs="Times New Roman"/>
          <w:sz w:val="24"/>
          <w:szCs w:val="24"/>
          <w:lang w:val="en-IN"/>
        </w:rPr>
        <w:t>().</w:t>
      </w:r>
      <w:proofErr w:type="spellStart"/>
      <w:proofErr w:type="gramStart"/>
      <w:r w:rsidRPr="00D84A02">
        <w:rPr>
          <w:rFonts w:ascii="Times New Roman" w:hAnsi="Times New Roman" w:cs="Times New Roman"/>
          <w:sz w:val="24"/>
          <w:szCs w:val="24"/>
          <w:lang w:val="en-IN"/>
        </w:rPr>
        <w:t>str.strip</w:t>
      </w:r>
      <w:proofErr w:type="spellEnd"/>
      <w:proofErr w:type="gramEnd"/>
      <w:r w:rsidRPr="00D84A02">
        <w:rPr>
          <w:rFonts w:ascii="Times New Roman" w:hAnsi="Times New Roman" w:cs="Times New Roman"/>
          <w:sz w:val="24"/>
          <w:szCs w:val="24"/>
          <w:lang w:val="en-IN"/>
        </w:rPr>
        <w:t>()</w:t>
      </w:r>
    </w:p>
    <w:p w14:paraId="4A338101"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else:</w:t>
      </w:r>
    </w:p>
    <w:p w14:paraId="34E8F0C2"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proofErr w:type="gramStart"/>
      <w:r w:rsidRPr="00D84A02">
        <w:rPr>
          <w:rFonts w:ascii="Times New Roman" w:hAnsi="Times New Roman" w:cs="Times New Roman"/>
          <w:sz w:val="24"/>
          <w:szCs w:val="24"/>
          <w:lang w:val="en-IN"/>
        </w:rPr>
        <w:t>logger.warning</w:t>
      </w:r>
      <w:proofErr w:type="spellEnd"/>
      <w:proofErr w:type="gramEnd"/>
      <w:r w:rsidRPr="00D84A02">
        <w:rPr>
          <w:rFonts w:ascii="Times New Roman" w:hAnsi="Times New Roman" w:cs="Times New Roman"/>
          <w:sz w:val="24"/>
          <w:szCs w:val="24"/>
          <w:lang w:val="en-IN"/>
        </w:rPr>
        <w:t>(</w:t>
      </w:r>
      <w:proofErr w:type="spellStart"/>
      <w:r w:rsidRPr="00D84A02">
        <w:rPr>
          <w:rFonts w:ascii="Times New Roman" w:hAnsi="Times New Roman" w:cs="Times New Roman"/>
          <w:sz w:val="24"/>
          <w:szCs w:val="24"/>
          <w:lang w:val="en-IN"/>
        </w:rPr>
        <w:t>f"Price</w:t>
      </w:r>
      <w:proofErr w:type="spellEnd"/>
      <w:r w:rsidRPr="00D84A02">
        <w:rPr>
          <w:rFonts w:ascii="Times New Roman" w:hAnsi="Times New Roman" w:cs="Times New Roman"/>
          <w:sz w:val="24"/>
          <w:szCs w:val="24"/>
          <w:lang w:val="en-IN"/>
        </w:rPr>
        <w:t xml:space="preserve"> data file not found: {</w:t>
      </w:r>
      <w:proofErr w:type="spellStart"/>
      <w:r w:rsidRPr="00D84A02">
        <w:rPr>
          <w:rFonts w:ascii="Times New Roman" w:hAnsi="Times New Roman" w:cs="Times New Roman"/>
          <w:sz w:val="24"/>
          <w:szCs w:val="24"/>
          <w:lang w:val="en-IN"/>
        </w:rPr>
        <w:t>self.csv_path</w:t>
      </w:r>
      <w:proofErr w:type="spellEnd"/>
      <w:r w:rsidRPr="00D84A02">
        <w:rPr>
          <w:rFonts w:ascii="Times New Roman" w:hAnsi="Times New Roman" w:cs="Times New Roman"/>
          <w:sz w:val="24"/>
          <w:szCs w:val="24"/>
          <w:lang w:val="en-IN"/>
        </w:rPr>
        <w:t>}")</w:t>
      </w:r>
    </w:p>
    <w:p w14:paraId="676923CE"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proofErr w:type="gramStart"/>
      <w:r w:rsidRPr="00D84A02">
        <w:rPr>
          <w:rFonts w:ascii="Times New Roman" w:hAnsi="Times New Roman" w:cs="Times New Roman"/>
          <w:sz w:val="24"/>
          <w:szCs w:val="24"/>
          <w:lang w:val="en-IN"/>
        </w:rPr>
        <w:t>self.price</w:t>
      </w:r>
      <w:proofErr w:type="gramEnd"/>
      <w:r w:rsidRPr="00D84A02">
        <w:rPr>
          <w:rFonts w:ascii="Times New Roman" w:hAnsi="Times New Roman" w:cs="Times New Roman"/>
          <w:sz w:val="24"/>
          <w:szCs w:val="24"/>
          <w:lang w:val="en-IN"/>
        </w:rPr>
        <w:t>_data</w:t>
      </w:r>
      <w:proofErr w:type="spellEnd"/>
      <w:r w:rsidRPr="00D84A02">
        <w:rPr>
          <w:rFonts w:ascii="Times New Roman" w:hAnsi="Times New Roman" w:cs="Times New Roman"/>
          <w:sz w:val="24"/>
          <w:szCs w:val="24"/>
          <w:lang w:val="en-IN"/>
        </w:rPr>
        <w:t xml:space="preserve"> = </w:t>
      </w:r>
      <w:proofErr w:type="spellStart"/>
      <w:proofErr w:type="gramStart"/>
      <w:r w:rsidRPr="00D84A02">
        <w:rPr>
          <w:rFonts w:ascii="Times New Roman" w:hAnsi="Times New Roman" w:cs="Times New Roman"/>
          <w:sz w:val="24"/>
          <w:szCs w:val="24"/>
          <w:lang w:val="en-IN"/>
        </w:rPr>
        <w:t>pd.DataFrame</w:t>
      </w:r>
      <w:proofErr w:type="spellEnd"/>
      <w:proofErr w:type="gramEnd"/>
      <w:r w:rsidRPr="00D84A02">
        <w:rPr>
          <w:rFonts w:ascii="Times New Roman" w:hAnsi="Times New Roman" w:cs="Times New Roman"/>
          <w:sz w:val="24"/>
          <w:szCs w:val="24"/>
          <w:lang w:val="en-IN"/>
        </w:rPr>
        <w:t>(columns</w:t>
      </w:r>
      <w:proofErr w:type="gramStart"/>
      <w:r w:rsidRPr="00D84A02">
        <w:rPr>
          <w:rFonts w:ascii="Times New Roman" w:hAnsi="Times New Roman" w:cs="Times New Roman"/>
          <w:sz w:val="24"/>
          <w:szCs w:val="24"/>
          <w:lang w:val="en-IN"/>
        </w:rPr>
        <w:t>=[</w:t>
      </w:r>
      <w:proofErr w:type="gramEnd"/>
      <w:r w:rsidRPr="00D84A02">
        <w:rPr>
          <w:rFonts w:ascii="Times New Roman" w:hAnsi="Times New Roman" w:cs="Times New Roman"/>
          <w:sz w:val="24"/>
          <w:szCs w:val="24"/>
          <w:lang w:val="en-IN"/>
        </w:rPr>
        <w:t>'item', 'unit', '</w:t>
      </w:r>
      <w:proofErr w:type="spellStart"/>
      <w:r w:rsidRPr="00D84A02">
        <w:rPr>
          <w:rFonts w:ascii="Times New Roman" w:hAnsi="Times New Roman" w:cs="Times New Roman"/>
          <w:sz w:val="24"/>
          <w:szCs w:val="24"/>
          <w:lang w:val="en-IN"/>
        </w:rPr>
        <w:t>price_per_unit</w:t>
      </w:r>
      <w:proofErr w:type="spellEnd"/>
      <w:r w:rsidRPr="00D84A02">
        <w:rPr>
          <w:rFonts w:ascii="Times New Roman" w:hAnsi="Times New Roman" w:cs="Times New Roman"/>
          <w:sz w:val="24"/>
          <w:szCs w:val="24"/>
          <w:lang w:val="en-IN"/>
        </w:rPr>
        <w:t>'])</w:t>
      </w:r>
    </w:p>
    <w:p w14:paraId="478F942A"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except Exception as e:</w:t>
      </w:r>
    </w:p>
    <w:p w14:paraId="6A33F289"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proofErr w:type="gramStart"/>
      <w:r w:rsidRPr="00D84A02">
        <w:rPr>
          <w:rFonts w:ascii="Times New Roman" w:hAnsi="Times New Roman" w:cs="Times New Roman"/>
          <w:sz w:val="24"/>
          <w:szCs w:val="24"/>
          <w:lang w:val="en-IN"/>
        </w:rPr>
        <w:t>logger.error</w:t>
      </w:r>
      <w:proofErr w:type="spellEnd"/>
      <w:proofErr w:type="gramEnd"/>
      <w:r w:rsidRPr="00D84A02">
        <w:rPr>
          <w:rFonts w:ascii="Times New Roman" w:hAnsi="Times New Roman" w:cs="Times New Roman"/>
          <w:sz w:val="24"/>
          <w:szCs w:val="24"/>
          <w:lang w:val="en-IN"/>
        </w:rPr>
        <w:t>(</w:t>
      </w:r>
      <w:proofErr w:type="spellStart"/>
      <w:r w:rsidRPr="00D84A02">
        <w:rPr>
          <w:rFonts w:ascii="Times New Roman" w:hAnsi="Times New Roman" w:cs="Times New Roman"/>
          <w:sz w:val="24"/>
          <w:szCs w:val="24"/>
          <w:lang w:val="en-IN"/>
        </w:rPr>
        <w:t>f"Error</w:t>
      </w:r>
      <w:proofErr w:type="spellEnd"/>
      <w:r w:rsidRPr="00D84A02">
        <w:rPr>
          <w:rFonts w:ascii="Times New Roman" w:hAnsi="Times New Roman" w:cs="Times New Roman"/>
          <w:sz w:val="24"/>
          <w:szCs w:val="24"/>
          <w:lang w:val="en-IN"/>
        </w:rPr>
        <w:t xml:space="preserve"> loading price data: {e}")</w:t>
      </w:r>
    </w:p>
    <w:p w14:paraId="65EC6575"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proofErr w:type="gramStart"/>
      <w:r w:rsidRPr="00D84A02">
        <w:rPr>
          <w:rFonts w:ascii="Times New Roman" w:hAnsi="Times New Roman" w:cs="Times New Roman"/>
          <w:sz w:val="24"/>
          <w:szCs w:val="24"/>
          <w:lang w:val="en-IN"/>
        </w:rPr>
        <w:t>self.price</w:t>
      </w:r>
      <w:proofErr w:type="gramEnd"/>
      <w:r w:rsidRPr="00D84A02">
        <w:rPr>
          <w:rFonts w:ascii="Times New Roman" w:hAnsi="Times New Roman" w:cs="Times New Roman"/>
          <w:sz w:val="24"/>
          <w:szCs w:val="24"/>
          <w:lang w:val="en-IN"/>
        </w:rPr>
        <w:t>_data</w:t>
      </w:r>
      <w:proofErr w:type="spellEnd"/>
      <w:r w:rsidRPr="00D84A02">
        <w:rPr>
          <w:rFonts w:ascii="Times New Roman" w:hAnsi="Times New Roman" w:cs="Times New Roman"/>
          <w:sz w:val="24"/>
          <w:szCs w:val="24"/>
          <w:lang w:val="en-IN"/>
        </w:rPr>
        <w:t xml:space="preserve"> = </w:t>
      </w:r>
      <w:proofErr w:type="spellStart"/>
      <w:proofErr w:type="gramStart"/>
      <w:r w:rsidRPr="00D84A02">
        <w:rPr>
          <w:rFonts w:ascii="Times New Roman" w:hAnsi="Times New Roman" w:cs="Times New Roman"/>
          <w:sz w:val="24"/>
          <w:szCs w:val="24"/>
          <w:lang w:val="en-IN"/>
        </w:rPr>
        <w:t>pd.DataFrame</w:t>
      </w:r>
      <w:proofErr w:type="spellEnd"/>
      <w:proofErr w:type="gramEnd"/>
      <w:r w:rsidRPr="00D84A02">
        <w:rPr>
          <w:rFonts w:ascii="Times New Roman" w:hAnsi="Times New Roman" w:cs="Times New Roman"/>
          <w:sz w:val="24"/>
          <w:szCs w:val="24"/>
          <w:lang w:val="en-IN"/>
        </w:rPr>
        <w:t>(columns</w:t>
      </w:r>
      <w:proofErr w:type="gramStart"/>
      <w:r w:rsidRPr="00D84A02">
        <w:rPr>
          <w:rFonts w:ascii="Times New Roman" w:hAnsi="Times New Roman" w:cs="Times New Roman"/>
          <w:sz w:val="24"/>
          <w:szCs w:val="24"/>
          <w:lang w:val="en-IN"/>
        </w:rPr>
        <w:t>=[</w:t>
      </w:r>
      <w:proofErr w:type="gramEnd"/>
      <w:r w:rsidRPr="00D84A02">
        <w:rPr>
          <w:rFonts w:ascii="Times New Roman" w:hAnsi="Times New Roman" w:cs="Times New Roman"/>
          <w:sz w:val="24"/>
          <w:szCs w:val="24"/>
          <w:lang w:val="en-IN"/>
        </w:rPr>
        <w:t>'item', 'unit', '</w:t>
      </w:r>
      <w:proofErr w:type="spellStart"/>
      <w:r w:rsidRPr="00D84A02">
        <w:rPr>
          <w:rFonts w:ascii="Times New Roman" w:hAnsi="Times New Roman" w:cs="Times New Roman"/>
          <w:sz w:val="24"/>
          <w:szCs w:val="24"/>
          <w:lang w:val="en-IN"/>
        </w:rPr>
        <w:t>price_per_unit</w:t>
      </w:r>
      <w:proofErr w:type="spellEnd"/>
      <w:r w:rsidRPr="00D84A02">
        <w:rPr>
          <w:rFonts w:ascii="Times New Roman" w:hAnsi="Times New Roman" w:cs="Times New Roman"/>
          <w:sz w:val="24"/>
          <w:szCs w:val="24"/>
          <w:lang w:val="en-IN"/>
        </w:rPr>
        <w:t>'])</w:t>
      </w:r>
    </w:p>
    <w:p w14:paraId="38FD24BA"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try:</w:t>
      </w:r>
    </w:p>
    <w:p w14:paraId="6276CAA3"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proofErr w:type="gramStart"/>
      <w:r w:rsidRPr="00D84A02">
        <w:rPr>
          <w:rFonts w:ascii="Times New Roman" w:hAnsi="Times New Roman" w:cs="Times New Roman"/>
          <w:sz w:val="24"/>
          <w:szCs w:val="24"/>
          <w:lang w:val="en-IN"/>
        </w:rPr>
        <w:t>pygame.mixer</w:t>
      </w:r>
      <w:proofErr w:type="gramEnd"/>
      <w:r w:rsidRPr="00D84A02">
        <w:rPr>
          <w:rFonts w:ascii="Times New Roman" w:hAnsi="Times New Roman" w:cs="Times New Roman"/>
          <w:sz w:val="24"/>
          <w:szCs w:val="24"/>
          <w:lang w:val="en-IN"/>
        </w:rPr>
        <w:t>.</w:t>
      </w:r>
      <w:proofErr w:type="gramStart"/>
      <w:r w:rsidRPr="00D84A02">
        <w:rPr>
          <w:rFonts w:ascii="Times New Roman" w:hAnsi="Times New Roman" w:cs="Times New Roman"/>
          <w:sz w:val="24"/>
          <w:szCs w:val="24"/>
          <w:lang w:val="en-IN"/>
        </w:rPr>
        <w:t>init</w:t>
      </w:r>
      <w:proofErr w:type="spellEnd"/>
      <w:r w:rsidRPr="00D84A02">
        <w:rPr>
          <w:rFonts w:ascii="Times New Roman" w:hAnsi="Times New Roman" w:cs="Times New Roman"/>
          <w:sz w:val="24"/>
          <w:szCs w:val="24"/>
          <w:lang w:val="en-IN"/>
        </w:rPr>
        <w:t>(</w:t>
      </w:r>
      <w:proofErr w:type="gramEnd"/>
      <w:r w:rsidRPr="00D84A02">
        <w:rPr>
          <w:rFonts w:ascii="Times New Roman" w:hAnsi="Times New Roman" w:cs="Times New Roman"/>
          <w:sz w:val="24"/>
          <w:szCs w:val="24"/>
          <w:lang w:val="en-IN"/>
        </w:rPr>
        <w:t>)</w:t>
      </w:r>
    </w:p>
    <w:p w14:paraId="0248AB9B"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except Exception as e:</w:t>
      </w:r>
    </w:p>
    <w:p w14:paraId="38EC0B5D"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proofErr w:type="gramStart"/>
      <w:r w:rsidRPr="00D84A02">
        <w:rPr>
          <w:rFonts w:ascii="Times New Roman" w:hAnsi="Times New Roman" w:cs="Times New Roman"/>
          <w:sz w:val="24"/>
          <w:szCs w:val="24"/>
          <w:lang w:val="en-IN"/>
        </w:rPr>
        <w:t>logger.warning</w:t>
      </w:r>
      <w:proofErr w:type="spellEnd"/>
      <w:proofErr w:type="gramEnd"/>
      <w:r w:rsidRPr="00D84A02">
        <w:rPr>
          <w:rFonts w:ascii="Times New Roman" w:hAnsi="Times New Roman" w:cs="Times New Roman"/>
          <w:sz w:val="24"/>
          <w:szCs w:val="24"/>
          <w:lang w:val="en-IN"/>
        </w:rPr>
        <w:t>(</w:t>
      </w:r>
      <w:proofErr w:type="spellStart"/>
      <w:r w:rsidRPr="00D84A02">
        <w:rPr>
          <w:rFonts w:ascii="Times New Roman" w:hAnsi="Times New Roman" w:cs="Times New Roman"/>
          <w:sz w:val="24"/>
          <w:szCs w:val="24"/>
          <w:lang w:val="en-IN"/>
        </w:rPr>
        <w:t>f"Audio</w:t>
      </w:r>
      <w:proofErr w:type="spellEnd"/>
      <w:r w:rsidRPr="00D84A02">
        <w:rPr>
          <w:rFonts w:ascii="Times New Roman" w:hAnsi="Times New Roman" w:cs="Times New Roman"/>
          <w:sz w:val="24"/>
          <w:szCs w:val="24"/>
          <w:lang w:val="en-IN"/>
        </w:rPr>
        <w:t xml:space="preserve"> </w:t>
      </w:r>
      <w:proofErr w:type="spellStart"/>
      <w:r w:rsidRPr="00D84A02">
        <w:rPr>
          <w:rFonts w:ascii="Times New Roman" w:hAnsi="Times New Roman" w:cs="Times New Roman"/>
          <w:sz w:val="24"/>
          <w:szCs w:val="24"/>
          <w:lang w:val="en-IN"/>
        </w:rPr>
        <w:t>init</w:t>
      </w:r>
      <w:proofErr w:type="spellEnd"/>
      <w:r w:rsidRPr="00D84A02">
        <w:rPr>
          <w:rFonts w:ascii="Times New Roman" w:hAnsi="Times New Roman" w:cs="Times New Roman"/>
          <w:sz w:val="24"/>
          <w:szCs w:val="24"/>
          <w:lang w:val="en-IN"/>
        </w:rPr>
        <w:t xml:space="preserve"> failed: {e}")</w:t>
      </w:r>
    </w:p>
    <w:p w14:paraId="527CAF26" w14:textId="77777777" w:rsidR="00EE00AB" w:rsidRPr="00D84A02" w:rsidRDefault="00EE00AB" w:rsidP="00EE00AB">
      <w:pPr>
        <w:tabs>
          <w:tab w:val="left" w:pos="3930"/>
        </w:tabs>
        <w:rPr>
          <w:rFonts w:ascii="Times New Roman" w:hAnsi="Times New Roman" w:cs="Times New Roman"/>
          <w:sz w:val="24"/>
          <w:szCs w:val="24"/>
          <w:lang w:val="en-IN"/>
        </w:rPr>
      </w:pPr>
    </w:p>
    <w:p w14:paraId="145836C6"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def _</w:t>
      </w:r>
      <w:proofErr w:type="spellStart"/>
      <w:r w:rsidRPr="00D84A02">
        <w:rPr>
          <w:rFonts w:ascii="Times New Roman" w:hAnsi="Times New Roman" w:cs="Times New Roman"/>
          <w:sz w:val="24"/>
          <w:szCs w:val="24"/>
          <w:lang w:val="en-IN"/>
        </w:rPr>
        <w:t>load_order_history</w:t>
      </w:r>
      <w:proofErr w:type="spellEnd"/>
      <w:r w:rsidRPr="00D84A02">
        <w:rPr>
          <w:rFonts w:ascii="Times New Roman" w:hAnsi="Times New Roman" w:cs="Times New Roman"/>
          <w:sz w:val="24"/>
          <w:szCs w:val="24"/>
          <w:lang w:val="en-IN"/>
        </w:rPr>
        <w:t>(self):</w:t>
      </w:r>
    </w:p>
    <w:p w14:paraId="173A07F9"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if </w:t>
      </w:r>
      <w:proofErr w:type="spellStart"/>
      <w:proofErr w:type="gramStart"/>
      <w:r w:rsidRPr="00D84A02">
        <w:rPr>
          <w:rFonts w:ascii="Times New Roman" w:hAnsi="Times New Roman" w:cs="Times New Roman"/>
          <w:sz w:val="24"/>
          <w:szCs w:val="24"/>
          <w:lang w:val="en-IN"/>
        </w:rPr>
        <w:t>os.path</w:t>
      </w:r>
      <w:proofErr w:type="gramEnd"/>
      <w:r w:rsidRPr="00D84A02">
        <w:rPr>
          <w:rFonts w:ascii="Times New Roman" w:hAnsi="Times New Roman" w:cs="Times New Roman"/>
          <w:sz w:val="24"/>
          <w:szCs w:val="24"/>
          <w:lang w:val="en-IN"/>
        </w:rPr>
        <w:t>.exists</w:t>
      </w:r>
      <w:proofErr w:type="spellEnd"/>
      <w:r w:rsidRPr="00D84A02">
        <w:rPr>
          <w:rFonts w:ascii="Times New Roman" w:hAnsi="Times New Roman" w:cs="Times New Roman"/>
          <w:sz w:val="24"/>
          <w:szCs w:val="24"/>
          <w:lang w:val="en-IN"/>
        </w:rPr>
        <w:t>("</w:t>
      </w:r>
      <w:proofErr w:type="spellStart"/>
      <w:r w:rsidRPr="00D84A02">
        <w:rPr>
          <w:rFonts w:ascii="Times New Roman" w:hAnsi="Times New Roman" w:cs="Times New Roman"/>
          <w:sz w:val="24"/>
          <w:szCs w:val="24"/>
          <w:lang w:val="en-IN"/>
        </w:rPr>
        <w:t>order_</w:t>
      </w:r>
      <w:proofErr w:type="gramStart"/>
      <w:r w:rsidRPr="00D84A02">
        <w:rPr>
          <w:rFonts w:ascii="Times New Roman" w:hAnsi="Times New Roman" w:cs="Times New Roman"/>
          <w:sz w:val="24"/>
          <w:szCs w:val="24"/>
          <w:lang w:val="en-IN"/>
        </w:rPr>
        <w:t>history.json</w:t>
      </w:r>
      <w:proofErr w:type="spellEnd"/>
      <w:proofErr w:type="gramEnd"/>
      <w:r w:rsidRPr="00D84A02">
        <w:rPr>
          <w:rFonts w:ascii="Times New Roman" w:hAnsi="Times New Roman" w:cs="Times New Roman"/>
          <w:sz w:val="24"/>
          <w:szCs w:val="24"/>
          <w:lang w:val="en-IN"/>
        </w:rPr>
        <w:t>"):</w:t>
      </w:r>
    </w:p>
    <w:p w14:paraId="28509E38"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try:</w:t>
      </w:r>
    </w:p>
    <w:p w14:paraId="37D29E1D"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with </w:t>
      </w:r>
      <w:proofErr w:type="gramStart"/>
      <w:r w:rsidRPr="00D84A02">
        <w:rPr>
          <w:rFonts w:ascii="Times New Roman" w:hAnsi="Times New Roman" w:cs="Times New Roman"/>
          <w:sz w:val="24"/>
          <w:szCs w:val="24"/>
          <w:lang w:val="en-IN"/>
        </w:rPr>
        <w:t>open(</w:t>
      </w:r>
      <w:proofErr w:type="gramEnd"/>
      <w:r w:rsidRPr="00D84A02">
        <w:rPr>
          <w:rFonts w:ascii="Times New Roman" w:hAnsi="Times New Roman" w:cs="Times New Roman"/>
          <w:sz w:val="24"/>
          <w:szCs w:val="24"/>
          <w:lang w:val="en-IN"/>
        </w:rPr>
        <w:t>"</w:t>
      </w:r>
      <w:proofErr w:type="spellStart"/>
      <w:r w:rsidRPr="00D84A02">
        <w:rPr>
          <w:rFonts w:ascii="Times New Roman" w:hAnsi="Times New Roman" w:cs="Times New Roman"/>
          <w:sz w:val="24"/>
          <w:szCs w:val="24"/>
          <w:lang w:val="en-IN"/>
        </w:rPr>
        <w:t>order_</w:t>
      </w:r>
      <w:proofErr w:type="gramStart"/>
      <w:r w:rsidRPr="00D84A02">
        <w:rPr>
          <w:rFonts w:ascii="Times New Roman" w:hAnsi="Times New Roman" w:cs="Times New Roman"/>
          <w:sz w:val="24"/>
          <w:szCs w:val="24"/>
          <w:lang w:val="en-IN"/>
        </w:rPr>
        <w:t>history.json</w:t>
      </w:r>
      <w:proofErr w:type="spellEnd"/>
      <w:proofErr w:type="gramEnd"/>
      <w:r w:rsidRPr="00D84A02">
        <w:rPr>
          <w:rFonts w:ascii="Times New Roman" w:hAnsi="Times New Roman" w:cs="Times New Roman"/>
          <w:sz w:val="24"/>
          <w:szCs w:val="24"/>
          <w:lang w:val="en-IN"/>
        </w:rPr>
        <w:t>", "r") as f:</w:t>
      </w:r>
    </w:p>
    <w:p w14:paraId="26089B39"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proofErr w:type="gramStart"/>
      <w:r w:rsidRPr="00D84A02">
        <w:rPr>
          <w:rFonts w:ascii="Times New Roman" w:hAnsi="Times New Roman" w:cs="Times New Roman"/>
          <w:sz w:val="24"/>
          <w:szCs w:val="24"/>
          <w:lang w:val="en-IN"/>
        </w:rPr>
        <w:t>self.order</w:t>
      </w:r>
      <w:proofErr w:type="gramEnd"/>
      <w:r w:rsidRPr="00D84A02">
        <w:rPr>
          <w:rFonts w:ascii="Times New Roman" w:hAnsi="Times New Roman" w:cs="Times New Roman"/>
          <w:sz w:val="24"/>
          <w:szCs w:val="24"/>
          <w:lang w:val="en-IN"/>
        </w:rPr>
        <w:t>_history</w:t>
      </w:r>
      <w:proofErr w:type="spellEnd"/>
      <w:r w:rsidRPr="00D84A02">
        <w:rPr>
          <w:rFonts w:ascii="Times New Roman" w:hAnsi="Times New Roman" w:cs="Times New Roman"/>
          <w:sz w:val="24"/>
          <w:szCs w:val="24"/>
          <w:lang w:val="en-IN"/>
        </w:rPr>
        <w:t xml:space="preserve"> = </w:t>
      </w:r>
      <w:proofErr w:type="spellStart"/>
      <w:proofErr w:type="gramStart"/>
      <w:r w:rsidRPr="00D84A02">
        <w:rPr>
          <w:rFonts w:ascii="Times New Roman" w:hAnsi="Times New Roman" w:cs="Times New Roman"/>
          <w:sz w:val="24"/>
          <w:szCs w:val="24"/>
          <w:lang w:val="en-IN"/>
        </w:rPr>
        <w:t>json.load</w:t>
      </w:r>
      <w:proofErr w:type="spellEnd"/>
      <w:proofErr w:type="gramEnd"/>
      <w:r w:rsidRPr="00D84A02">
        <w:rPr>
          <w:rFonts w:ascii="Times New Roman" w:hAnsi="Times New Roman" w:cs="Times New Roman"/>
          <w:sz w:val="24"/>
          <w:szCs w:val="24"/>
          <w:lang w:val="en-IN"/>
        </w:rPr>
        <w:t>(f)</w:t>
      </w:r>
    </w:p>
    <w:p w14:paraId="3337A7A2"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except Exception as e:</w:t>
      </w:r>
    </w:p>
    <w:p w14:paraId="7926C817"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proofErr w:type="gramStart"/>
      <w:r w:rsidRPr="00D84A02">
        <w:rPr>
          <w:rFonts w:ascii="Times New Roman" w:hAnsi="Times New Roman" w:cs="Times New Roman"/>
          <w:sz w:val="24"/>
          <w:szCs w:val="24"/>
          <w:lang w:val="en-IN"/>
        </w:rPr>
        <w:t>logger.error</w:t>
      </w:r>
      <w:proofErr w:type="spellEnd"/>
      <w:proofErr w:type="gramEnd"/>
      <w:r w:rsidRPr="00D84A02">
        <w:rPr>
          <w:rFonts w:ascii="Times New Roman" w:hAnsi="Times New Roman" w:cs="Times New Roman"/>
          <w:sz w:val="24"/>
          <w:szCs w:val="24"/>
          <w:lang w:val="en-IN"/>
        </w:rPr>
        <w:t>(</w:t>
      </w:r>
      <w:proofErr w:type="spellStart"/>
      <w:r w:rsidRPr="00D84A02">
        <w:rPr>
          <w:rFonts w:ascii="Times New Roman" w:hAnsi="Times New Roman" w:cs="Times New Roman"/>
          <w:sz w:val="24"/>
          <w:szCs w:val="24"/>
          <w:lang w:val="en-IN"/>
        </w:rPr>
        <w:t>f"Error</w:t>
      </w:r>
      <w:proofErr w:type="spellEnd"/>
      <w:r w:rsidRPr="00D84A02">
        <w:rPr>
          <w:rFonts w:ascii="Times New Roman" w:hAnsi="Times New Roman" w:cs="Times New Roman"/>
          <w:sz w:val="24"/>
          <w:szCs w:val="24"/>
          <w:lang w:val="en-IN"/>
        </w:rPr>
        <w:t xml:space="preserve"> loading order history: {e}")</w:t>
      </w:r>
    </w:p>
    <w:p w14:paraId="5FD71D2E" w14:textId="77777777" w:rsidR="00EE00AB" w:rsidRPr="00D84A02" w:rsidRDefault="00EE00AB" w:rsidP="00EE00AB">
      <w:pPr>
        <w:tabs>
          <w:tab w:val="left" w:pos="3930"/>
        </w:tabs>
        <w:rPr>
          <w:rFonts w:ascii="Times New Roman" w:hAnsi="Times New Roman" w:cs="Times New Roman"/>
          <w:sz w:val="24"/>
          <w:szCs w:val="24"/>
          <w:lang w:val="en-IN"/>
        </w:rPr>
      </w:pPr>
    </w:p>
    <w:p w14:paraId="5A874D3E"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def </w:t>
      </w:r>
      <w:proofErr w:type="gramStart"/>
      <w:r w:rsidRPr="00D84A02">
        <w:rPr>
          <w:rFonts w:ascii="Times New Roman" w:hAnsi="Times New Roman" w:cs="Times New Roman"/>
          <w:sz w:val="24"/>
          <w:szCs w:val="24"/>
          <w:lang w:val="en-IN"/>
        </w:rPr>
        <w:t>speak(</w:t>
      </w:r>
      <w:proofErr w:type="gramEnd"/>
      <w:r w:rsidRPr="00D84A02">
        <w:rPr>
          <w:rFonts w:ascii="Times New Roman" w:hAnsi="Times New Roman" w:cs="Times New Roman"/>
          <w:sz w:val="24"/>
          <w:szCs w:val="24"/>
          <w:lang w:val="en-IN"/>
        </w:rPr>
        <w:t>self, text: str, lang: str = '</w:t>
      </w:r>
      <w:proofErr w:type="spellStart"/>
      <w:r w:rsidRPr="00D84A02">
        <w:rPr>
          <w:rFonts w:ascii="Times New Roman" w:hAnsi="Times New Roman" w:cs="Times New Roman"/>
          <w:sz w:val="24"/>
          <w:szCs w:val="24"/>
          <w:lang w:val="en-IN"/>
        </w:rPr>
        <w:t>en</w:t>
      </w:r>
      <w:proofErr w:type="spellEnd"/>
      <w:r w:rsidRPr="00D84A02">
        <w:rPr>
          <w:rFonts w:ascii="Times New Roman" w:hAnsi="Times New Roman" w:cs="Times New Roman"/>
          <w:sz w:val="24"/>
          <w:szCs w:val="24"/>
          <w:lang w:val="en-IN"/>
        </w:rPr>
        <w:t>', cleanup: bool = True) -&gt; bool:</w:t>
      </w:r>
    </w:p>
    <w:p w14:paraId="13AB3412"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if not </w:t>
      </w:r>
      <w:proofErr w:type="spellStart"/>
      <w:proofErr w:type="gramStart"/>
      <w:r w:rsidRPr="00D84A02">
        <w:rPr>
          <w:rFonts w:ascii="Times New Roman" w:hAnsi="Times New Roman" w:cs="Times New Roman"/>
          <w:sz w:val="24"/>
          <w:szCs w:val="24"/>
          <w:lang w:val="en-IN"/>
        </w:rPr>
        <w:t>text.strip</w:t>
      </w:r>
      <w:proofErr w:type="spellEnd"/>
      <w:proofErr w:type="gramEnd"/>
      <w:r w:rsidRPr="00D84A02">
        <w:rPr>
          <w:rFonts w:ascii="Times New Roman" w:hAnsi="Times New Roman" w:cs="Times New Roman"/>
          <w:sz w:val="24"/>
          <w:szCs w:val="24"/>
          <w:lang w:val="en-IN"/>
        </w:rPr>
        <w:t>(): return False</w:t>
      </w:r>
    </w:p>
    <w:p w14:paraId="29F94346"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try:</w:t>
      </w:r>
    </w:p>
    <w:p w14:paraId="5A9698C3"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filename = </w:t>
      </w:r>
      <w:proofErr w:type="spellStart"/>
      <w:r w:rsidRPr="00D84A02">
        <w:rPr>
          <w:rFonts w:ascii="Times New Roman" w:hAnsi="Times New Roman" w:cs="Times New Roman"/>
          <w:sz w:val="24"/>
          <w:szCs w:val="24"/>
          <w:lang w:val="en-IN"/>
        </w:rPr>
        <w:t>f"temp_audio</w:t>
      </w:r>
      <w:proofErr w:type="spellEnd"/>
      <w:r w:rsidRPr="00D84A02">
        <w:rPr>
          <w:rFonts w:ascii="Times New Roman" w:hAnsi="Times New Roman" w:cs="Times New Roman"/>
          <w:sz w:val="24"/>
          <w:szCs w:val="24"/>
          <w:lang w:val="en-IN"/>
        </w:rPr>
        <w:t>_{</w:t>
      </w:r>
      <w:proofErr w:type="gramStart"/>
      <w:r w:rsidRPr="00D84A02">
        <w:rPr>
          <w:rFonts w:ascii="Times New Roman" w:hAnsi="Times New Roman" w:cs="Times New Roman"/>
          <w:sz w:val="24"/>
          <w:szCs w:val="24"/>
          <w:lang w:val="en-IN"/>
        </w:rPr>
        <w:t>uuid.uuid</w:t>
      </w:r>
      <w:proofErr w:type="gramEnd"/>
      <w:r w:rsidRPr="00D84A02">
        <w:rPr>
          <w:rFonts w:ascii="Times New Roman" w:hAnsi="Times New Roman" w:cs="Times New Roman"/>
          <w:sz w:val="24"/>
          <w:szCs w:val="24"/>
          <w:lang w:val="en-IN"/>
        </w:rPr>
        <w:t>4(</w:t>
      </w:r>
      <w:proofErr w:type="gramStart"/>
      <w:r w:rsidRPr="00D84A02">
        <w:rPr>
          <w:rFonts w:ascii="Times New Roman" w:hAnsi="Times New Roman" w:cs="Times New Roman"/>
          <w:sz w:val="24"/>
          <w:szCs w:val="24"/>
          <w:lang w:val="en-IN"/>
        </w:rPr>
        <w:t>).hex</w:t>
      </w:r>
      <w:proofErr w:type="gramEnd"/>
      <w:r w:rsidRPr="00D84A02">
        <w:rPr>
          <w:rFonts w:ascii="Times New Roman" w:hAnsi="Times New Roman" w:cs="Times New Roman"/>
          <w:sz w:val="24"/>
          <w:szCs w:val="24"/>
          <w:lang w:val="en-IN"/>
        </w:rPr>
        <w:t>[:8]}.mp3"</w:t>
      </w:r>
    </w:p>
    <w:p w14:paraId="5E6F63DA"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proofErr w:type="gramStart"/>
      <w:r w:rsidRPr="00D84A02">
        <w:rPr>
          <w:rFonts w:ascii="Times New Roman" w:hAnsi="Times New Roman" w:cs="Times New Roman"/>
          <w:sz w:val="24"/>
          <w:szCs w:val="24"/>
          <w:lang w:val="en-IN"/>
        </w:rPr>
        <w:t>gTTS</w:t>
      </w:r>
      <w:proofErr w:type="spellEnd"/>
      <w:r w:rsidRPr="00D84A02">
        <w:rPr>
          <w:rFonts w:ascii="Times New Roman" w:hAnsi="Times New Roman" w:cs="Times New Roman"/>
          <w:sz w:val="24"/>
          <w:szCs w:val="24"/>
          <w:lang w:val="en-IN"/>
        </w:rPr>
        <w:t>(</w:t>
      </w:r>
      <w:proofErr w:type="gramEnd"/>
      <w:r w:rsidRPr="00D84A02">
        <w:rPr>
          <w:rFonts w:ascii="Times New Roman" w:hAnsi="Times New Roman" w:cs="Times New Roman"/>
          <w:sz w:val="24"/>
          <w:szCs w:val="24"/>
          <w:lang w:val="en-IN"/>
        </w:rPr>
        <w:t>text=text, lang=lang, slow=False</w:t>
      </w:r>
      <w:proofErr w:type="gramStart"/>
      <w:r w:rsidRPr="00D84A02">
        <w:rPr>
          <w:rFonts w:ascii="Times New Roman" w:hAnsi="Times New Roman" w:cs="Times New Roman"/>
          <w:sz w:val="24"/>
          <w:szCs w:val="24"/>
          <w:lang w:val="en-IN"/>
        </w:rPr>
        <w:t>).save</w:t>
      </w:r>
      <w:proofErr w:type="gramEnd"/>
      <w:r w:rsidRPr="00D84A02">
        <w:rPr>
          <w:rFonts w:ascii="Times New Roman" w:hAnsi="Times New Roman" w:cs="Times New Roman"/>
          <w:sz w:val="24"/>
          <w:szCs w:val="24"/>
          <w:lang w:val="en-IN"/>
        </w:rPr>
        <w:t>(filename)</w:t>
      </w:r>
    </w:p>
    <w:p w14:paraId="72569B6D"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proofErr w:type="gramStart"/>
      <w:r w:rsidRPr="00D84A02">
        <w:rPr>
          <w:rFonts w:ascii="Times New Roman" w:hAnsi="Times New Roman" w:cs="Times New Roman"/>
          <w:sz w:val="24"/>
          <w:szCs w:val="24"/>
          <w:lang w:val="en-IN"/>
        </w:rPr>
        <w:t>pygame.mixer</w:t>
      </w:r>
      <w:proofErr w:type="gramEnd"/>
      <w:r w:rsidRPr="00D84A02">
        <w:rPr>
          <w:rFonts w:ascii="Times New Roman" w:hAnsi="Times New Roman" w:cs="Times New Roman"/>
          <w:sz w:val="24"/>
          <w:szCs w:val="24"/>
          <w:lang w:val="en-IN"/>
        </w:rPr>
        <w:t>.</w:t>
      </w:r>
      <w:proofErr w:type="gramStart"/>
      <w:r w:rsidRPr="00D84A02">
        <w:rPr>
          <w:rFonts w:ascii="Times New Roman" w:hAnsi="Times New Roman" w:cs="Times New Roman"/>
          <w:sz w:val="24"/>
          <w:szCs w:val="24"/>
          <w:lang w:val="en-IN"/>
        </w:rPr>
        <w:t>music.load</w:t>
      </w:r>
      <w:proofErr w:type="spellEnd"/>
      <w:proofErr w:type="gramEnd"/>
      <w:r w:rsidRPr="00D84A02">
        <w:rPr>
          <w:rFonts w:ascii="Times New Roman" w:hAnsi="Times New Roman" w:cs="Times New Roman"/>
          <w:sz w:val="24"/>
          <w:szCs w:val="24"/>
          <w:lang w:val="en-IN"/>
        </w:rPr>
        <w:t>(filename)</w:t>
      </w:r>
    </w:p>
    <w:p w14:paraId="7F95A0C0"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proofErr w:type="gramStart"/>
      <w:r w:rsidRPr="00D84A02">
        <w:rPr>
          <w:rFonts w:ascii="Times New Roman" w:hAnsi="Times New Roman" w:cs="Times New Roman"/>
          <w:sz w:val="24"/>
          <w:szCs w:val="24"/>
          <w:lang w:val="en-IN"/>
        </w:rPr>
        <w:t>pygame.mixer</w:t>
      </w:r>
      <w:proofErr w:type="gramEnd"/>
      <w:r w:rsidRPr="00D84A02">
        <w:rPr>
          <w:rFonts w:ascii="Times New Roman" w:hAnsi="Times New Roman" w:cs="Times New Roman"/>
          <w:sz w:val="24"/>
          <w:szCs w:val="24"/>
          <w:lang w:val="en-IN"/>
        </w:rPr>
        <w:t>.</w:t>
      </w:r>
      <w:proofErr w:type="gramStart"/>
      <w:r w:rsidRPr="00D84A02">
        <w:rPr>
          <w:rFonts w:ascii="Times New Roman" w:hAnsi="Times New Roman" w:cs="Times New Roman"/>
          <w:sz w:val="24"/>
          <w:szCs w:val="24"/>
          <w:lang w:val="en-IN"/>
        </w:rPr>
        <w:t>music.play</w:t>
      </w:r>
      <w:proofErr w:type="spellEnd"/>
      <w:proofErr w:type="gramEnd"/>
      <w:r w:rsidRPr="00D84A02">
        <w:rPr>
          <w:rFonts w:ascii="Times New Roman" w:hAnsi="Times New Roman" w:cs="Times New Roman"/>
          <w:sz w:val="24"/>
          <w:szCs w:val="24"/>
          <w:lang w:val="en-IN"/>
        </w:rPr>
        <w:t>()</w:t>
      </w:r>
    </w:p>
    <w:p w14:paraId="2A44E534"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while </w:t>
      </w:r>
      <w:proofErr w:type="spellStart"/>
      <w:r w:rsidRPr="00D84A02">
        <w:rPr>
          <w:rFonts w:ascii="Times New Roman" w:hAnsi="Times New Roman" w:cs="Times New Roman"/>
          <w:sz w:val="24"/>
          <w:szCs w:val="24"/>
          <w:lang w:val="en-IN"/>
        </w:rPr>
        <w:t>pygame.mixer.music.get_</w:t>
      </w:r>
      <w:proofErr w:type="gramStart"/>
      <w:r w:rsidRPr="00D84A02">
        <w:rPr>
          <w:rFonts w:ascii="Times New Roman" w:hAnsi="Times New Roman" w:cs="Times New Roman"/>
          <w:sz w:val="24"/>
          <w:szCs w:val="24"/>
          <w:lang w:val="en-IN"/>
        </w:rPr>
        <w:t>busy</w:t>
      </w:r>
      <w:proofErr w:type="spellEnd"/>
      <w:r w:rsidRPr="00D84A02">
        <w:rPr>
          <w:rFonts w:ascii="Times New Roman" w:hAnsi="Times New Roman" w:cs="Times New Roman"/>
          <w:sz w:val="24"/>
          <w:szCs w:val="24"/>
          <w:lang w:val="en-IN"/>
        </w:rPr>
        <w:t>(</w:t>
      </w:r>
      <w:proofErr w:type="gramEnd"/>
      <w:r w:rsidRPr="00D84A02">
        <w:rPr>
          <w:rFonts w:ascii="Times New Roman" w:hAnsi="Times New Roman" w:cs="Times New Roman"/>
          <w:sz w:val="24"/>
          <w:szCs w:val="24"/>
          <w:lang w:val="en-IN"/>
        </w:rPr>
        <w:t xml:space="preserve">): </w:t>
      </w:r>
      <w:proofErr w:type="spellStart"/>
      <w:proofErr w:type="gramStart"/>
      <w:r w:rsidRPr="00D84A02">
        <w:rPr>
          <w:rFonts w:ascii="Times New Roman" w:hAnsi="Times New Roman" w:cs="Times New Roman"/>
          <w:sz w:val="24"/>
          <w:szCs w:val="24"/>
          <w:lang w:val="en-IN"/>
        </w:rPr>
        <w:t>time.sleep</w:t>
      </w:r>
      <w:proofErr w:type="spellEnd"/>
      <w:proofErr w:type="gramEnd"/>
      <w:r w:rsidRPr="00D84A02">
        <w:rPr>
          <w:rFonts w:ascii="Times New Roman" w:hAnsi="Times New Roman" w:cs="Times New Roman"/>
          <w:sz w:val="24"/>
          <w:szCs w:val="24"/>
          <w:lang w:val="en-IN"/>
        </w:rPr>
        <w:t>(0.1)</w:t>
      </w:r>
    </w:p>
    <w:p w14:paraId="3019D4AF"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if cleanup and </w:t>
      </w:r>
      <w:proofErr w:type="spellStart"/>
      <w:proofErr w:type="gramStart"/>
      <w:r w:rsidRPr="00D84A02">
        <w:rPr>
          <w:rFonts w:ascii="Times New Roman" w:hAnsi="Times New Roman" w:cs="Times New Roman"/>
          <w:sz w:val="24"/>
          <w:szCs w:val="24"/>
          <w:lang w:val="en-IN"/>
        </w:rPr>
        <w:t>os.path</w:t>
      </w:r>
      <w:proofErr w:type="gramEnd"/>
      <w:r w:rsidRPr="00D84A02">
        <w:rPr>
          <w:rFonts w:ascii="Times New Roman" w:hAnsi="Times New Roman" w:cs="Times New Roman"/>
          <w:sz w:val="24"/>
          <w:szCs w:val="24"/>
          <w:lang w:val="en-IN"/>
        </w:rPr>
        <w:t>.exists</w:t>
      </w:r>
      <w:proofErr w:type="spellEnd"/>
      <w:r w:rsidRPr="00D84A02">
        <w:rPr>
          <w:rFonts w:ascii="Times New Roman" w:hAnsi="Times New Roman" w:cs="Times New Roman"/>
          <w:sz w:val="24"/>
          <w:szCs w:val="24"/>
          <w:lang w:val="en-IN"/>
        </w:rPr>
        <w:t xml:space="preserve">(filename): </w:t>
      </w:r>
      <w:proofErr w:type="spellStart"/>
      <w:proofErr w:type="gramStart"/>
      <w:r w:rsidRPr="00D84A02">
        <w:rPr>
          <w:rFonts w:ascii="Times New Roman" w:hAnsi="Times New Roman" w:cs="Times New Roman"/>
          <w:sz w:val="24"/>
          <w:szCs w:val="24"/>
          <w:lang w:val="en-IN"/>
        </w:rPr>
        <w:t>os.remove</w:t>
      </w:r>
      <w:proofErr w:type="spellEnd"/>
      <w:proofErr w:type="gramEnd"/>
      <w:r w:rsidRPr="00D84A02">
        <w:rPr>
          <w:rFonts w:ascii="Times New Roman" w:hAnsi="Times New Roman" w:cs="Times New Roman"/>
          <w:sz w:val="24"/>
          <w:szCs w:val="24"/>
          <w:lang w:val="en-IN"/>
        </w:rPr>
        <w:t>(filename)</w:t>
      </w:r>
    </w:p>
    <w:p w14:paraId="6A00FA6A"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return True</w:t>
      </w:r>
    </w:p>
    <w:p w14:paraId="4293A13B"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except Exception as e:</w:t>
      </w:r>
    </w:p>
    <w:p w14:paraId="349D1D6A"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proofErr w:type="gramStart"/>
      <w:r w:rsidRPr="00D84A02">
        <w:rPr>
          <w:rFonts w:ascii="Times New Roman" w:hAnsi="Times New Roman" w:cs="Times New Roman"/>
          <w:sz w:val="24"/>
          <w:szCs w:val="24"/>
          <w:lang w:val="en-IN"/>
        </w:rPr>
        <w:t>logger.error</w:t>
      </w:r>
      <w:proofErr w:type="spellEnd"/>
      <w:proofErr w:type="gramEnd"/>
      <w:r w:rsidRPr="00D84A02">
        <w:rPr>
          <w:rFonts w:ascii="Times New Roman" w:hAnsi="Times New Roman" w:cs="Times New Roman"/>
          <w:sz w:val="24"/>
          <w:szCs w:val="24"/>
          <w:lang w:val="en-IN"/>
        </w:rPr>
        <w:t>(</w:t>
      </w:r>
      <w:proofErr w:type="spellStart"/>
      <w:r w:rsidRPr="00D84A02">
        <w:rPr>
          <w:rFonts w:ascii="Times New Roman" w:hAnsi="Times New Roman" w:cs="Times New Roman"/>
          <w:sz w:val="24"/>
          <w:szCs w:val="24"/>
          <w:lang w:val="en-IN"/>
        </w:rPr>
        <w:t>f"TTS</w:t>
      </w:r>
      <w:proofErr w:type="spellEnd"/>
      <w:r w:rsidRPr="00D84A02">
        <w:rPr>
          <w:rFonts w:ascii="Times New Roman" w:hAnsi="Times New Roman" w:cs="Times New Roman"/>
          <w:sz w:val="24"/>
          <w:szCs w:val="24"/>
          <w:lang w:val="en-IN"/>
        </w:rPr>
        <w:t xml:space="preserve"> error: {e}")</w:t>
      </w:r>
    </w:p>
    <w:p w14:paraId="0A7E4234"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return False</w:t>
      </w:r>
    </w:p>
    <w:p w14:paraId="28BE7E70" w14:textId="77777777" w:rsidR="00EE00AB" w:rsidRPr="00D84A02" w:rsidRDefault="00EE00AB" w:rsidP="00EE00AB">
      <w:pPr>
        <w:tabs>
          <w:tab w:val="left" w:pos="3930"/>
        </w:tabs>
        <w:rPr>
          <w:rFonts w:ascii="Times New Roman" w:hAnsi="Times New Roman" w:cs="Times New Roman"/>
          <w:sz w:val="24"/>
          <w:szCs w:val="24"/>
          <w:lang w:val="en-IN"/>
        </w:rPr>
      </w:pPr>
    </w:p>
    <w:p w14:paraId="2F055559"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def </w:t>
      </w:r>
      <w:proofErr w:type="gramStart"/>
      <w:r w:rsidRPr="00D84A02">
        <w:rPr>
          <w:rFonts w:ascii="Times New Roman" w:hAnsi="Times New Roman" w:cs="Times New Roman"/>
          <w:sz w:val="24"/>
          <w:szCs w:val="24"/>
          <w:lang w:val="en-IN"/>
        </w:rPr>
        <w:t>listen(</w:t>
      </w:r>
      <w:proofErr w:type="gramEnd"/>
      <w:r w:rsidRPr="00D84A02">
        <w:rPr>
          <w:rFonts w:ascii="Times New Roman" w:hAnsi="Times New Roman" w:cs="Times New Roman"/>
          <w:sz w:val="24"/>
          <w:szCs w:val="24"/>
          <w:lang w:val="en-IN"/>
        </w:rPr>
        <w:t>self, language: str = '</w:t>
      </w:r>
      <w:proofErr w:type="spellStart"/>
      <w:r w:rsidRPr="00D84A02">
        <w:rPr>
          <w:rFonts w:ascii="Times New Roman" w:hAnsi="Times New Roman" w:cs="Times New Roman"/>
          <w:sz w:val="24"/>
          <w:szCs w:val="24"/>
          <w:lang w:val="en-IN"/>
        </w:rPr>
        <w:t>en</w:t>
      </w:r>
      <w:proofErr w:type="spellEnd"/>
      <w:r w:rsidRPr="00D84A02">
        <w:rPr>
          <w:rFonts w:ascii="Times New Roman" w:hAnsi="Times New Roman" w:cs="Times New Roman"/>
          <w:sz w:val="24"/>
          <w:szCs w:val="24"/>
          <w:lang w:val="en-IN"/>
        </w:rPr>
        <w:t xml:space="preserve">', timeout: int = 10, </w:t>
      </w:r>
      <w:proofErr w:type="spellStart"/>
      <w:r w:rsidRPr="00D84A02">
        <w:rPr>
          <w:rFonts w:ascii="Times New Roman" w:hAnsi="Times New Roman" w:cs="Times New Roman"/>
          <w:sz w:val="24"/>
          <w:szCs w:val="24"/>
          <w:lang w:val="en-IN"/>
        </w:rPr>
        <w:t>phrase_time_limit</w:t>
      </w:r>
      <w:proofErr w:type="spellEnd"/>
      <w:r w:rsidRPr="00D84A02">
        <w:rPr>
          <w:rFonts w:ascii="Times New Roman" w:hAnsi="Times New Roman" w:cs="Times New Roman"/>
          <w:sz w:val="24"/>
          <w:szCs w:val="24"/>
          <w:lang w:val="en-IN"/>
        </w:rPr>
        <w:t>: int = 5) -&gt; str:</w:t>
      </w:r>
    </w:p>
    <w:p w14:paraId="7AA7F5D2"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r = </w:t>
      </w:r>
      <w:proofErr w:type="spellStart"/>
      <w:proofErr w:type="gramStart"/>
      <w:r w:rsidRPr="00D84A02">
        <w:rPr>
          <w:rFonts w:ascii="Times New Roman" w:hAnsi="Times New Roman" w:cs="Times New Roman"/>
          <w:sz w:val="24"/>
          <w:szCs w:val="24"/>
          <w:lang w:val="en-IN"/>
        </w:rPr>
        <w:t>sr.Recognizer</w:t>
      </w:r>
      <w:proofErr w:type="spellEnd"/>
      <w:proofErr w:type="gramEnd"/>
      <w:r w:rsidRPr="00D84A02">
        <w:rPr>
          <w:rFonts w:ascii="Times New Roman" w:hAnsi="Times New Roman" w:cs="Times New Roman"/>
          <w:sz w:val="24"/>
          <w:szCs w:val="24"/>
          <w:lang w:val="en-IN"/>
        </w:rPr>
        <w:t>()</w:t>
      </w:r>
    </w:p>
    <w:p w14:paraId="188E65DD"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proofErr w:type="gramStart"/>
      <w:r w:rsidRPr="00D84A02">
        <w:rPr>
          <w:rFonts w:ascii="Times New Roman" w:hAnsi="Times New Roman" w:cs="Times New Roman"/>
          <w:sz w:val="24"/>
          <w:szCs w:val="24"/>
          <w:lang w:val="en-IN"/>
        </w:rPr>
        <w:t>r.energy</w:t>
      </w:r>
      <w:proofErr w:type="gramEnd"/>
      <w:r w:rsidRPr="00D84A02">
        <w:rPr>
          <w:rFonts w:ascii="Times New Roman" w:hAnsi="Times New Roman" w:cs="Times New Roman"/>
          <w:sz w:val="24"/>
          <w:szCs w:val="24"/>
          <w:lang w:val="en-IN"/>
        </w:rPr>
        <w:t>_threshold</w:t>
      </w:r>
      <w:proofErr w:type="spellEnd"/>
      <w:r w:rsidRPr="00D84A02">
        <w:rPr>
          <w:rFonts w:ascii="Times New Roman" w:hAnsi="Times New Roman" w:cs="Times New Roman"/>
          <w:sz w:val="24"/>
          <w:szCs w:val="24"/>
          <w:lang w:val="en-IN"/>
        </w:rPr>
        <w:t xml:space="preserve"> = 300</w:t>
      </w:r>
    </w:p>
    <w:p w14:paraId="29E68A68"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proofErr w:type="gramStart"/>
      <w:r w:rsidRPr="00D84A02">
        <w:rPr>
          <w:rFonts w:ascii="Times New Roman" w:hAnsi="Times New Roman" w:cs="Times New Roman"/>
          <w:sz w:val="24"/>
          <w:szCs w:val="24"/>
          <w:lang w:val="en-IN"/>
        </w:rPr>
        <w:t>r.dynamic</w:t>
      </w:r>
      <w:proofErr w:type="gramEnd"/>
      <w:r w:rsidRPr="00D84A02">
        <w:rPr>
          <w:rFonts w:ascii="Times New Roman" w:hAnsi="Times New Roman" w:cs="Times New Roman"/>
          <w:sz w:val="24"/>
          <w:szCs w:val="24"/>
          <w:lang w:val="en-IN"/>
        </w:rPr>
        <w:t>_energy_threshold</w:t>
      </w:r>
      <w:proofErr w:type="spellEnd"/>
      <w:r w:rsidRPr="00D84A02">
        <w:rPr>
          <w:rFonts w:ascii="Times New Roman" w:hAnsi="Times New Roman" w:cs="Times New Roman"/>
          <w:sz w:val="24"/>
          <w:szCs w:val="24"/>
          <w:lang w:val="en-IN"/>
        </w:rPr>
        <w:t xml:space="preserve"> = True</w:t>
      </w:r>
    </w:p>
    <w:p w14:paraId="0C587753"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with </w:t>
      </w:r>
      <w:proofErr w:type="spellStart"/>
      <w:proofErr w:type="gramStart"/>
      <w:r w:rsidRPr="00D84A02">
        <w:rPr>
          <w:rFonts w:ascii="Times New Roman" w:hAnsi="Times New Roman" w:cs="Times New Roman"/>
          <w:sz w:val="24"/>
          <w:szCs w:val="24"/>
          <w:lang w:val="en-IN"/>
        </w:rPr>
        <w:t>sr.Microphone</w:t>
      </w:r>
      <w:proofErr w:type="spellEnd"/>
      <w:proofErr w:type="gramEnd"/>
      <w:r w:rsidRPr="00D84A02">
        <w:rPr>
          <w:rFonts w:ascii="Times New Roman" w:hAnsi="Times New Roman" w:cs="Times New Roman"/>
          <w:sz w:val="24"/>
          <w:szCs w:val="24"/>
          <w:lang w:val="en-IN"/>
        </w:rPr>
        <w:t>() as source:</w:t>
      </w:r>
    </w:p>
    <w:p w14:paraId="38E65FD4"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try:</w:t>
      </w:r>
    </w:p>
    <w:p w14:paraId="78F71616"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proofErr w:type="gramStart"/>
      <w:r w:rsidRPr="00D84A02">
        <w:rPr>
          <w:rFonts w:ascii="Times New Roman" w:hAnsi="Times New Roman" w:cs="Times New Roman"/>
          <w:sz w:val="24"/>
          <w:szCs w:val="24"/>
          <w:lang w:val="en-IN"/>
        </w:rPr>
        <w:t>r.adjust</w:t>
      </w:r>
      <w:proofErr w:type="gramEnd"/>
      <w:r w:rsidRPr="00D84A02">
        <w:rPr>
          <w:rFonts w:ascii="Times New Roman" w:hAnsi="Times New Roman" w:cs="Times New Roman"/>
          <w:sz w:val="24"/>
          <w:szCs w:val="24"/>
          <w:lang w:val="en-IN"/>
        </w:rPr>
        <w:t>_for_ambient_</w:t>
      </w:r>
      <w:proofErr w:type="gramStart"/>
      <w:r w:rsidRPr="00D84A02">
        <w:rPr>
          <w:rFonts w:ascii="Times New Roman" w:hAnsi="Times New Roman" w:cs="Times New Roman"/>
          <w:sz w:val="24"/>
          <w:szCs w:val="24"/>
          <w:lang w:val="en-IN"/>
        </w:rPr>
        <w:t>noise</w:t>
      </w:r>
      <w:proofErr w:type="spellEnd"/>
      <w:r w:rsidRPr="00D84A02">
        <w:rPr>
          <w:rFonts w:ascii="Times New Roman" w:hAnsi="Times New Roman" w:cs="Times New Roman"/>
          <w:sz w:val="24"/>
          <w:szCs w:val="24"/>
          <w:lang w:val="en-IN"/>
        </w:rPr>
        <w:t>(</w:t>
      </w:r>
      <w:proofErr w:type="gramEnd"/>
      <w:r w:rsidRPr="00D84A02">
        <w:rPr>
          <w:rFonts w:ascii="Times New Roman" w:hAnsi="Times New Roman" w:cs="Times New Roman"/>
          <w:sz w:val="24"/>
          <w:szCs w:val="24"/>
          <w:lang w:val="en-IN"/>
        </w:rPr>
        <w:t>source, duration=1)</w:t>
      </w:r>
    </w:p>
    <w:p w14:paraId="3A175489"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audio = </w:t>
      </w:r>
      <w:proofErr w:type="spellStart"/>
      <w:proofErr w:type="gramStart"/>
      <w:r w:rsidRPr="00D84A02">
        <w:rPr>
          <w:rFonts w:ascii="Times New Roman" w:hAnsi="Times New Roman" w:cs="Times New Roman"/>
          <w:sz w:val="24"/>
          <w:szCs w:val="24"/>
          <w:lang w:val="en-IN"/>
        </w:rPr>
        <w:t>r.listen</w:t>
      </w:r>
      <w:proofErr w:type="spellEnd"/>
      <w:proofErr w:type="gramEnd"/>
      <w:r w:rsidRPr="00D84A02">
        <w:rPr>
          <w:rFonts w:ascii="Times New Roman" w:hAnsi="Times New Roman" w:cs="Times New Roman"/>
          <w:sz w:val="24"/>
          <w:szCs w:val="24"/>
          <w:lang w:val="en-IN"/>
        </w:rPr>
        <w:t xml:space="preserve">(source, timeout=timeout, </w:t>
      </w:r>
      <w:proofErr w:type="spellStart"/>
      <w:r w:rsidRPr="00D84A02">
        <w:rPr>
          <w:rFonts w:ascii="Times New Roman" w:hAnsi="Times New Roman" w:cs="Times New Roman"/>
          <w:sz w:val="24"/>
          <w:szCs w:val="24"/>
          <w:lang w:val="en-IN"/>
        </w:rPr>
        <w:t>phrase_time_limit</w:t>
      </w:r>
      <w:proofErr w:type="spellEnd"/>
      <w:r w:rsidRPr="00D84A02">
        <w:rPr>
          <w:rFonts w:ascii="Times New Roman" w:hAnsi="Times New Roman" w:cs="Times New Roman"/>
          <w:sz w:val="24"/>
          <w:szCs w:val="24"/>
          <w:lang w:val="en-IN"/>
        </w:rPr>
        <w:t>=</w:t>
      </w:r>
      <w:proofErr w:type="spellStart"/>
      <w:r w:rsidRPr="00D84A02">
        <w:rPr>
          <w:rFonts w:ascii="Times New Roman" w:hAnsi="Times New Roman" w:cs="Times New Roman"/>
          <w:sz w:val="24"/>
          <w:szCs w:val="24"/>
          <w:lang w:val="en-IN"/>
        </w:rPr>
        <w:t>phrase_time_limit</w:t>
      </w:r>
      <w:proofErr w:type="spellEnd"/>
      <w:r w:rsidRPr="00D84A02">
        <w:rPr>
          <w:rFonts w:ascii="Times New Roman" w:hAnsi="Times New Roman" w:cs="Times New Roman"/>
          <w:sz w:val="24"/>
          <w:szCs w:val="24"/>
          <w:lang w:val="en-IN"/>
        </w:rPr>
        <w:t>)</w:t>
      </w:r>
    </w:p>
    <w:p w14:paraId="2C12E011"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return </w:t>
      </w:r>
      <w:proofErr w:type="spellStart"/>
      <w:proofErr w:type="gramStart"/>
      <w:r w:rsidRPr="00D84A02">
        <w:rPr>
          <w:rFonts w:ascii="Times New Roman" w:hAnsi="Times New Roman" w:cs="Times New Roman"/>
          <w:sz w:val="24"/>
          <w:szCs w:val="24"/>
          <w:lang w:val="en-IN"/>
        </w:rPr>
        <w:t>r.recognize</w:t>
      </w:r>
      <w:proofErr w:type="gramEnd"/>
      <w:r w:rsidRPr="00D84A02">
        <w:rPr>
          <w:rFonts w:ascii="Times New Roman" w:hAnsi="Times New Roman" w:cs="Times New Roman"/>
          <w:sz w:val="24"/>
          <w:szCs w:val="24"/>
          <w:lang w:val="en-IN"/>
        </w:rPr>
        <w:t>_</w:t>
      </w:r>
      <w:proofErr w:type="gramStart"/>
      <w:r w:rsidRPr="00D84A02">
        <w:rPr>
          <w:rFonts w:ascii="Times New Roman" w:hAnsi="Times New Roman" w:cs="Times New Roman"/>
          <w:sz w:val="24"/>
          <w:szCs w:val="24"/>
          <w:lang w:val="en-IN"/>
        </w:rPr>
        <w:t>google</w:t>
      </w:r>
      <w:proofErr w:type="spellEnd"/>
      <w:r w:rsidRPr="00D84A02">
        <w:rPr>
          <w:rFonts w:ascii="Times New Roman" w:hAnsi="Times New Roman" w:cs="Times New Roman"/>
          <w:sz w:val="24"/>
          <w:szCs w:val="24"/>
          <w:lang w:val="en-IN"/>
        </w:rPr>
        <w:t>(</w:t>
      </w:r>
      <w:proofErr w:type="gramEnd"/>
      <w:r w:rsidRPr="00D84A02">
        <w:rPr>
          <w:rFonts w:ascii="Times New Roman" w:hAnsi="Times New Roman" w:cs="Times New Roman"/>
          <w:sz w:val="24"/>
          <w:szCs w:val="24"/>
          <w:lang w:val="en-IN"/>
        </w:rPr>
        <w:t>audio, language=language</w:t>
      </w:r>
      <w:proofErr w:type="gramStart"/>
      <w:r w:rsidRPr="00D84A02">
        <w:rPr>
          <w:rFonts w:ascii="Times New Roman" w:hAnsi="Times New Roman" w:cs="Times New Roman"/>
          <w:sz w:val="24"/>
          <w:szCs w:val="24"/>
          <w:lang w:val="en-IN"/>
        </w:rPr>
        <w:t>).lower</w:t>
      </w:r>
      <w:proofErr w:type="gramEnd"/>
      <w:r w:rsidRPr="00D84A02">
        <w:rPr>
          <w:rFonts w:ascii="Times New Roman" w:hAnsi="Times New Roman" w:cs="Times New Roman"/>
          <w:sz w:val="24"/>
          <w:szCs w:val="24"/>
          <w:lang w:val="en-IN"/>
        </w:rPr>
        <w:t>(</w:t>
      </w:r>
      <w:proofErr w:type="gramStart"/>
      <w:r w:rsidRPr="00D84A02">
        <w:rPr>
          <w:rFonts w:ascii="Times New Roman" w:hAnsi="Times New Roman" w:cs="Times New Roman"/>
          <w:sz w:val="24"/>
          <w:szCs w:val="24"/>
          <w:lang w:val="en-IN"/>
        </w:rPr>
        <w:t>).strip</w:t>
      </w:r>
      <w:proofErr w:type="gramEnd"/>
      <w:r w:rsidRPr="00D84A02">
        <w:rPr>
          <w:rFonts w:ascii="Times New Roman" w:hAnsi="Times New Roman" w:cs="Times New Roman"/>
          <w:sz w:val="24"/>
          <w:szCs w:val="24"/>
          <w:lang w:val="en-IN"/>
        </w:rPr>
        <w:t>()</w:t>
      </w:r>
    </w:p>
    <w:p w14:paraId="6B2AACE9"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lastRenderedPageBreak/>
        <w:t xml:space="preserve">            except (</w:t>
      </w:r>
      <w:proofErr w:type="spellStart"/>
      <w:proofErr w:type="gramStart"/>
      <w:r w:rsidRPr="00D84A02">
        <w:rPr>
          <w:rFonts w:ascii="Times New Roman" w:hAnsi="Times New Roman" w:cs="Times New Roman"/>
          <w:sz w:val="24"/>
          <w:szCs w:val="24"/>
          <w:lang w:val="en-IN"/>
        </w:rPr>
        <w:t>sr.UnknownValueError</w:t>
      </w:r>
      <w:proofErr w:type="spellEnd"/>
      <w:proofErr w:type="gramEnd"/>
      <w:r w:rsidRPr="00D84A02">
        <w:rPr>
          <w:rFonts w:ascii="Times New Roman" w:hAnsi="Times New Roman" w:cs="Times New Roman"/>
          <w:sz w:val="24"/>
          <w:szCs w:val="24"/>
          <w:lang w:val="en-IN"/>
        </w:rPr>
        <w:t xml:space="preserve">, </w:t>
      </w:r>
      <w:proofErr w:type="spellStart"/>
      <w:proofErr w:type="gramStart"/>
      <w:r w:rsidRPr="00D84A02">
        <w:rPr>
          <w:rFonts w:ascii="Times New Roman" w:hAnsi="Times New Roman" w:cs="Times New Roman"/>
          <w:sz w:val="24"/>
          <w:szCs w:val="24"/>
          <w:lang w:val="en-IN"/>
        </w:rPr>
        <w:t>sr.WaitTimeoutError</w:t>
      </w:r>
      <w:proofErr w:type="spellEnd"/>
      <w:proofErr w:type="gramEnd"/>
      <w:r w:rsidRPr="00D84A02">
        <w:rPr>
          <w:rFonts w:ascii="Times New Roman" w:hAnsi="Times New Roman" w:cs="Times New Roman"/>
          <w:sz w:val="24"/>
          <w:szCs w:val="24"/>
          <w:lang w:val="en-IN"/>
        </w:rPr>
        <w:t>): return ""</w:t>
      </w:r>
    </w:p>
    <w:p w14:paraId="5F386473"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except </w:t>
      </w:r>
      <w:proofErr w:type="spellStart"/>
      <w:proofErr w:type="gramStart"/>
      <w:r w:rsidRPr="00D84A02">
        <w:rPr>
          <w:rFonts w:ascii="Times New Roman" w:hAnsi="Times New Roman" w:cs="Times New Roman"/>
          <w:sz w:val="24"/>
          <w:szCs w:val="24"/>
          <w:lang w:val="en-IN"/>
        </w:rPr>
        <w:t>sr.RequestError</w:t>
      </w:r>
      <w:proofErr w:type="spellEnd"/>
      <w:proofErr w:type="gramEnd"/>
      <w:r w:rsidRPr="00D84A02">
        <w:rPr>
          <w:rFonts w:ascii="Times New Roman" w:hAnsi="Times New Roman" w:cs="Times New Roman"/>
          <w:sz w:val="24"/>
          <w:szCs w:val="24"/>
          <w:lang w:val="en-IN"/>
        </w:rPr>
        <w:t xml:space="preserve"> as e: </w:t>
      </w:r>
      <w:proofErr w:type="spellStart"/>
      <w:proofErr w:type="gramStart"/>
      <w:r w:rsidRPr="00D84A02">
        <w:rPr>
          <w:rFonts w:ascii="Times New Roman" w:hAnsi="Times New Roman" w:cs="Times New Roman"/>
          <w:sz w:val="24"/>
          <w:szCs w:val="24"/>
          <w:lang w:val="en-IN"/>
        </w:rPr>
        <w:t>logger.error</w:t>
      </w:r>
      <w:proofErr w:type="spellEnd"/>
      <w:proofErr w:type="gramEnd"/>
      <w:r w:rsidRPr="00D84A02">
        <w:rPr>
          <w:rFonts w:ascii="Times New Roman" w:hAnsi="Times New Roman" w:cs="Times New Roman"/>
          <w:sz w:val="24"/>
          <w:szCs w:val="24"/>
          <w:lang w:val="en-IN"/>
        </w:rPr>
        <w:t>(</w:t>
      </w:r>
      <w:proofErr w:type="spellStart"/>
      <w:r w:rsidRPr="00D84A02">
        <w:rPr>
          <w:rFonts w:ascii="Times New Roman" w:hAnsi="Times New Roman" w:cs="Times New Roman"/>
          <w:sz w:val="24"/>
          <w:szCs w:val="24"/>
          <w:lang w:val="en-IN"/>
        </w:rPr>
        <w:t>f"SR</w:t>
      </w:r>
      <w:proofErr w:type="spellEnd"/>
      <w:r w:rsidRPr="00D84A02">
        <w:rPr>
          <w:rFonts w:ascii="Times New Roman" w:hAnsi="Times New Roman" w:cs="Times New Roman"/>
          <w:sz w:val="24"/>
          <w:szCs w:val="24"/>
          <w:lang w:val="en-IN"/>
        </w:rPr>
        <w:t xml:space="preserve"> error: {e}"); return ""</w:t>
      </w:r>
    </w:p>
    <w:p w14:paraId="117268B8" w14:textId="77777777" w:rsidR="00EE00AB" w:rsidRPr="00D84A02" w:rsidRDefault="00EE00AB" w:rsidP="00EE00AB">
      <w:pPr>
        <w:tabs>
          <w:tab w:val="left" w:pos="3930"/>
        </w:tabs>
        <w:rPr>
          <w:rFonts w:ascii="Times New Roman" w:hAnsi="Times New Roman" w:cs="Times New Roman"/>
          <w:sz w:val="24"/>
          <w:szCs w:val="24"/>
          <w:lang w:val="en-IN"/>
        </w:rPr>
      </w:pPr>
    </w:p>
    <w:p w14:paraId="6D28259F"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def </w:t>
      </w:r>
      <w:proofErr w:type="spellStart"/>
      <w:r w:rsidRPr="00D84A02">
        <w:rPr>
          <w:rFonts w:ascii="Times New Roman" w:hAnsi="Times New Roman" w:cs="Times New Roman"/>
          <w:sz w:val="24"/>
          <w:szCs w:val="24"/>
          <w:lang w:val="en-IN"/>
        </w:rPr>
        <w:t>detect_</w:t>
      </w:r>
      <w:proofErr w:type="gramStart"/>
      <w:r w:rsidRPr="00D84A02">
        <w:rPr>
          <w:rFonts w:ascii="Times New Roman" w:hAnsi="Times New Roman" w:cs="Times New Roman"/>
          <w:sz w:val="24"/>
          <w:szCs w:val="24"/>
          <w:lang w:val="en-IN"/>
        </w:rPr>
        <w:t>language</w:t>
      </w:r>
      <w:proofErr w:type="spellEnd"/>
      <w:r w:rsidRPr="00D84A02">
        <w:rPr>
          <w:rFonts w:ascii="Times New Roman" w:hAnsi="Times New Roman" w:cs="Times New Roman"/>
          <w:sz w:val="24"/>
          <w:szCs w:val="24"/>
          <w:lang w:val="en-IN"/>
        </w:rPr>
        <w:t>(</w:t>
      </w:r>
      <w:proofErr w:type="gramEnd"/>
      <w:r w:rsidRPr="00D84A02">
        <w:rPr>
          <w:rFonts w:ascii="Times New Roman" w:hAnsi="Times New Roman" w:cs="Times New Roman"/>
          <w:sz w:val="24"/>
          <w:szCs w:val="24"/>
          <w:lang w:val="en-IN"/>
        </w:rPr>
        <w:t>self, text: str) -&gt; str:</w:t>
      </w:r>
    </w:p>
    <w:p w14:paraId="3838293E"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if not </w:t>
      </w:r>
      <w:proofErr w:type="spellStart"/>
      <w:proofErr w:type="gramStart"/>
      <w:r w:rsidRPr="00D84A02">
        <w:rPr>
          <w:rFonts w:ascii="Times New Roman" w:hAnsi="Times New Roman" w:cs="Times New Roman"/>
          <w:sz w:val="24"/>
          <w:szCs w:val="24"/>
          <w:lang w:val="en-IN"/>
        </w:rPr>
        <w:t>text.strip</w:t>
      </w:r>
      <w:proofErr w:type="spellEnd"/>
      <w:proofErr w:type="gramEnd"/>
      <w:r w:rsidRPr="00D84A02">
        <w:rPr>
          <w:rFonts w:ascii="Times New Roman" w:hAnsi="Times New Roman" w:cs="Times New Roman"/>
          <w:sz w:val="24"/>
          <w:szCs w:val="24"/>
          <w:lang w:val="en-IN"/>
        </w:rPr>
        <w:t>(): return 'en'</w:t>
      </w:r>
    </w:p>
    <w:p w14:paraId="5D92F954"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try:</w:t>
      </w:r>
    </w:p>
    <w:p w14:paraId="6A73E221"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r w:rsidRPr="00D84A02">
        <w:rPr>
          <w:rFonts w:ascii="Times New Roman" w:hAnsi="Times New Roman" w:cs="Times New Roman"/>
          <w:sz w:val="24"/>
          <w:szCs w:val="24"/>
          <w:lang w:val="en-IN"/>
        </w:rPr>
        <w:t>detected_lang</w:t>
      </w:r>
      <w:proofErr w:type="spellEnd"/>
      <w:r w:rsidRPr="00D84A02">
        <w:rPr>
          <w:rFonts w:ascii="Times New Roman" w:hAnsi="Times New Roman" w:cs="Times New Roman"/>
          <w:sz w:val="24"/>
          <w:szCs w:val="24"/>
          <w:lang w:val="en-IN"/>
        </w:rPr>
        <w:t xml:space="preserve"> = </w:t>
      </w:r>
      <w:proofErr w:type="spellStart"/>
      <w:proofErr w:type="gramStart"/>
      <w:r w:rsidRPr="00D84A02">
        <w:rPr>
          <w:rFonts w:ascii="Times New Roman" w:hAnsi="Times New Roman" w:cs="Times New Roman"/>
          <w:sz w:val="24"/>
          <w:szCs w:val="24"/>
          <w:lang w:val="en-IN"/>
        </w:rPr>
        <w:t>self.translator</w:t>
      </w:r>
      <w:proofErr w:type="gramEnd"/>
      <w:r w:rsidRPr="00D84A02">
        <w:rPr>
          <w:rFonts w:ascii="Times New Roman" w:hAnsi="Times New Roman" w:cs="Times New Roman"/>
          <w:sz w:val="24"/>
          <w:szCs w:val="24"/>
          <w:lang w:val="en-IN"/>
        </w:rPr>
        <w:t>.</w:t>
      </w:r>
      <w:proofErr w:type="gramStart"/>
      <w:r w:rsidRPr="00D84A02">
        <w:rPr>
          <w:rFonts w:ascii="Times New Roman" w:hAnsi="Times New Roman" w:cs="Times New Roman"/>
          <w:sz w:val="24"/>
          <w:szCs w:val="24"/>
          <w:lang w:val="en-IN"/>
        </w:rPr>
        <w:t>translate</w:t>
      </w:r>
      <w:proofErr w:type="spellEnd"/>
      <w:r w:rsidRPr="00D84A02">
        <w:rPr>
          <w:rFonts w:ascii="Times New Roman" w:hAnsi="Times New Roman" w:cs="Times New Roman"/>
          <w:sz w:val="24"/>
          <w:szCs w:val="24"/>
          <w:lang w:val="en-IN"/>
        </w:rPr>
        <w:t>(</w:t>
      </w:r>
      <w:proofErr w:type="gramEnd"/>
      <w:r w:rsidRPr="00D84A02">
        <w:rPr>
          <w:rFonts w:ascii="Times New Roman" w:hAnsi="Times New Roman" w:cs="Times New Roman"/>
          <w:sz w:val="24"/>
          <w:szCs w:val="24"/>
          <w:lang w:val="en-IN"/>
        </w:rPr>
        <w:t xml:space="preserve">text, </w:t>
      </w:r>
      <w:proofErr w:type="spellStart"/>
      <w:r w:rsidRPr="00D84A02">
        <w:rPr>
          <w:rFonts w:ascii="Times New Roman" w:hAnsi="Times New Roman" w:cs="Times New Roman"/>
          <w:sz w:val="24"/>
          <w:szCs w:val="24"/>
          <w:lang w:val="en-IN"/>
        </w:rPr>
        <w:t>dest</w:t>
      </w:r>
      <w:proofErr w:type="spellEnd"/>
      <w:r w:rsidRPr="00D84A02">
        <w:rPr>
          <w:rFonts w:ascii="Times New Roman" w:hAnsi="Times New Roman" w:cs="Times New Roman"/>
          <w:sz w:val="24"/>
          <w:szCs w:val="24"/>
          <w:lang w:val="en-IN"/>
        </w:rPr>
        <w:t>='</w:t>
      </w:r>
      <w:proofErr w:type="spellStart"/>
      <w:r w:rsidRPr="00D84A02">
        <w:rPr>
          <w:rFonts w:ascii="Times New Roman" w:hAnsi="Times New Roman" w:cs="Times New Roman"/>
          <w:sz w:val="24"/>
          <w:szCs w:val="24"/>
          <w:lang w:val="en-IN"/>
        </w:rPr>
        <w:t>en</w:t>
      </w:r>
      <w:proofErr w:type="spellEnd"/>
      <w:r w:rsidRPr="00D84A02">
        <w:rPr>
          <w:rFonts w:ascii="Times New Roman" w:hAnsi="Times New Roman" w:cs="Times New Roman"/>
          <w:sz w:val="24"/>
          <w:szCs w:val="24"/>
          <w:lang w:val="en-IN"/>
        </w:rPr>
        <w:t>').</w:t>
      </w:r>
      <w:proofErr w:type="spellStart"/>
      <w:r w:rsidRPr="00D84A02">
        <w:rPr>
          <w:rFonts w:ascii="Times New Roman" w:hAnsi="Times New Roman" w:cs="Times New Roman"/>
          <w:sz w:val="24"/>
          <w:szCs w:val="24"/>
          <w:lang w:val="en-IN"/>
        </w:rPr>
        <w:t>src</w:t>
      </w:r>
      <w:proofErr w:type="spellEnd"/>
    </w:p>
    <w:p w14:paraId="7AB70B4A"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for </w:t>
      </w:r>
      <w:proofErr w:type="spellStart"/>
      <w:r w:rsidRPr="00D84A02">
        <w:rPr>
          <w:rFonts w:ascii="Times New Roman" w:hAnsi="Times New Roman" w:cs="Times New Roman"/>
          <w:sz w:val="24"/>
          <w:szCs w:val="24"/>
          <w:lang w:val="en-IN"/>
        </w:rPr>
        <w:t>lang_name</w:t>
      </w:r>
      <w:proofErr w:type="spellEnd"/>
      <w:r w:rsidRPr="00D84A02">
        <w:rPr>
          <w:rFonts w:ascii="Times New Roman" w:hAnsi="Times New Roman" w:cs="Times New Roman"/>
          <w:sz w:val="24"/>
          <w:szCs w:val="24"/>
          <w:lang w:val="en-IN"/>
        </w:rPr>
        <w:t xml:space="preserve">, </w:t>
      </w:r>
      <w:proofErr w:type="spellStart"/>
      <w:r w:rsidRPr="00D84A02">
        <w:rPr>
          <w:rFonts w:ascii="Times New Roman" w:hAnsi="Times New Roman" w:cs="Times New Roman"/>
          <w:sz w:val="24"/>
          <w:szCs w:val="24"/>
          <w:lang w:val="en-IN"/>
        </w:rPr>
        <w:t>lang_code</w:t>
      </w:r>
      <w:proofErr w:type="spellEnd"/>
      <w:r w:rsidRPr="00D84A02">
        <w:rPr>
          <w:rFonts w:ascii="Times New Roman" w:hAnsi="Times New Roman" w:cs="Times New Roman"/>
          <w:sz w:val="24"/>
          <w:szCs w:val="24"/>
          <w:lang w:val="en-IN"/>
        </w:rPr>
        <w:t xml:space="preserve"> in </w:t>
      </w:r>
      <w:proofErr w:type="spellStart"/>
      <w:proofErr w:type="gramStart"/>
      <w:r w:rsidRPr="00D84A02">
        <w:rPr>
          <w:rFonts w:ascii="Times New Roman" w:hAnsi="Times New Roman" w:cs="Times New Roman"/>
          <w:sz w:val="24"/>
          <w:szCs w:val="24"/>
          <w:lang w:val="en-IN"/>
        </w:rPr>
        <w:t>self.lang</w:t>
      </w:r>
      <w:proofErr w:type="gramEnd"/>
      <w:r w:rsidRPr="00D84A02">
        <w:rPr>
          <w:rFonts w:ascii="Times New Roman" w:hAnsi="Times New Roman" w:cs="Times New Roman"/>
          <w:sz w:val="24"/>
          <w:szCs w:val="24"/>
          <w:lang w:val="en-IN"/>
        </w:rPr>
        <w:t>_</w:t>
      </w:r>
      <w:proofErr w:type="gramStart"/>
      <w:r w:rsidRPr="00D84A02">
        <w:rPr>
          <w:rFonts w:ascii="Times New Roman" w:hAnsi="Times New Roman" w:cs="Times New Roman"/>
          <w:sz w:val="24"/>
          <w:szCs w:val="24"/>
          <w:lang w:val="en-IN"/>
        </w:rPr>
        <w:t>map.items</w:t>
      </w:r>
      <w:proofErr w:type="spellEnd"/>
      <w:proofErr w:type="gramEnd"/>
      <w:r w:rsidRPr="00D84A02">
        <w:rPr>
          <w:rFonts w:ascii="Times New Roman" w:hAnsi="Times New Roman" w:cs="Times New Roman"/>
          <w:sz w:val="24"/>
          <w:szCs w:val="24"/>
          <w:lang w:val="en-IN"/>
        </w:rPr>
        <w:t>():</w:t>
      </w:r>
    </w:p>
    <w:p w14:paraId="5B390706"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if </w:t>
      </w:r>
      <w:proofErr w:type="spellStart"/>
      <w:proofErr w:type="gramStart"/>
      <w:r w:rsidRPr="00D84A02">
        <w:rPr>
          <w:rFonts w:ascii="Times New Roman" w:hAnsi="Times New Roman" w:cs="Times New Roman"/>
          <w:sz w:val="24"/>
          <w:szCs w:val="24"/>
          <w:lang w:val="en-IN"/>
        </w:rPr>
        <w:t>fuzz.ratio</w:t>
      </w:r>
      <w:proofErr w:type="spellEnd"/>
      <w:proofErr w:type="gramEnd"/>
      <w:r w:rsidRPr="00D84A02">
        <w:rPr>
          <w:rFonts w:ascii="Times New Roman" w:hAnsi="Times New Roman" w:cs="Times New Roman"/>
          <w:sz w:val="24"/>
          <w:szCs w:val="24"/>
          <w:lang w:val="en-IN"/>
        </w:rPr>
        <w:t>(</w:t>
      </w:r>
      <w:proofErr w:type="spellStart"/>
      <w:r w:rsidRPr="00D84A02">
        <w:rPr>
          <w:rFonts w:ascii="Times New Roman" w:hAnsi="Times New Roman" w:cs="Times New Roman"/>
          <w:sz w:val="24"/>
          <w:szCs w:val="24"/>
          <w:lang w:val="en-IN"/>
        </w:rPr>
        <w:t>detected_lang</w:t>
      </w:r>
      <w:proofErr w:type="spellEnd"/>
      <w:r w:rsidRPr="00D84A02">
        <w:rPr>
          <w:rFonts w:ascii="Times New Roman" w:hAnsi="Times New Roman" w:cs="Times New Roman"/>
          <w:sz w:val="24"/>
          <w:szCs w:val="24"/>
          <w:lang w:val="en-IN"/>
        </w:rPr>
        <w:t xml:space="preserve">, </w:t>
      </w:r>
      <w:proofErr w:type="spellStart"/>
      <w:r w:rsidRPr="00D84A02">
        <w:rPr>
          <w:rFonts w:ascii="Times New Roman" w:hAnsi="Times New Roman" w:cs="Times New Roman"/>
          <w:sz w:val="24"/>
          <w:szCs w:val="24"/>
          <w:lang w:val="en-IN"/>
        </w:rPr>
        <w:t>lang_name</w:t>
      </w:r>
      <w:proofErr w:type="spellEnd"/>
      <w:r w:rsidRPr="00D84A02">
        <w:rPr>
          <w:rFonts w:ascii="Times New Roman" w:hAnsi="Times New Roman" w:cs="Times New Roman"/>
          <w:sz w:val="24"/>
          <w:szCs w:val="24"/>
          <w:lang w:val="en-IN"/>
        </w:rPr>
        <w:t xml:space="preserve">) &gt; 70: return </w:t>
      </w:r>
      <w:proofErr w:type="spellStart"/>
      <w:r w:rsidRPr="00D84A02">
        <w:rPr>
          <w:rFonts w:ascii="Times New Roman" w:hAnsi="Times New Roman" w:cs="Times New Roman"/>
          <w:sz w:val="24"/>
          <w:szCs w:val="24"/>
          <w:lang w:val="en-IN"/>
        </w:rPr>
        <w:t>lang_code</w:t>
      </w:r>
      <w:proofErr w:type="spellEnd"/>
    </w:p>
    <w:p w14:paraId="35CF55CF"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return '</w:t>
      </w:r>
      <w:proofErr w:type="spellStart"/>
      <w:r w:rsidRPr="00D84A02">
        <w:rPr>
          <w:rFonts w:ascii="Times New Roman" w:hAnsi="Times New Roman" w:cs="Times New Roman"/>
          <w:sz w:val="24"/>
          <w:szCs w:val="24"/>
          <w:lang w:val="en-IN"/>
        </w:rPr>
        <w:t>en</w:t>
      </w:r>
      <w:proofErr w:type="spellEnd"/>
      <w:r w:rsidRPr="00D84A02">
        <w:rPr>
          <w:rFonts w:ascii="Times New Roman" w:hAnsi="Times New Roman" w:cs="Times New Roman"/>
          <w:sz w:val="24"/>
          <w:szCs w:val="24"/>
          <w:lang w:val="en-IN"/>
        </w:rPr>
        <w:t>'</w:t>
      </w:r>
    </w:p>
    <w:p w14:paraId="6E1BBDDD"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except Exception as e: </w:t>
      </w:r>
      <w:proofErr w:type="spellStart"/>
      <w:proofErr w:type="gramStart"/>
      <w:r w:rsidRPr="00D84A02">
        <w:rPr>
          <w:rFonts w:ascii="Times New Roman" w:hAnsi="Times New Roman" w:cs="Times New Roman"/>
          <w:sz w:val="24"/>
          <w:szCs w:val="24"/>
          <w:lang w:val="en-IN"/>
        </w:rPr>
        <w:t>logger.error</w:t>
      </w:r>
      <w:proofErr w:type="spellEnd"/>
      <w:proofErr w:type="gramEnd"/>
      <w:r w:rsidRPr="00D84A02">
        <w:rPr>
          <w:rFonts w:ascii="Times New Roman" w:hAnsi="Times New Roman" w:cs="Times New Roman"/>
          <w:sz w:val="24"/>
          <w:szCs w:val="24"/>
          <w:lang w:val="en-IN"/>
        </w:rPr>
        <w:t>(</w:t>
      </w:r>
      <w:proofErr w:type="spellStart"/>
      <w:r w:rsidRPr="00D84A02">
        <w:rPr>
          <w:rFonts w:ascii="Times New Roman" w:hAnsi="Times New Roman" w:cs="Times New Roman"/>
          <w:sz w:val="24"/>
          <w:szCs w:val="24"/>
          <w:lang w:val="en-IN"/>
        </w:rPr>
        <w:t>f"Lang</w:t>
      </w:r>
      <w:proofErr w:type="spellEnd"/>
      <w:r w:rsidRPr="00D84A02">
        <w:rPr>
          <w:rFonts w:ascii="Times New Roman" w:hAnsi="Times New Roman" w:cs="Times New Roman"/>
          <w:sz w:val="24"/>
          <w:szCs w:val="24"/>
          <w:lang w:val="en-IN"/>
        </w:rPr>
        <w:t xml:space="preserve"> detection error: {e}"); return '</w:t>
      </w:r>
      <w:proofErr w:type="spellStart"/>
      <w:r w:rsidRPr="00D84A02">
        <w:rPr>
          <w:rFonts w:ascii="Times New Roman" w:hAnsi="Times New Roman" w:cs="Times New Roman"/>
          <w:sz w:val="24"/>
          <w:szCs w:val="24"/>
          <w:lang w:val="en-IN"/>
        </w:rPr>
        <w:t>en</w:t>
      </w:r>
      <w:proofErr w:type="spellEnd"/>
      <w:r w:rsidRPr="00D84A02">
        <w:rPr>
          <w:rFonts w:ascii="Times New Roman" w:hAnsi="Times New Roman" w:cs="Times New Roman"/>
          <w:sz w:val="24"/>
          <w:szCs w:val="24"/>
          <w:lang w:val="en-IN"/>
        </w:rPr>
        <w:t>'</w:t>
      </w:r>
    </w:p>
    <w:p w14:paraId="394FB50E" w14:textId="77777777" w:rsidR="00EE00AB" w:rsidRPr="00D84A02" w:rsidRDefault="00EE00AB" w:rsidP="00EE00AB">
      <w:pPr>
        <w:tabs>
          <w:tab w:val="left" w:pos="3930"/>
        </w:tabs>
        <w:rPr>
          <w:rFonts w:ascii="Times New Roman" w:hAnsi="Times New Roman" w:cs="Times New Roman"/>
          <w:sz w:val="24"/>
          <w:szCs w:val="24"/>
          <w:lang w:val="en-IN"/>
        </w:rPr>
      </w:pPr>
    </w:p>
    <w:p w14:paraId="41E1B7F9"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def </w:t>
      </w:r>
      <w:proofErr w:type="spellStart"/>
      <w:r w:rsidRPr="00D84A02">
        <w:rPr>
          <w:rFonts w:ascii="Times New Roman" w:hAnsi="Times New Roman" w:cs="Times New Roman"/>
          <w:sz w:val="24"/>
          <w:szCs w:val="24"/>
          <w:lang w:val="en-IN"/>
        </w:rPr>
        <w:t>extract_items_</w:t>
      </w:r>
      <w:proofErr w:type="gramStart"/>
      <w:r w:rsidRPr="00D84A02">
        <w:rPr>
          <w:rFonts w:ascii="Times New Roman" w:hAnsi="Times New Roman" w:cs="Times New Roman"/>
          <w:sz w:val="24"/>
          <w:szCs w:val="24"/>
          <w:lang w:val="en-IN"/>
        </w:rPr>
        <w:t>enhanced</w:t>
      </w:r>
      <w:proofErr w:type="spellEnd"/>
      <w:r w:rsidRPr="00D84A02">
        <w:rPr>
          <w:rFonts w:ascii="Times New Roman" w:hAnsi="Times New Roman" w:cs="Times New Roman"/>
          <w:sz w:val="24"/>
          <w:szCs w:val="24"/>
          <w:lang w:val="en-IN"/>
        </w:rPr>
        <w:t>(</w:t>
      </w:r>
      <w:proofErr w:type="gramEnd"/>
      <w:r w:rsidRPr="00D84A02">
        <w:rPr>
          <w:rFonts w:ascii="Times New Roman" w:hAnsi="Times New Roman" w:cs="Times New Roman"/>
          <w:sz w:val="24"/>
          <w:szCs w:val="24"/>
          <w:lang w:val="en-IN"/>
        </w:rPr>
        <w:t>self, text: str) -&gt; list[</w:t>
      </w:r>
      <w:proofErr w:type="spellStart"/>
      <w:r w:rsidRPr="00D84A02">
        <w:rPr>
          <w:rFonts w:ascii="Times New Roman" w:hAnsi="Times New Roman" w:cs="Times New Roman"/>
          <w:sz w:val="24"/>
          <w:szCs w:val="24"/>
          <w:lang w:val="en-IN"/>
        </w:rPr>
        <w:t>dict</w:t>
      </w:r>
      <w:proofErr w:type="spellEnd"/>
      <w:r w:rsidRPr="00D84A02">
        <w:rPr>
          <w:rFonts w:ascii="Times New Roman" w:hAnsi="Times New Roman" w:cs="Times New Roman"/>
          <w:sz w:val="24"/>
          <w:szCs w:val="24"/>
          <w:lang w:val="en-IN"/>
        </w:rPr>
        <w:t>]:</w:t>
      </w:r>
    </w:p>
    <w:p w14:paraId="0B5B95CA"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items = []</w:t>
      </w:r>
    </w:p>
    <w:p w14:paraId="538E210D"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patterns = [r'(\d+(?:\.\d+)?)\s*(?:kg|kilogram(?:s)?|kilo)\s+(?:of\s+)?(\w+)', r'(\d+(?:\.\d+)?)\s*(?:</w:t>
      </w:r>
      <w:proofErr w:type="spellStart"/>
      <w:r w:rsidRPr="00D84A02">
        <w:rPr>
          <w:rFonts w:ascii="Times New Roman" w:hAnsi="Times New Roman" w:cs="Times New Roman"/>
          <w:sz w:val="24"/>
          <w:szCs w:val="24"/>
          <w:lang w:val="en-IN"/>
        </w:rPr>
        <w:t>g|gram</w:t>
      </w:r>
      <w:proofErr w:type="spellEnd"/>
      <w:r w:rsidRPr="00D84A02">
        <w:rPr>
          <w:rFonts w:ascii="Times New Roman" w:hAnsi="Times New Roman" w:cs="Times New Roman"/>
          <w:sz w:val="24"/>
          <w:szCs w:val="24"/>
          <w:lang w:val="en-IN"/>
        </w:rPr>
        <w:t>(?:s)?)\s+(?:of\s+)?(\w+)', r'(\d+(?:\.\d+)?)\s*(?:</w:t>
      </w:r>
      <w:proofErr w:type="spellStart"/>
      <w:r w:rsidRPr="00D84A02">
        <w:rPr>
          <w:rFonts w:ascii="Times New Roman" w:hAnsi="Times New Roman" w:cs="Times New Roman"/>
          <w:sz w:val="24"/>
          <w:szCs w:val="24"/>
          <w:lang w:val="en-IN"/>
        </w:rPr>
        <w:t>litre|liter</w:t>
      </w:r>
      <w:proofErr w:type="spellEnd"/>
      <w:r w:rsidRPr="00D84A02">
        <w:rPr>
          <w:rFonts w:ascii="Times New Roman" w:hAnsi="Times New Roman" w:cs="Times New Roman"/>
          <w:sz w:val="24"/>
          <w:szCs w:val="24"/>
          <w:lang w:val="en-IN"/>
        </w:rPr>
        <w:t>(?:s)?|l)\s+(?:of\s+)?(\w+)', r'(\d+(?:\.\d+)?)\s*(?:packet|packets|pack|packs)\s+(?:of\s+)?(\w+)', r'(\d+(?:\.\d+)?)\s*(?:dozen)\s+(\w+)', r'(\d+(?:\.\d+)?)\s+(\w+)']</w:t>
      </w:r>
    </w:p>
    <w:p w14:paraId="0E96D22F"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for pattern in patterns:</w:t>
      </w:r>
    </w:p>
    <w:p w14:paraId="4B09FC1D"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for match in </w:t>
      </w:r>
      <w:proofErr w:type="spellStart"/>
      <w:proofErr w:type="gramStart"/>
      <w:r w:rsidRPr="00D84A02">
        <w:rPr>
          <w:rFonts w:ascii="Times New Roman" w:hAnsi="Times New Roman" w:cs="Times New Roman"/>
          <w:sz w:val="24"/>
          <w:szCs w:val="24"/>
          <w:lang w:val="en-IN"/>
        </w:rPr>
        <w:t>re.findall</w:t>
      </w:r>
      <w:proofErr w:type="spellEnd"/>
      <w:proofErr w:type="gramEnd"/>
      <w:r w:rsidRPr="00D84A02">
        <w:rPr>
          <w:rFonts w:ascii="Times New Roman" w:hAnsi="Times New Roman" w:cs="Times New Roman"/>
          <w:sz w:val="24"/>
          <w:szCs w:val="24"/>
          <w:lang w:val="en-IN"/>
        </w:rPr>
        <w:t xml:space="preserve">(pattern, text, </w:t>
      </w:r>
      <w:proofErr w:type="gramStart"/>
      <w:r w:rsidRPr="00D84A02">
        <w:rPr>
          <w:rFonts w:ascii="Times New Roman" w:hAnsi="Times New Roman" w:cs="Times New Roman"/>
          <w:sz w:val="24"/>
          <w:szCs w:val="24"/>
          <w:lang w:val="en-IN"/>
        </w:rPr>
        <w:t>re.IGNORECASE</w:t>
      </w:r>
      <w:proofErr w:type="gramEnd"/>
      <w:r w:rsidRPr="00D84A02">
        <w:rPr>
          <w:rFonts w:ascii="Times New Roman" w:hAnsi="Times New Roman" w:cs="Times New Roman"/>
          <w:sz w:val="24"/>
          <w:szCs w:val="24"/>
          <w:lang w:val="en-IN"/>
        </w:rPr>
        <w:t>):</w:t>
      </w:r>
    </w:p>
    <w:p w14:paraId="5919B05D"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try:</w:t>
      </w:r>
    </w:p>
    <w:p w14:paraId="498FB2BB"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qty, </w:t>
      </w:r>
      <w:proofErr w:type="spellStart"/>
      <w:r w:rsidRPr="00D84A02">
        <w:rPr>
          <w:rFonts w:ascii="Times New Roman" w:hAnsi="Times New Roman" w:cs="Times New Roman"/>
          <w:sz w:val="24"/>
          <w:szCs w:val="24"/>
          <w:lang w:val="en-IN"/>
        </w:rPr>
        <w:t>item_candidate</w:t>
      </w:r>
      <w:proofErr w:type="spellEnd"/>
      <w:r w:rsidRPr="00D84A02">
        <w:rPr>
          <w:rFonts w:ascii="Times New Roman" w:hAnsi="Times New Roman" w:cs="Times New Roman"/>
          <w:sz w:val="24"/>
          <w:szCs w:val="24"/>
          <w:lang w:val="en-IN"/>
        </w:rPr>
        <w:t xml:space="preserve"> = float(</w:t>
      </w:r>
      <w:proofErr w:type="gramStart"/>
      <w:r w:rsidRPr="00D84A02">
        <w:rPr>
          <w:rFonts w:ascii="Times New Roman" w:hAnsi="Times New Roman" w:cs="Times New Roman"/>
          <w:sz w:val="24"/>
          <w:szCs w:val="24"/>
          <w:lang w:val="en-IN"/>
        </w:rPr>
        <w:t>match[</w:t>
      </w:r>
      <w:proofErr w:type="gramEnd"/>
      <w:r w:rsidRPr="00D84A02">
        <w:rPr>
          <w:rFonts w:ascii="Times New Roman" w:hAnsi="Times New Roman" w:cs="Times New Roman"/>
          <w:sz w:val="24"/>
          <w:szCs w:val="24"/>
          <w:lang w:val="en-IN"/>
        </w:rPr>
        <w:t>0]), match[1</w:t>
      </w:r>
      <w:proofErr w:type="gramStart"/>
      <w:r w:rsidRPr="00D84A02">
        <w:rPr>
          <w:rFonts w:ascii="Times New Roman" w:hAnsi="Times New Roman" w:cs="Times New Roman"/>
          <w:sz w:val="24"/>
          <w:szCs w:val="24"/>
          <w:lang w:val="en-IN"/>
        </w:rPr>
        <w:t>].lower</w:t>
      </w:r>
      <w:proofErr w:type="gramEnd"/>
      <w:r w:rsidRPr="00D84A02">
        <w:rPr>
          <w:rFonts w:ascii="Times New Roman" w:hAnsi="Times New Roman" w:cs="Times New Roman"/>
          <w:sz w:val="24"/>
          <w:szCs w:val="24"/>
          <w:lang w:val="en-IN"/>
        </w:rPr>
        <w:t>()</w:t>
      </w:r>
    </w:p>
    <w:p w14:paraId="28C88CB2"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if </w:t>
      </w:r>
      <w:proofErr w:type="gramStart"/>
      <w:r w:rsidRPr="00D84A02">
        <w:rPr>
          <w:rFonts w:ascii="Times New Roman" w:hAnsi="Times New Roman" w:cs="Times New Roman"/>
          <w:sz w:val="24"/>
          <w:szCs w:val="24"/>
          <w:lang w:val="en-IN"/>
        </w:rPr>
        <w:t>self._</w:t>
      </w:r>
      <w:proofErr w:type="spellStart"/>
      <w:proofErr w:type="gramEnd"/>
      <w:r w:rsidRPr="00D84A02">
        <w:rPr>
          <w:rFonts w:ascii="Times New Roman" w:hAnsi="Times New Roman" w:cs="Times New Roman"/>
          <w:sz w:val="24"/>
          <w:szCs w:val="24"/>
          <w:lang w:val="en-IN"/>
        </w:rPr>
        <w:t>is_unit_word</w:t>
      </w:r>
      <w:proofErr w:type="spellEnd"/>
      <w:r w:rsidRPr="00D84A02">
        <w:rPr>
          <w:rFonts w:ascii="Times New Roman" w:hAnsi="Times New Roman" w:cs="Times New Roman"/>
          <w:sz w:val="24"/>
          <w:szCs w:val="24"/>
          <w:lang w:val="en-IN"/>
        </w:rPr>
        <w:t>(</w:t>
      </w:r>
      <w:proofErr w:type="spellStart"/>
      <w:r w:rsidRPr="00D84A02">
        <w:rPr>
          <w:rFonts w:ascii="Times New Roman" w:hAnsi="Times New Roman" w:cs="Times New Roman"/>
          <w:sz w:val="24"/>
          <w:szCs w:val="24"/>
          <w:lang w:val="en-IN"/>
        </w:rPr>
        <w:t>item_candidate</w:t>
      </w:r>
      <w:proofErr w:type="spellEnd"/>
      <w:r w:rsidRPr="00D84A02">
        <w:rPr>
          <w:rFonts w:ascii="Times New Roman" w:hAnsi="Times New Roman" w:cs="Times New Roman"/>
          <w:sz w:val="24"/>
          <w:szCs w:val="24"/>
          <w:lang w:val="en-IN"/>
        </w:rPr>
        <w:t>): continue</w:t>
      </w:r>
    </w:p>
    <w:p w14:paraId="30CA5D8F"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proofErr w:type="gramStart"/>
      <w:r w:rsidRPr="00D84A02">
        <w:rPr>
          <w:rFonts w:ascii="Times New Roman" w:hAnsi="Times New Roman" w:cs="Times New Roman"/>
          <w:sz w:val="24"/>
          <w:szCs w:val="24"/>
          <w:lang w:val="en-IN"/>
        </w:rPr>
        <w:t>items.append</w:t>
      </w:r>
      <w:proofErr w:type="spellEnd"/>
      <w:proofErr w:type="gramEnd"/>
      <w:r w:rsidRPr="00D84A02">
        <w:rPr>
          <w:rFonts w:ascii="Times New Roman" w:hAnsi="Times New Roman" w:cs="Times New Roman"/>
          <w:sz w:val="24"/>
          <w:szCs w:val="24"/>
          <w:lang w:val="en-IN"/>
        </w:rPr>
        <w:t xml:space="preserve">({"item": </w:t>
      </w:r>
      <w:proofErr w:type="spellStart"/>
      <w:proofErr w:type="gramStart"/>
      <w:r w:rsidRPr="00D84A02">
        <w:rPr>
          <w:rFonts w:ascii="Times New Roman" w:hAnsi="Times New Roman" w:cs="Times New Roman"/>
          <w:sz w:val="24"/>
          <w:szCs w:val="24"/>
          <w:lang w:val="en-IN"/>
        </w:rPr>
        <w:t>self.singularize</w:t>
      </w:r>
      <w:proofErr w:type="spellEnd"/>
      <w:proofErr w:type="gramEnd"/>
      <w:r w:rsidRPr="00D84A02">
        <w:rPr>
          <w:rFonts w:ascii="Times New Roman" w:hAnsi="Times New Roman" w:cs="Times New Roman"/>
          <w:sz w:val="24"/>
          <w:szCs w:val="24"/>
          <w:lang w:val="en-IN"/>
        </w:rPr>
        <w:t>(</w:t>
      </w:r>
      <w:proofErr w:type="spellStart"/>
      <w:r w:rsidRPr="00D84A02">
        <w:rPr>
          <w:rFonts w:ascii="Times New Roman" w:hAnsi="Times New Roman" w:cs="Times New Roman"/>
          <w:sz w:val="24"/>
          <w:szCs w:val="24"/>
          <w:lang w:val="en-IN"/>
        </w:rPr>
        <w:t>item_candidate</w:t>
      </w:r>
      <w:proofErr w:type="spellEnd"/>
      <w:r w:rsidRPr="00D84A02">
        <w:rPr>
          <w:rFonts w:ascii="Times New Roman" w:hAnsi="Times New Roman" w:cs="Times New Roman"/>
          <w:sz w:val="24"/>
          <w:szCs w:val="24"/>
          <w:lang w:val="en-IN"/>
        </w:rPr>
        <w:t xml:space="preserve">), "quantity": qty, "unit": </w:t>
      </w:r>
      <w:proofErr w:type="gramStart"/>
      <w:r w:rsidRPr="00D84A02">
        <w:rPr>
          <w:rFonts w:ascii="Times New Roman" w:hAnsi="Times New Roman" w:cs="Times New Roman"/>
          <w:sz w:val="24"/>
          <w:szCs w:val="24"/>
          <w:lang w:val="en-IN"/>
        </w:rPr>
        <w:t>self._</w:t>
      </w:r>
      <w:proofErr w:type="spellStart"/>
      <w:proofErr w:type="gramEnd"/>
      <w:r w:rsidRPr="00D84A02">
        <w:rPr>
          <w:rFonts w:ascii="Times New Roman" w:hAnsi="Times New Roman" w:cs="Times New Roman"/>
          <w:sz w:val="24"/>
          <w:szCs w:val="24"/>
          <w:lang w:val="en-IN"/>
        </w:rPr>
        <w:t>extract_unit_from_pattern</w:t>
      </w:r>
      <w:proofErr w:type="spellEnd"/>
      <w:r w:rsidRPr="00D84A02">
        <w:rPr>
          <w:rFonts w:ascii="Times New Roman" w:hAnsi="Times New Roman" w:cs="Times New Roman"/>
          <w:sz w:val="24"/>
          <w:szCs w:val="24"/>
          <w:lang w:val="en-IN"/>
        </w:rPr>
        <w:t>(pattern), "confidence": 0.9})</w:t>
      </w:r>
    </w:p>
    <w:p w14:paraId="5E740912"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except (</w:t>
      </w:r>
      <w:proofErr w:type="spellStart"/>
      <w:r w:rsidRPr="00D84A02">
        <w:rPr>
          <w:rFonts w:ascii="Times New Roman" w:hAnsi="Times New Roman" w:cs="Times New Roman"/>
          <w:sz w:val="24"/>
          <w:szCs w:val="24"/>
          <w:lang w:val="en-IN"/>
        </w:rPr>
        <w:t>ValueError</w:t>
      </w:r>
      <w:proofErr w:type="spellEnd"/>
      <w:r w:rsidRPr="00D84A02">
        <w:rPr>
          <w:rFonts w:ascii="Times New Roman" w:hAnsi="Times New Roman" w:cs="Times New Roman"/>
          <w:sz w:val="24"/>
          <w:szCs w:val="24"/>
          <w:lang w:val="en-IN"/>
        </w:rPr>
        <w:t xml:space="preserve">, </w:t>
      </w:r>
      <w:proofErr w:type="spellStart"/>
      <w:r w:rsidRPr="00D84A02">
        <w:rPr>
          <w:rFonts w:ascii="Times New Roman" w:hAnsi="Times New Roman" w:cs="Times New Roman"/>
          <w:sz w:val="24"/>
          <w:szCs w:val="24"/>
          <w:lang w:val="en-IN"/>
        </w:rPr>
        <w:t>IndexError</w:t>
      </w:r>
      <w:proofErr w:type="spellEnd"/>
      <w:r w:rsidRPr="00D84A02">
        <w:rPr>
          <w:rFonts w:ascii="Times New Roman" w:hAnsi="Times New Roman" w:cs="Times New Roman"/>
          <w:sz w:val="24"/>
          <w:szCs w:val="24"/>
          <w:lang w:val="en-IN"/>
        </w:rPr>
        <w:t>): pass</w:t>
      </w:r>
    </w:p>
    <w:p w14:paraId="248CD461"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lastRenderedPageBreak/>
        <w:t xml:space="preserve">        return </w:t>
      </w:r>
      <w:proofErr w:type="gramStart"/>
      <w:r w:rsidRPr="00D84A02">
        <w:rPr>
          <w:rFonts w:ascii="Times New Roman" w:hAnsi="Times New Roman" w:cs="Times New Roman"/>
          <w:sz w:val="24"/>
          <w:szCs w:val="24"/>
          <w:lang w:val="en-IN"/>
        </w:rPr>
        <w:t>self._</w:t>
      </w:r>
      <w:proofErr w:type="spellStart"/>
      <w:proofErr w:type="gramEnd"/>
      <w:r w:rsidRPr="00D84A02">
        <w:rPr>
          <w:rFonts w:ascii="Times New Roman" w:hAnsi="Times New Roman" w:cs="Times New Roman"/>
          <w:sz w:val="24"/>
          <w:szCs w:val="24"/>
          <w:lang w:val="en-IN"/>
        </w:rPr>
        <w:t>deduplicate_</w:t>
      </w:r>
      <w:proofErr w:type="gramStart"/>
      <w:r w:rsidRPr="00D84A02">
        <w:rPr>
          <w:rFonts w:ascii="Times New Roman" w:hAnsi="Times New Roman" w:cs="Times New Roman"/>
          <w:sz w:val="24"/>
          <w:szCs w:val="24"/>
          <w:lang w:val="en-IN"/>
        </w:rPr>
        <w:t>items</w:t>
      </w:r>
      <w:proofErr w:type="spellEnd"/>
      <w:r w:rsidRPr="00D84A02">
        <w:rPr>
          <w:rFonts w:ascii="Times New Roman" w:hAnsi="Times New Roman" w:cs="Times New Roman"/>
          <w:sz w:val="24"/>
          <w:szCs w:val="24"/>
          <w:lang w:val="en-IN"/>
        </w:rPr>
        <w:t>(</w:t>
      </w:r>
      <w:proofErr w:type="gramEnd"/>
      <w:r w:rsidRPr="00D84A02">
        <w:rPr>
          <w:rFonts w:ascii="Times New Roman" w:hAnsi="Times New Roman" w:cs="Times New Roman"/>
          <w:sz w:val="24"/>
          <w:szCs w:val="24"/>
          <w:lang w:val="en-IN"/>
        </w:rPr>
        <w:t xml:space="preserve">items or </w:t>
      </w:r>
      <w:proofErr w:type="gramStart"/>
      <w:r w:rsidRPr="00D84A02">
        <w:rPr>
          <w:rFonts w:ascii="Times New Roman" w:hAnsi="Times New Roman" w:cs="Times New Roman"/>
          <w:sz w:val="24"/>
          <w:szCs w:val="24"/>
          <w:lang w:val="en-IN"/>
        </w:rPr>
        <w:t>self._</w:t>
      </w:r>
      <w:proofErr w:type="spellStart"/>
      <w:proofErr w:type="gramEnd"/>
      <w:r w:rsidRPr="00D84A02">
        <w:rPr>
          <w:rFonts w:ascii="Times New Roman" w:hAnsi="Times New Roman" w:cs="Times New Roman"/>
          <w:sz w:val="24"/>
          <w:szCs w:val="24"/>
          <w:lang w:val="en-IN"/>
        </w:rPr>
        <w:t>extract_with_spacy</w:t>
      </w:r>
      <w:proofErr w:type="spellEnd"/>
      <w:r w:rsidRPr="00D84A02">
        <w:rPr>
          <w:rFonts w:ascii="Times New Roman" w:hAnsi="Times New Roman" w:cs="Times New Roman"/>
          <w:sz w:val="24"/>
          <w:szCs w:val="24"/>
          <w:lang w:val="en-IN"/>
        </w:rPr>
        <w:t>(</w:t>
      </w:r>
      <w:proofErr w:type="spellStart"/>
      <w:r w:rsidRPr="00D84A02">
        <w:rPr>
          <w:rFonts w:ascii="Times New Roman" w:hAnsi="Times New Roman" w:cs="Times New Roman"/>
          <w:sz w:val="24"/>
          <w:szCs w:val="24"/>
          <w:lang w:val="en-IN"/>
        </w:rPr>
        <w:t>self.nlp</w:t>
      </w:r>
      <w:proofErr w:type="spellEnd"/>
      <w:r w:rsidRPr="00D84A02">
        <w:rPr>
          <w:rFonts w:ascii="Times New Roman" w:hAnsi="Times New Roman" w:cs="Times New Roman"/>
          <w:sz w:val="24"/>
          <w:szCs w:val="24"/>
          <w:lang w:val="en-IN"/>
        </w:rPr>
        <w:t>(text)))</w:t>
      </w:r>
    </w:p>
    <w:p w14:paraId="49BC42BD" w14:textId="77777777" w:rsidR="00EE00AB" w:rsidRPr="00D84A02" w:rsidRDefault="00EE00AB" w:rsidP="00EE00AB">
      <w:pPr>
        <w:tabs>
          <w:tab w:val="left" w:pos="3930"/>
        </w:tabs>
        <w:rPr>
          <w:rFonts w:ascii="Times New Roman" w:hAnsi="Times New Roman" w:cs="Times New Roman"/>
          <w:sz w:val="24"/>
          <w:szCs w:val="24"/>
          <w:lang w:val="en-IN"/>
        </w:rPr>
      </w:pPr>
    </w:p>
    <w:p w14:paraId="56591AA9"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def _</w:t>
      </w:r>
      <w:proofErr w:type="spellStart"/>
      <w:r w:rsidRPr="00D84A02">
        <w:rPr>
          <w:rFonts w:ascii="Times New Roman" w:hAnsi="Times New Roman" w:cs="Times New Roman"/>
          <w:sz w:val="24"/>
          <w:szCs w:val="24"/>
          <w:lang w:val="en-IN"/>
        </w:rPr>
        <w:t>extract_with_</w:t>
      </w:r>
      <w:proofErr w:type="gramStart"/>
      <w:r w:rsidRPr="00D84A02">
        <w:rPr>
          <w:rFonts w:ascii="Times New Roman" w:hAnsi="Times New Roman" w:cs="Times New Roman"/>
          <w:sz w:val="24"/>
          <w:szCs w:val="24"/>
          <w:lang w:val="en-IN"/>
        </w:rPr>
        <w:t>spacy</w:t>
      </w:r>
      <w:proofErr w:type="spellEnd"/>
      <w:r w:rsidRPr="00D84A02">
        <w:rPr>
          <w:rFonts w:ascii="Times New Roman" w:hAnsi="Times New Roman" w:cs="Times New Roman"/>
          <w:sz w:val="24"/>
          <w:szCs w:val="24"/>
          <w:lang w:val="en-IN"/>
        </w:rPr>
        <w:t>(</w:t>
      </w:r>
      <w:proofErr w:type="gramEnd"/>
      <w:r w:rsidRPr="00D84A02">
        <w:rPr>
          <w:rFonts w:ascii="Times New Roman" w:hAnsi="Times New Roman" w:cs="Times New Roman"/>
          <w:sz w:val="24"/>
          <w:szCs w:val="24"/>
          <w:lang w:val="en-IN"/>
        </w:rPr>
        <w:t>self, doc) -&gt; list[</w:t>
      </w:r>
      <w:proofErr w:type="spellStart"/>
      <w:r w:rsidRPr="00D84A02">
        <w:rPr>
          <w:rFonts w:ascii="Times New Roman" w:hAnsi="Times New Roman" w:cs="Times New Roman"/>
          <w:sz w:val="24"/>
          <w:szCs w:val="24"/>
          <w:lang w:val="en-IN"/>
        </w:rPr>
        <w:t>dict</w:t>
      </w:r>
      <w:proofErr w:type="spellEnd"/>
      <w:r w:rsidRPr="00D84A02">
        <w:rPr>
          <w:rFonts w:ascii="Times New Roman" w:hAnsi="Times New Roman" w:cs="Times New Roman"/>
          <w:sz w:val="24"/>
          <w:szCs w:val="24"/>
          <w:lang w:val="en-IN"/>
        </w:rPr>
        <w:t>]:</w:t>
      </w:r>
    </w:p>
    <w:p w14:paraId="3360A29B"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items, </w:t>
      </w:r>
      <w:proofErr w:type="spellStart"/>
      <w:r w:rsidRPr="00D84A02">
        <w:rPr>
          <w:rFonts w:ascii="Times New Roman" w:hAnsi="Times New Roman" w:cs="Times New Roman"/>
          <w:sz w:val="24"/>
          <w:szCs w:val="24"/>
          <w:lang w:val="en-IN"/>
        </w:rPr>
        <w:t>current_quantity</w:t>
      </w:r>
      <w:proofErr w:type="spellEnd"/>
      <w:r w:rsidRPr="00D84A02">
        <w:rPr>
          <w:rFonts w:ascii="Times New Roman" w:hAnsi="Times New Roman" w:cs="Times New Roman"/>
          <w:sz w:val="24"/>
          <w:szCs w:val="24"/>
          <w:lang w:val="en-IN"/>
        </w:rPr>
        <w:t xml:space="preserve">, </w:t>
      </w:r>
      <w:proofErr w:type="spellStart"/>
      <w:r w:rsidRPr="00D84A02">
        <w:rPr>
          <w:rFonts w:ascii="Times New Roman" w:hAnsi="Times New Roman" w:cs="Times New Roman"/>
          <w:sz w:val="24"/>
          <w:szCs w:val="24"/>
          <w:lang w:val="en-IN"/>
        </w:rPr>
        <w:t>current_unit</w:t>
      </w:r>
      <w:proofErr w:type="spellEnd"/>
      <w:r w:rsidRPr="00D84A02">
        <w:rPr>
          <w:rFonts w:ascii="Times New Roman" w:hAnsi="Times New Roman" w:cs="Times New Roman"/>
          <w:sz w:val="24"/>
          <w:szCs w:val="24"/>
          <w:lang w:val="en-IN"/>
        </w:rPr>
        <w:t xml:space="preserve"> = [], None, None</w:t>
      </w:r>
    </w:p>
    <w:p w14:paraId="1D4AECA7"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for token in doc:</w:t>
      </w:r>
    </w:p>
    <w:p w14:paraId="5E657C10"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if </w:t>
      </w:r>
      <w:proofErr w:type="spellStart"/>
      <w:r w:rsidRPr="00D84A02">
        <w:rPr>
          <w:rFonts w:ascii="Times New Roman" w:hAnsi="Times New Roman" w:cs="Times New Roman"/>
          <w:sz w:val="24"/>
          <w:szCs w:val="24"/>
          <w:lang w:val="en-IN"/>
        </w:rPr>
        <w:t>token.pos</w:t>
      </w:r>
      <w:proofErr w:type="spellEnd"/>
      <w:r w:rsidRPr="00D84A02">
        <w:rPr>
          <w:rFonts w:ascii="Times New Roman" w:hAnsi="Times New Roman" w:cs="Times New Roman"/>
          <w:sz w:val="24"/>
          <w:szCs w:val="24"/>
          <w:lang w:val="en-IN"/>
        </w:rPr>
        <w:t xml:space="preserve">_ == "NUM" or </w:t>
      </w:r>
      <w:proofErr w:type="spellStart"/>
      <w:proofErr w:type="gramStart"/>
      <w:r w:rsidRPr="00D84A02">
        <w:rPr>
          <w:rFonts w:ascii="Times New Roman" w:hAnsi="Times New Roman" w:cs="Times New Roman"/>
          <w:sz w:val="24"/>
          <w:szCs w:val="24"/>
          <w:lang w:val="en-IN"/>
        </w:rPr>
        <w:t>token.like</w:t>
      </w:r>
      <w:proofErr w:type="gramEnd"/>
      <w:r w:rsidRPr="00D84A02">
        <w:rPr>
          <w:rFonts w:ascii="Times New Roman" w:hAnsi="Times New Roman" w:cs="Times New Roman"/>
          <w:sz w:val="24"/>
          <w:szCs w:val="24"/>
          <w:lang w:val="en-IN"/>
        </w:rPr>
        <w:t>_num</w:t>
      </w:r>
      <w:proofErr w:type="spellEnd"/>
      <w:r w:rsidRPr="00D84A02">
        <w:rPr>
          <w:rFonts w:ascii="Times New Roman" w:hAnsi="Times New Roman" w:cs="Times New Roman"/>
          <w:sz w:val="24"/>
          <w:szCs w:val="24"/>
          <w:lang w:val="en-IN"/>
        </w:rPr>
        <w:t>:</w:t>
      </w:r>
    </w:p>
    <w:p w14:paraId="765550E5"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try: </w:t>
      </w:r>
      <w:proofErr w:type="spellStart"/>
      <w:r w:rsidRPr="00D84A02">
        <w:rPr>
          <w:rFonts w:ascii="Times New Roman" w:hAnsi="Times New Roman" w:cs="Times New Roman"/>
          <w:sz w:val="24"/>
          <w:szCs w:val="24"/>
          <w:lang w:val="en-IN"/>
        </w:rPr>
        <w:t>current_quantity</w:t>
      </w:r>
      <w:proofErr w:type="spellEnd"/>
      <w:r w:rsidRPr="00D84A02">
        <w:rPr>
          <w:rFonts w:ascii="Times New Roman" w:hAnsi="Times New Roman" w:cs="Times New Roman"/>
          <w:sz w:val="24"/>
          <w:szCs w:val="24"/>
          <w:lang w:val="en-IN"/>
        </w:rPr>
        <w:t xml:space="preserve"> = w2n.word_to_num(</w:t>
      </w:r>
      <w:proofErr w:type="spellStart"/>
      <w:r w:rsidRPr="00D84A02">
        <w:rPr>
          <w:rFonts w:ascii="Times New Roman" w:hAnsi="Times New Roman" w:cs="Times New Roman"/>
          <w:sz w:val="24"/>
          <w:szCs w:val="24"/>
          <w:lang w:val="en-IN"/>
        </w:rPr>
        <w:t>token.text</w:t>
      </w:r>
      <w:proofErr w:type="spellEnd"/>
      <w:r w:rsidRPr="00D84A02">
        <w:rPr>
          <w:rFonts w:ascii="Times New Roman" w:hAnsi="Times New Roman" w:cs="Times New Roman"/>
          <w:sz w:val="24"/>
          <w:szCs w:val="24"/>
          <w:lang w:val="en-IN"/>
        </w:rPr>
        <w:t>)</w:t>
      </w:r>
    </w:p>
    <w:p w14:paraId="420D4E4A"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gramStart"/>
      <w:r w:rsidRPr="00D84A02">
        <w:rPr>
          <w:rFonts w:ascii="Times New Roman" w:hAnsi="Times New Roman" w:cs="Times New Roman"/>
          <w:sz w:val="24"/>
          <w:szCs w:val="24"/>
          <w:lang w:val="en-IN"/>
        </w:rPr>
        <w:t>except:</w:t>
      </w:r>
      <w:proofErr w:type="gramEnd"/>
      <w:r w:rsidRPr="00D84A02">
        <w:rPr>
          <w:rFonts w:ascii="Times New Roman" w:hAnsi="Times New Roman" w:cs="Times New Roman"/>
          <w:sz w:val="24"/>
          <w:szCs w:val="24"/>
          <w:lang w:val="en-IN"/>
        </w:rPr>
        <w:t xml:space="preserve"> </w:t>
      </w:r>
      <w:proofErr w:type="spellStart"/>
      <w:r w:rsidRPr="00D84A02">
        <w:rPr>
          <w:rFonts w:ascii="Times New Roman" w:hAnsi="Times New Roman" w:cs="Times New Roman"/>
          <w:sz w:val="24"/>
          <w:szCs w:val="24"/>
          <w:lang w:val="en-IN"/>
        </w:rPr>
        <w:t>current_quantity</w:t>
      </w:r>
      <w:proofErr w:type="spellEnd"/>
      <w:r w:rsidRPr="00D84A02">
        <w:rPr>
          <w:rFonts w:ascii="Times New Roman" w:hAnsi="Times New Roman" w:cs="Times New Roman"/>
          <w:sz w:val="24"/>
          <w:szCs w:val="24"/>
          <w:lang w:val="en-IN"/>
        </w:rPr>
        <w:t xml:space="preserve"> = float(</w:t>
      </w:r>
      <w:proofErr w:type="spellStart"/>
      <w:r w:rsidRPr="00D84A02">
        <w:rPr>
          <w:rFonts w:ascii="Times New Roman" w:hAnsi="Times New Roman" w:cs="Times New Roman"/>
          <w:sz w:val="24"/>
          <w:szCs w:val="24"/>
          <w:lang w:val="en-IN"/>
        </w:rPr>
        <w:t>token.text</w:t>
      </w:r>
      <w:proofErr w:type="spellEnd"/>
      <w:r w:rsidRPr="00D84A02">
        <w:rPr>
          <w:rFonts w:ascii="Times New Roman" w:hAnsi="Times New Roman" w:cs="Times New Roman"/>
          <w:sz w:val="24"/>
          <w:szCs w:val="24"/>
          <w:lang w:val="en-IN"/>
        </w:rPr>
        <w:t xml:space="preserve">) if </w:t>
      </w:r>
      <w:proofErr w:type="spellStart"/>
      <w:r w:rsidRPr="00D84A02">
        <w:rPr>
          <w:rFonts w:ascii="Times New Roman" w:hAnsi="Times New Roman" w:cs="Times New Roman"/>
          <w:sz w:val="24"/>
          <w:szCs w:val="24"/>
          <w:lang w:val="en-IN"/>
        </w:rPr>
        <w:t>token.</w:t>
      </w:r>
      <w:proofErr w:type="gramStart"/>
      <w:r w:rsidRPr="00D84A02">
        <w:rPr>
          <w:rFonts w:ascii="Times New Roman" w:hAnsi="Times New Roman" w:cs="Times New Roman"/>
          <w:sz w:val="24"/>
          <w:szCs w:val="24"/>
          <w:lang w:val="en-IN"/>
        </w:rPr>
        <w:t>text.replace</w:t>
      </w:r>
      <w:proofErr w:type="spellEnd"/>
      <w:proofErr w:type="gramEnd"/>
      <w:r w:rsidRPr="00D84A02">
        <w:rPr>
          <w:rFonts w:ascii="Times New Roman" w:hAnsi="Times New Roman" w:cs="Times New Roman"/>
          <w:sz w:val="24"/>
          <w:szCs w:val="24"/>
          <w:lang w:val="en-IN"/>
        </w:rPr>
        <w:t>('.', '', 1</w:t>
      </w:r>
      <w:proofErr w:type="gramStart"/>
      <w:r w:rsidRPr="00D84A02">
        <w:rPr>
          <w:rFonts w:ascii="Times New Roman" w:hAnsi="Times New Roman" w:cs="Times New Roman"/>
          <w:sz w:val="24"/>
          <w:szCs w:val="24"/>
          <w:lang w:val="en-IN"/>
        </w:rPr>
        <w:t>).</w:t>
      </w:r>
      <w:proofErr w:type="spellStart"/>
      <w:r w:rsidRPr="00D84A02">
        <w:rPr>
          <w:rFonts w:ascii="Times New Roman" w:hAnsi="Times New Roman" w:cs="Times New Roman"/>
          <w:sz w:val="24"/>
          <w:szCs w:val="24"/>
          <w:lang w:val="en-IN"/>
        </w:rPr>
        <w:t>isdigit</w:t>
      </w:r>
      <w:proofErr w:type="spellEnd"/>
      <w:proofErr w:type="gramEnd"/>
      <w:r w:rsidRPr="00D84A02">
        <w:rPr>
          <w:rFonts w:ascii="Times New Roman" w:hAnsi="Times New Roman" w:cs="Times New Roman"/>
          <w:sz w:val="24"/>
          <w:szCs w:val="24"/>
          <w:lang w:val="en-IN"/>
        </w:rPr>
        <w:t>() else None</w:t>
      </w:r>
    </w:p>
    <w:p w14:paraId="13813258"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r w:rsidRPr="00D84A02">
        <w:rPr>
          <w:rFonts w:ascii="Times New Roman" w:hAnsi="Times New Roman" w:cs="Times New Roman"/>
          <w:sz w:val="24"/>
          <w:szCs w:val="24"/>
          <w:lang w:val="en-IN"/>
        </w:rPr>
        <w:t>elif</w:t>
      </w:r>
      <w:proofErr w:type="spellEnd"/>
      <w:r w:rsidRPr="00D84A02">
        <w:rPr>
          <w:rFonts w:ascii="Times New Roman" w:hAnsi="Times New Roman" w:cs="Times New Roman"/>
          <w:sz w:val="24"/>
          <w:szCs w:val="24"/>
          <w:lang w:val="en-IN"/>
        </w:rPr>
        <w:t xml:space="preserve"> </w:t>
      </w:r>
      <w:proofErr w:type="gramStart"/>
      <w:r w:rsidRPr="00D84A02">
        <w:rPr>
          <w:rFonts w:ascii="Times New Roman" w:hAnsi="Times New Roman" w:cs="Times New Roman"/>
          <w:sz w:val="24"/>
          <w:szCs w:val="24"/>
          <w:lang w:val="en-IN"/>
        </w:rPr>
        <w:t>self._</w:t>
      </w:r>
      <w:proofErr w:type="spellStart"/>
      <w:proofErr w:type="gramEnd"/>
      <w:r w:rsidRPr="00D84A02">
        <w:rPr>
          <w:rFonts w:ascii="Times New Roman" w:hAnsi="Times New Roman" w:cs="Times New Roman"/>
          <w:sz w:val="24"/>
          <w:szCs w:val="24"/>
          <w:lang w:val="en-IN"/>
        </w:rPr>
        <w:t>is_unit_word</w:t>
      </w:r>
      <w:proofErr w:type="spellEnd"/>
      <w:r w:rsidRPr="00D84A02">
        <w:rPr>
          <w:rFonts w:ascii="Times New Roman" w:hAnsi="Times New Roman" w:cs="Times New Roman"/>
          <w:sz w:val="24"/>
          <w:szCs w:val="24"/>
          <w:lang w:val="en-IN"/>
        </w:rPr>
        <w:t>(</w:t>
      </w:r>
      <w:proofErr w:type="spellStart"/>
      <w:r w:rsidRPr="00D84A02">
        <w:rPr>
          <w:rFonts w:ascii="Times New Roman" w:hAnsi="Times New Roman" w:cs="Times New Roman"/>
          <w:sz w:val="24"/>
          <w:szCs w:val="24"/>
          <w:lang w:val="en-IN"/>
        </w:rPr>
        <w:t>token.</w:t>
      </w:r>
      <w:proofErr w:type="gramStart"/>
      <w:r w:rsidRPr="00D84A02">
        <w:rPr>
          <w:rFonts w:ascii="Times New Roman" w:hAnsi="Times New Roman" w:cs="Times New Roman"/>
          <w:sz w:val="24"/>
          <w:szCs w:val="24"/>
          <w:lang w:val="en-IN"/>
        </w:rPr>
        <w:t>text.lower</w:t>
      </w:r>
      <w:proofErr w:type="spellEnd"/>
      <w:proofErr w:type="gramEnd"/>
      <w:r w:rsidRPr="00D84A02">
        <w:rPr>
          <w:rFonts w:ascii="Times New Roman" w:hAnsi="Times New Roman" w:cs="Times New Roman"/>
          <w:sz w:val="24"/>
          <w:szCs w:val="24"/>
          <w:lang w:val="en-IN"/>
        </w:rPr>
        <w:t xml:space="preserve">()): </w:t>
      </w:r>
      <w:proofErr w:type="spellStart"/>
      <w:r w:rsidRPr="00D84A02">
        <w:rPr>
          <w:rFonts w:ascii="Times New Roman" w:hAnsi="Times New Roman" w:cs="Times New Roman"/>
          <w:sz w:val="24"/>
          <w:szCs w:val="24"/>
          <w:lang w:val="en-IN"/>
        </w:rPr>
        <w:t>current_unit</w:t>
      </w:r>
      <w:proofErr w:type="spellEnd"/>
      <w:r w:rsidRPr="00D84A02">
        <w:rPr>
          <w:rFonts w:ascii="Times New Roman" w:hAnsi="Times New Roman" w:cs="Times New Roman"/>
          <w:sz w:val="24"/>
          <w:szCs w:val="24"/>
          <w:lang w:val="en-IN"/>
        </w:rPr>
        <w:t xml:space="preserve"> = </w:t>
      </w:r>
      <w:proofErr w:type="spellStart"/>
      <w:r w:rsidRPr="00D84A02">
        <w:rPr>
          <w:rFonts w:ascii="Times New Roman" w:hAnsi="Times New Roman" w:cs="Times New Roman"/>
          <w:sz w:val="24"/>
          <w:szCs w:val="24"/>
          <w:lang w:val="en-IN"/>
        </w:rPr>
        <w:t>token.</w:t>
      </w:r>
      <w:proofErr w:type="gramStart"/>
      <w:r w:rsidRPr="00D84A02">
        <w:rPr>
          <w:rFonts w:ascii="Times New Roman" w:hAnsi="Times New Roman" w:cs="Times New Roman"/>
          <w:sz w:val="24"/>
          <w:szCs w:val="24"/>
          <w:lang w:val="en-IN"/>
        </w:rPr>
        <w:t>text.lower</w:t>
      </w:r>
      <w:proofErr w:type="spellEnd"/>
      <w:proofErr w:type="gramEnd"/>
      <w:r w:rsidRPr="00D84A02">
        <w:rPr>
          <w:rFonts w:ascii="Times New Roman" w:hAnsi="Times New Roman" w:cs="Times New Roman"/>
          <w:sz w:val="24"/>
          <w:szCs w:val="24"/>
          <w:lang w:val="en-IN"/>
        </w:rPr>
        <w:t>()</w:t>
      </w:r>
    </w:p>
    <w:p w14:paraId="5E751C0E"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r w:rsidRPr="00D84A02">
        <w:rPr>
          <w:rFonts w:ascii="Times New Roman" w:hAnsi="Times New Roman" w:cs="Times New Roman"/>
          <w:sz w:val="24"/>
          <w:szCs w:val="24"/>
          <w:lang w:val="en-IN"/>
        </w:rPr>
        <w:t>elif</w:t>
      </w:r>
      <w:proofErr w:type="spellEnd"/>
      <w:r w:rsidRPr="00D84A02">
        <w:rPr>
          <w:rFonts w:ascii="Times New Roman" w:hAnsi="Times New Roman" w:cs="Times New Roman"/>
          <w:sz w:val="24"/>
          <w:szCs w:val="24"/>
          <w:lang w:val="en-IN"/>
        </w:rPr>
        <w:t xml:space="preserve"> </w:t>
      </w:r>
      <w:proofErr w:type="spellStart"/>
      <w:r w:rsidRPr="00D84A02">
        <w:rPr>
          <w:rFonts w:ascii="Times New Roman" w:hAnsi="Times New Roman" w:cs="Times New Roman"/>
          <w:sz w:val="24"/>
          <w:szCs w:val="24"/>
          <w:lang w:val="en-IN"/>
        </w:rPr>
        <w:t>token.pos</w:t>
      </w:r>
      <w:proofErr w:type="spellEnd"/>
      <w:r w:rsidRPr="00D84A02">
        <w:rPr>
          <w:rFonts w:ascii="Times New Roman" w:hAnsi="Times New Roman" w:cs="Times New Roman"/>
          <w:sz w:val="24"/>
          <w:szCs w:val="24"/>
          <w:lang w:val="en-IN"/>
        </w:rPr>
        <w:t xml:space="preserve">_ in ["NOUN", "PROPN"] and </w:t>
      </w:r>
      <w:proofErr w:type="spellStart"/>
      <w:r w:rsidRPr="00D84A02">
        <w:rPr>
          <w:rFonts w:ascii="Times New Roman" w:hAnsi="Times New Roman" w:cs="Times New Roman"/>
          <w:sz w:val="24"/>
          <w:szCs w:val="24"/>
          <w:lang w:val="en-IN"/>
        </w:rPr>
        <w:t>current_quantity</w:t>
      </w:r>
      <w:proofErr w:type="spellEnd"/>
      <w:r w:rsidRPr="00D84A02">
        <w:rPr>
          <w:rFonts w:ascii="Times New Roman" w:hAnsi="Times New Roman" w:cs="Times New Roman"/>
          <w:sz w:val="24"/>
          <w:szCs w:val="24"/>
          <w:lang w:val="en-IN"/>
        </w:rPr>
        <w:t xml:space="preserve"> is not None:</w:t>
      </w:r>
    </w:p>
    <w:p w14:paraId="4DC226DE"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proofErr w:type="gramStart"/>
      <w:r w:rsidRPr="00D84A02">
        <w:rPr>
          <w:rFonts w:ascii="Times New Roman" w:hAnsi="Times New Roman" w:cs="Times New Roman"/>
          <w:sz w:val="24"/>
          <w:szCs w:val="24"/>
          <w:lang w:val="en-IN"/>
        </w:rPr>
        <w:t>items.append</w:t>
      </w:r>
      <w:proofErr w:type="spellEnd"/>
      <w:proofErr w:type="gramEnd"/>
      <w:r w:rsidRPr="00D84A02">
        <w:rPr>
          <w:rFonts w:ascii="Times New Roman" w:hAnsi="Times New Roman" w:cs="Times New Roman"/>
          <w:sz w:val="24"/>
          <w:szCs w:val="24"/>
          <w:lang w:val="en-IN"/>
        </w:rPr>
        <w:t xml:space="preserve">({"item": </w:t>
      </w:r>
      <w:proofErr w:type="spellStart"/>
      <w:proofErr w:type="gramStart"/>
      <w:r w:rsidRPr="00D84A02">
        <w:rPr>
          <w:rFonts w:ascii="Times New Roman" w:hAnsi="Times New Roman" w:cs="Times New Roman"/>
          <w:sz w:val="24"/>
          <w:szCs w:val="24"/>
          <w:lang w:val="en-IN"/>
        </w:rPr>
        <w:t>self.singularize</w:t>
      </w:r>
      <w:proofErr w:type="spellEnd"/>
      <w:proofErr w:type="gramEnd"/>
      <w:r w:rsidRPr="00D84A02">
        <w:rPr>
          <w:rFonts w:ascii="Times New Roman" w:hAnsi="Times New Roman" w:cs="Times New Roman"/>
          <w:sz w:val="24"/>
          <w:szCs w:val="24"/>
          <w:lang w:val="en-IN"/>
        </w:rPr>
        <w:t>(</w:t>
      </w:r>
      <w:proofErr w:type="spellStart"/>
      <w:r w:rsidRPr="00D84A02">
        <w:rPr>
          <w:rFonts w:ascii="Times New Roman" w:hAnsi="Times New Roman" w:cs="Times New Roman"/>
          <w:sz w:val="24"/>
          <w:szCs w:val="24"/>
          <w:lang w:val="en-IN"/>
        </w:rPr>
        <w:t>token.</w:t>
      </w:r>
      <w:proofErr w:type="gramStart"/>
      <w:r w:rsidRPr="00D84A02">
        <w:rPr>
          <w:rFonts w:ascii="Times New Roman" w:hAnsi="Times New Roman" w:cs="Times New Roman"/>
          <w:sz w:val="24"/>
          <w:szCs w:val="24"/>
          <w:lang w:val="en-IN"/>
        </w:rPr>
        <w:t>text.lower</w:t>
      </w:r>
      <w:proofErr w:type="spellEnd"/>
      <w:proofErr w:type="gramEnd"/>
      <w:r w:rsidRPr="00D84A02">
        <w:rPr>
          <w:rFonts w:ascii="Times New Roman" w:hAnsi="Times New Roman" w:cs="Times New Roman"/>
          <w:sz w:val="24"/>
          <w:szCs w:val="24"/>
          <w:lang w:val="en-IN"/>
        </w:rPr>
        <w:t xml:space="preserve">()), "quantity": </w:t>
      </w:r>
      <w:proofErr w:type="spellStart"/>
      <w:r w:rsidRPr="00D84A02">
        <w:rPr>
          <w:rFonts w:ascii="Times New Roman" w:hAnsi="Times New Roman" w:cs="Times New Roman"/>
          <w:sz w:val="24"/>
          <w:szCs w:val="24"/>
          <w:lang w:val="en-IN"/>
        </w:rPr>
        <w:t>current_quantity</w:t>
      </w:r>
      <w:proofErr w:type="spellEnd"/>
      <w:r w:rsidRPr="00D84A02">
        <w:rPr>
          <w:rFonts w:ascii="Times New Roman" w:hAnsi="Times New Roman" w:cs="Times New Roman"/>
          <w:sz w:val="24"/>
          <w:szCs w:val="24"/>
          <w:lang w:val="en-IN"/>
        </w:rPr>
        <w:t xml:space="preserve">, "unit": </w:t>
      </w:r>
      <w:proofErr w:type="spellStart"/>
      <w:r w:rsidRPr="00D84A02">
        <w:rPr>
          <w:rFonts w:ascii="Times New Roman" w:hAnsi="Times New Roman" w:cs="Times New Roman"/>
          <w:sz w:val="24"/>
          <w:szCs w:val="24"/>
          <w:lang w:val="en-IN"/>
        </w:rPr>
        <w:t>current_unit</w:t>
      </w:r>
      <w:proofErr w:type="spellEnd"/>
      <w:r w:rsidRPr="00D84A02">
        <w:rPr>
          <w:rFonts w:ascii="Times New Roman" w:hAnsi="Times New Roman" w:cs="Times New Roman"/>
          <w:sz w:val="24"/>
          <w:szCs w:val="24"/>
          <w:lang w:val="en-IN"/>
        </w:rPr>
        <w:t xml:space="preserve"> or "", "confidence": 0.7})</w:t>
      </w:r>
    </w:p>
    <w:p w14:paraId="2C59EE10"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r w:rsidRPr="00D84A02">
        <w:rPr>
          <w:rFonts w:ascii="Times New Roman" w:hAnsi="Times New Roman" w:cs="Times New Roman"/>
          <w:sz w:val="24"/>
          <w:szCs w:val="24"/>
          <w:lang w:val="en-IN"/>
        </w:rPr>
        <w:t>current_quantity</w:t>
      </w:r>
      <w:proofErr w:type="spellEnd"/>
      <w:r w:rsidRPr="00D84A02">
        <w:rPr>
          <w:rFonts w:ascii="Times New Roman" w:hAnsi="Times New Roman" w:cs="Times New Roman"/>
          <w:sz w:val="24"/>
          <w:szCs w:val="24"/>
          <w:lang w:val="en-IN"/>
        </w:rPr>
        <w:t xml:space="preserve">, </w:t>
      </w:r>
      <w:proofErr w:type="spellStart"/>
      <w:r w:rsidRPr="00D84A02">
        <w:rPr>
          <w:rFonts w:ascii="Times New Roman" w:hAnsi="Times New Roman" w:cs="Times New Roman"/>
          <w:sz w:val="24"/>
          <w:szCs w:val="24"/>
          <w:lang w:val="en-IN"/>
        </w:rPr>
        <w:t>current_unit</w:t>
      </w:r>
      <w:proofErr w:type="spellEnd"/>
      <w:r w:rsidRPr="00D84A02">
        <w:rPr>
          <w:rFonts w:ascii="Times New Roman" w:hAnsi="Times New Roman" w:cs="Times New Roman"/>
          <w:sz w:val="24"/>
          <w:szCs w:val="24"/>
          <w:lang w:val="en-IN"/>
        </w:rPr>
        <w:t xml:space="preserve"> = None, None</w:t>
      </w:r>
    </w:p>
    <w:p w14:paraId="7A1133B8" w14:textId="524F0E14"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return items</w:t>
      </w:r>
    </w:p>
    <w:p w14:paraId="00FA164E"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def _</w:t>
      </w:r>
      <w:proofErr w:type="spellStart"/>
      <w:r w:rsidRPr="00D84A02">
        <w:rPr>
          <w:rFonts w:ascii="Times New Roman" w:hAnsi="Times New Roman" w:cs="Times New Roman"/>
          <w:sz w:val="24"/>
          <w:szCs w:val="24"/>
          <w:lang w:val="en-IN"/>
        </w:rPr>
        <w:t>is_unit_</w:t>
      </w:r>
      <w:proofErr w:type="gramStart"/>
      <w:r w:rsidRPr="00D84A02">
        <w:rPr>
          <w:rFonts w:ascii="Times New Roman" w:hAnsi="Times New Roman" w:cs="Times New Roman"/>
          <w:sz w:val="24"/>
          <w:szCs w:val="24"/>
          <w:lang w:val="en-IN"/>
        </w:rPr>
        <w:t>word</w:t>
      </w:r>
      <w:proofErr w:type="spellEnd"/>
      <w:r w:rsidRPr="00D84A02">
        <w:rPr>
          <w:rFonts w:ascii="Times New Roman" w:hAnsi="Times New Roman" w:cs="Times New Roman"/>
          <w:sz w:val="24"/>
          <w:szCs w:val="24"/>
          <w:lang w:val="en-IN"/>
        </w:rPr>
        <w:t>(</w:t>
      </w:r>
      <w:proofErr w:type="gramEnd"/>
      <w:r w:rsidRPr="00D84A02">
        <w:rPr>
          <w:rFonts w:ascii="Times New Roman" w:hAnsi="Times New Roman" w:cs="Times New Roman"/>
          <w:sz w:val="24"/>
          <w:szCs w:val="24"/>
          <w:lang w:val="en-IN"/>
        </w:rPr>
        <w:t>self, word: str) -&gt; bool:</w:t>
      </w:r>
    </w:p>
    <w:p w14:paraId="60A40DA2" w14:textId="6E5AD5D5"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return </w:t>
      </w:r>
      <w:proofErr w:type="gramStart"/>
      <w:r w:rsidRPr="00D84A02">
        <w:rPr>
          <w:rFonts w:ascii="Times New Roman" w:hAnsi="Times New Roman" w:cs="Times New Roman"/>
          <w:sz w:val="24"/>
          <w:szCs w:val="24"/>
          <w:lang w:val="en-IN"/>
        </w:rPr>
        <w:t>any(</w:t>
      </w:r>
      <w:proofErr w:type="gramEnd"/>
      <w:r w:rsidRPr="00D84A02">
        <w:rPr>
          <w:rFonts w:ascii="Times New Roman" w:hAnsi="Times New Roman" w:cs="Times New Roman"/>
          <w:sz w:val="24"/>
          <w:szCs w:val="24"/>
          <w:lang w:val="en-IN"/>
        </w:rPr>
        <w:t xml:space="preserve">word in units for units in </w:t>
      </w:r>
      <w:proofErr w:type="spellStart"/>
      <w:proofErr w:type="gramStart"/>
      <w:r w:rsidRPr="00D84A02">
        <w:rPr>
          <w:rFonts w:ascii="Times New Roman" w:hAnsi="Times New Roman" w:cs="Times New Roman"/>
          <w:sz w:val="24"/>
          <w:szCs w:val="24"/>
          <w:lang w:val="en-IN"/>
        </w:rPr>
        <w:t>self.unit</w:t>
      </w:r>
      <w:proofErr w:type="gramEnd"/>
      <w:r w:rsidRPr="00D84A02">
        <w:rPr>
          <w:rFonts w:ascii="Times New Roman" w:hAnsi="Times New Roman" w:cs="Times New Roman"/>
          <w:sz w:val="24"/>
          <w:szCs w:val="24"/>
          <w:lang w:val="en-IN"/>
        </w:rPr>
        <w:t>_</w:t>
      </w:r>
      <w:proofErr w:type="gramStart"/>
      <w:r w:rsidRPr="00D84A02">
        <w:rPr>
          <w:rFonts w:ascii="Times New Roman" w:hAnsi="Times New Roman" w:cs="Times New Roman"/>
          <w:sz w:val="24"/>
          <w:szCs w:val="24"/>
          <w:lang w:val="en-IN"/>
        </w:rPr>
        <w:t>words.values</w:t>
      </w:r>
      <w:proofErr w:type="spellEnd"/>
      <w:proofErr w:type="gramEnd"/>
      <w:r w:rsidRPr="00D84A02">
        <w:rPr>
          <w:rFonts w:ascii="Times New Roman" w:hAnsi="Times New Roman" w:cs="Times New Roman"/>
          <w:sz w:val="24"/>
          <w:szCs w:val="24"/>
          <w:lang w:val="en-IN"/>
        </w:rPr>
        <w:t>())</w:t>
      </w:r>
    </w:p>
    <w:p w14:paraId="10ABE917"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def _</w:t>
      </w:r>
      <w:proofErr w:type="spellStart"/>
      <w:r w:rsidRPr="00D84A02">
        <w:rPr>
          <w:rFonts w:ascii="Times New Roman" w:hAnsi="Times New Roman" w:cs="Times New Roman"/>
          <w:sz w:val="24"/>
          <w:szCs w:val="24"/>
          <w:lang w:val="en-IN"/>
        </w:rPr>
        <w:t>extract_unit_from_</w:t>
      </w:r>
      <w:proofErr w:type="gramStart"/>
      <w:r w:rsidRPr="00D84A02">
        <w:rPr>
          <w:rFonts w:ascii="Times New Roman" w:hAnsi="Times New Roman" w:cs="Times New Roman"/>
          <w:sz w:val="24"/>
          <w:szCs w:val="24"/>
          <w:lang w:val="en-IN"/>
        </w:rPr>
        <w:t>pattern</w:t>
      </w:r>
      <w:proofErr w:type="spellEnd"/>
      <w:r w:rsidRPr="00D84A02">
        <w:rPr>
          <w:rFonts w:ascii="Times New Roman" w:hAnsi="Times New Roman" w:cs="Times New Roman"/>
          <w:sz w:val="24"/>
          <w:szCs w:val="24"/>
          <w:lang w:val="en-IN"/>
        </w:rPr>
        <w:t>(</w:t>
      </w:r>
      <w:proofErr w:type="gramEnd"/>
      <w:r w:rsidRPr="00D84A02">
        <w:rPr>
          <w:rFonts w:ascii="Times New Roman" w:hAnsi="Times New Roman" w:cs="Times New Roman"/>
          <w:sz w:val="24"/>
          <w:szCs w:val="24"/>
          <w:lang w:val="en-IN"/>
        </w:rPr>
        <w:t>self, pattern: str) -&gt; str:</w:t>
      </w:r>
    </w:p>
    <w:p w14:paraId="2E19E26F"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if 'kg' in pattern: return 'kg'</w:t>
      </w:r>
    </w:p>
    <w:p w14:paraId="32109650"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if 'g' in pattern: return 'g'</w:t>
      </w:r>
    </w:p>
    <w:p w14:paraId="41635AAC"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if 'litre' in pattern or '</w:t>
      </w:r>
      <w:proofErr w:type="spellStart"/>
      <w:r w:rsidRPr="00D84A02">
        <w:rPr>
          <w:rFonts w:ascii="Times New Roman" w:hAnsi="Times New Roman" w:cs="Times New Roman"/>
          <w:sz w:val="24"/>
          <w:szCs w:val="24"/>
          <w:lang w:val="en-IN"/>
        </w:rPr>
        <w:t>liter</w:t>
      </w:r>
      <w:proofErr w:type="spellEnd"/>
      <w:r w:rsidRPr="00D84A02">
        <w:rPr>
          <w:rFonts w:ascii="Times New Roman" w:hAnsi="Times New Roman" w:cs="Times New Roman"/>
          <w:sz w:val="24"/>
          <w:szCs w:val="24"/>
          <w:lang w:val="en-IN"/>
        </w:rPr>
        <w:t>' in pattern: return 'litre'</w:t>
      </w:r>
    </w:p>
    <w:p w14:paraId="1B9A49A2"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if 'packet' in pattern or 'pack' in pattern: return 'packet'</w:t>
      </w:r>
    </w:p>
    <w:p w14:paraId="09079AD4"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if 'dozen' in pattern: return 'dozen'</w:t>
      </w:r>
    </w:p>
    <w:p w14:paraId="305657B4" w14:textId="48A7C861"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return ''</w:t>
      </w:r>
    </w:p>
    <w:p w14:paraId="7B6F52A7"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def _</w:t>
      </w:r>
      <w:proofErr w:type="spellStart"/>
      <w:r w:rsidRPr="00D84A02">
        <w:rPr>
          <w:rFonts w:ascii="Times New Roman" w:hAnsi="Times New Roman" w:cs="Times New Roman"/>
          <w:sz w:val="24"/>
          <w:szCs w:val="24"/>
          <w:lang w:val="en-IN"/>
        </w:rPr>
        <w:t>deduplicate_</w:t>
      </w:r>
      <w:proofErr w:type="gramStart"/>
      <w:r w:rsidRPr="00D84A02">
        <w:rPr>
          <w:rFonts w:ascii="Times New Roman" w:hAnsi="Times New Roman" w:cs="Times New Roman"/>
          <w:sz w:val="24"/>
          <w:szCs w:val="24"/>
          <w:lang w:val="en-IN"/>
        </w:rPr>
        <w:t>items</w:t>
      </w:r>
      <w:proofErr w:type="spellEnd"/>
      <w:r w:rsidRPr="00D84A02">
        <w:rPr>
          <w:rFonts w:ascii="Times New Roman" w:hAnsi="Times New Roman" w:cs="Times New Roman"/>
          <w:sz w:val="24"/>
          <w:szCs w:val="24"/>
          <w:lang w:val="en-IN"/>
        </w:rPr>
        <w:t>(</w:t>
      </w:r>
      <w:proofErr w:type="gramEnd"/>
      <w:r w:rsidRPr="00D84A02">
        <w:rPr>
          <w:rFonts w:ascii="Times New Roman" w:hAnsi="Times New Roman" w:cs="Times New Roman"/>
          <w:sz w:val="24"/>
          <w:szCs w:val="24"/>
          <w:lang w:val="en-IN"/>
        </w:rPr>
        <w:t>self, items: list[</w:t>
      </w:r>
      <w:proofErr w:type="spellStart"/>
      <w:r w:rsidRPr="00D84A02">
        <w:rPr>
          <w:rFonts w:ascii="Times New Roman" w:hAnsi="Times New Roman" w:cs="Times New Roman"/>
          <w:sz w:val="24"/>
          <w:szCs w:val="24"/>
          <w:lang w:val="en-IN"/>
        </w:rPr>
        <w:t>dict</w:t>
      </w:r>
      <w:proofErr w:type="spellEnd"/>
      <w:r w:rsidRPr="00D84A02">
        <w:rPr>
          <w:rFonts w:ascii="Times New Roman" w:hAnsi="Times New Roman" w:cs="Times New Roman"/>
          <w:sz w:val="24"/>
          <w:szCs w:val="24"/>
          <w:lang w:val="en-IN"/>
        </w:rPr>
        <w:t>]) -&gt; list[</w:t>
      </w:r>
      <w:proofErr w:type="spellStart"/>
      <w:r w:rsidRPr="00D84A02">
        <w:rPr>
          <w:rFonts w:ascii="Times New Roman" w:hAnsi="Times New Roman" w:cs="Times New Roman"/>
          <w:sz w:val="24"/>
          <w:szCs w:val="24"/>
          <w:lang w:val="en-IN"/>
        </w:rPr>
        <w:t>dict</w:t>
      </w:r>
      <w:proofErr w:type="spellEnd"/>
      <w:r w:rsidRPr="00D84A02">
        <w:rPr>
          <w:rFonts w:ascii="Times New Roman" w:hAnsi="Times New Roman" w:cs="Times New Roman"/>
          <w:sz w:val="24"/>
          <w:szCs w:val="24"/>
          <w:lang w:val="en-IN"/>
        </w:rPr>
        <w:t>]:</w:t>
      </w:r>
    </w:p>
    <w:p w14:paraId="78C2CEB2"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lastRenderedPageBreak/>
        <w:t xml:space="preserve">        </w:t>
      </w:r>
      <w:proofErr w:type="spellStart"/>
      <w:r w:rsidRPr="00D84A02">
        <w:rPr>
          <w:rFonts w:ascii="Times New Roman" w:hAnsi="Times New Roman" w:cs="Times New Roman"/>
          <w:sz w:val="24"/>
          <w:szCs w:val="24"/>
          <w:lang w:val="en-IN"/>
        </w:rPr>
        <w:t>item_dict</w:t>
      </w:r>
      <w:proofErr w:type="spellEnd"/>
      <w:r w:rsidRPr="00D84A02">
        <w:rPr>
          <w:rFonts w:ascii="Times New Roman" w:hAnsi="Times New Roman" w:cs="Times New Roman"/>
          <w:sz w:val="24"/>
          <w:szCs w:val="24"/>
          <w:lang w:val="en-IN"/>
        </w:rPr>
        <w:t xml:space="preserve"> = {}; [</w:t>
      </w:r>
      <w:proofErr w:type="spellStart"/>
      <w:r w:rsidRPr="00D84A02">
        <w:rPr>
          <w:rFonts w:ascii="Times New Roman" w:hAnsi="Times New Roman" w:cs="Times New Roman"/>
          <w:sz w:val="24"/>
          <w:szCs w:val="24"/>
          <w:lang w:val="en-IN"/>
        </w:rPr>
        <w:t>item_dict.setdefault</w:t>
      </w:r>
      <w:proofErr w:type="spellEnd"/>
      <w:r w:rsidRPr="00D84A02">
        <w:rPr>
          <w:rFonts w:ascii="Times New Roman" w:hAnsi="Times New Roman" w:cs="Times New Roman"/>
          <w:sz w:val="24"/>
          <w:szCs w:val="24"/>
          <w:lang w:val="en-IN"/>
        </w:rPr>
        <w:t xml:space="preserve">(f"{item['item']}_{item['unit']}", item)['quantity'] += item['quantity'] for item in items if f"{item['item']}_{item['unit']}" in </w:t>
      </w:r>
      <w:proofErr w:type="spellStart"/>
      <w:r w:rsidRPr="00D84A02">
        <w:rPr>
          <w:rFonts w:ascii="Times New Roman" w:hAnsi="Times New Roman" w:cs="Times New Roman"/>
          <w:sz w:val="24"/>
          <w:szCs w:val="24"/>
          <w:lang w:val="en-IN"/>
        </w:rPr>
        <w:t>item_dict</w:t>
      </w:r>
      <w:proofErr w:type="spellEnd"/>
      <w:r w:rsidRPr="00D84A02">
        <w:rPr>
          <w:rFonts w:ascii="Times New Roman" w:hAnsi="Times New Roman" w:cs="Times New Roman"/>
          <w:sz w:val="24"/>
          <w:szCs w:val="24"/>
          <w:lang w:val="en-IN"/>
        </w:rPr>
        <w:t xml:space="preserve"> or not </w:t>
      </w:r>
      <w:proofErr w:type="spellStart"/>
      <w:r w:rsidRPr="00D84A02">
        <w:rPr>
          <w:rFonts w:ascii="Times New Roman" w:hAnsi="Times New Roman" w:cs="Times New Roman"/>
          <w:sz w:val="24"/>
          <w:szCs w:val="24"/>
          <w:lang w:val="en-IN"/>
        </w:rPr>
        <w:t>item_dict.setdefault</w:t>
      </w:r>
      <w:proofErr w:type="spellEnd"/>
      <w:r w:rsidRPr="00D84A02">
        <w:rPr>
          <w:rFonts w:ascii="Times New Roman" w:hAnsi="Times New Roman" w:cs="Times New Roman"/>
          <w:sz w:val="24"/>
          <w:szCs w:val="24"/>
          <w:lang w:val="en-IN"/>
        </w:rPr>
        <w:t xml:space="preserve">(f"{item['item']}_{item['unit']}", </w:t>
      </w:r>
      <w:proofErr w:type="spellStart"/>
      <w:r w:rsidRPr="00D84A02">
        <w:rPr>
          <w:rFonts w:ascii="Times New Roman" w:hAnsi="Times New Roman" w:cs="Times New Roman"/>
          <w:sz w:val="24"/>
          <w:szCs w:val="24"/>
          <w:lang w:val="en-IN"/>
        </w:rPr>
        <w:t>item.copy</w:t>
      </w:r>
      <w:proofErr w:type="spellEnd"/>
      <w:r w:rsidRPr="00D84A02">
        <w:rPr>
          <w:rFonts w:ascii="Times New Roman" w:hAnsi="Times New Roman" w:cs="Times New Roman"/>
          <w:sz w:val="24"/>
          <w:szCs w:val="24"/>
          <w:lang w:val="en-IN"/>
        </w:rPr>
        <w:t>())]; return list(</w:t>
      </w:r>
      <w:proofErr w:type="spellStart"/>
      <w:r w:rsidRPr="00D84A02">
        <w:rPr>
          <w:rFonts w:ascii="Times New Roman" w:hAnsi="Times New Roman" w:cs="Times New Roman"/>
          <w:sz w:val="24"/>
          <w:szCs w:val="24"/>
          <w:lang w:val="en-IN"/>
        </w:rPr>
        <w:t>item_dict.values</w:t>
      </w:r>
      <w:proofErr w:type="spellEnd"/>
      <w:r w:rsidRPr="00D84A02">
        <w:rPr>
          <w:rFonts w:ascii="Times New Roman" w:hAnsi="Times New Roman" w:cs="Times New Roman"/>
          <w:sz w:val="24"/>
          <w:szCs w:val="24"/>
          <w:lang w:val="en-IN"/>
        </w:rPr>
        <w:t>())</w:t>
      </w:r>
    </w:p>
    <w:p w14:paraId="64807095" w14:textId="77777777" w:rsidR="00EE00AB" w:rsidRPr="00D84A02" w:rsidRDefault="00EE00AB" w:rsidP="00EE00AB">
      <w:pPr>
        <w:tabs>
          <w:tab w:val="left" w:pos="3930"/>
        </w:tabs>
        <w:rPr>
          <w:rFonts w:ascii="Times New Roman" w:hAnsi="Times New Roman" w:cs="Times New Roman"/>
          <w:sz w:val="24"/>
          <w:szCs w:val="24"/>
          <w:lang w:val="en-IN"/>
        </w:rPr>
      </w:pPr>
    </w:p>
    <w:p w14:paraId="2E6BEFF4"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def </w:t>
      </w:r>
      <w:proofErr w:type="spellStart"/>
      <w:r w:rsidRPr="00D84A02">
        <w:rPr>
          <w:rFonts w:ascii="Times New Roman" w:hAnsi="Times New Roman" w:cs="Times New Roman"/>
          <w:sz w:val="24"/>
          <w:szCs w:val="24"/>
          <w:lang w:val="en-IN"/>
        </w:rPr>
        <w:t>find_price_</w:t>
      </w:r>
      <w:proofErr w:type="gramStart"/>
      <w:r w:rsidRPr="00D84A02">
        <w:rPr>
          <w:rFonts w:ascii="Times New Roman" w:hAnsi="Times New Roman" w:cs="Times New Roman"/>
          <w:sz w:val="24"/>
          <w:szCs w:val="24"/>
          <w:lang w:val="en-IN"/>
        </w:rPr>
        <w:t>fuzzy</w:t>
      </w:r>
      <w:proofErr w:type="spellEnd"/>
      <w:r w:rsidRPr="00D84A02">
        <w:rPr>
          <w:rFonts w:ascii="Times New Roman" w:hAnsi="Times New Roman" w:cs="Times New Roman"/>
          <w:sz w:val="24"/>
          <w:szCs w:val="24"/>
          <w:lang w:val="en-IN"/>
        </w:rPr>
        <w:t>(</w:t>
      </w:r>
      <w:proofErr w:type="gramEnd"/>
      <w:r w:rsidRPr="00D84A02">
        <w:rPr>
          <w:rFonts w:ascii="Times New Roman" w:hAnsi="Times New Roman" w:cs="Times New Roman"/>
          <w:sz w:val="24"/>
          <w:szCs w:val="24"/>
          <w:lang w:val="en-IN"/>
        </w:rPr>
        <w:t xml:space="preserve">self, item: str, unit: str) -&gt; </w:t>
      </w:r>
      <w:proofErr w:type="gramStart"/>
      <w:r w:rsidRPr="00D84A02">
        <w:rPr>
          <w:rFonts w:ascii="Times New Roman" w:hAnsi="Times New Roman" w:cs="Times New Roman"/>
          <w:sz w:val="24"/>
          <w:szCs w:val="24"/>
          <w:lang w:val="en-IN"/>
        </w:rPr>
        <w:t>tuple[</w:t>
      </w:r>
      <w:proofErr w:type="gramEnd"/>
      <w:r w:rsidRPr="00D84A02">
        <w:rPr>
          <w:rFonts w:ascii="Times New Roman" w:hAnsi="Times New Roman" w:cs="Times New Roman"/>
          <w:sz w:val="24"/>
          <w:szCs w:val="24"/>
          <w:lang w:val="en-IN"/>
        </w:rPr>
        <w:t>float, float]:</w:t>
      </w:r>
    </w:p>
    <w:p w14:paraId="7DE125B9"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if </w:t>
      </w:r>
      <w:proofErr w:type="spellStart"/>
      <w:proofErr w:type="gramStart"/>
      <w:r w:rsidRPr="00D84A02">
        <w:rPr>
          <w:rFonts w:ascii="Times New Roman" w:hAnsi="Times New Roman" w:cs="Times New Roman"/>
          <w:sz w:val="24"/>
          <w:szCs w:val="24"/>
          <w:lang w:val="en-IN"/>
        </w:rPr>
        <w:t>self.price</w:t>
      </w:r>
      <w:proofErr w:type="gramEnd"/>
      <w:r w:rsidRPr="00D84A02">
        <w:rPr>
          <w:rFonts w:ascii="Times New Roman" w:hAnsi="Times New Roman" w:cs="Times New Roman"/>
          <w:sz w:val="24"/>
          <w:szCs w:val="24"/>
          <w:lang w:val="en-IN"/>
        </w:rPr>
        <w:t>_</w:t>
      </w:r>
      <w:proofErr w:type="gramStart"/>
      <w:r w:rsidRPr="00D84A02">
        <w:rPr>
          <w:rFonts w:ascii="Times New Roman" w:hAnsi="Times New Roman" w:cs="Times New Roman"/>
          <w:sz w:val="24"/>
          <w:szCs w:val="24"/>
          <w:lang w:val="en-IN"/>
        </w:rPr>
        <w:t>data.empty</w:t>
      </w:r>
      <w:proofErr w:type="spellEnd"/>
      <w:proofErr w:type="gramEnd"/>
      <w:r w:rsidRPr="00D84A02">
        <w:rPr>
          <w:rFonts w:ascii="Times New Roman" w:hAnsi="Times New Roman" w:cs="Times New Roman"/>
          <w:sz w:val="24"/>
          <w:szCs w:val="24"/>
          <w:lang w:val="en-IN"/>
        </w:rPr>
        <w:t>: return 0.0, 0.0</w:t>
      </w:r>
    </w:p>
    <w:p w14:paraId="4171325A"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r w:rsidRPr="00D84A02">
        <w:rPr>
          <w:rFonts w:ascii="Times New Roman" w:hAnsi="Times New Roman" w:cs="Times New Roman"/>
          <w:sz w:val="24"/>
          <w:szCs w:val="24"/>
          <w:lang w:val="en-IN"/>
        </w:rPr>
        <w:t>item_norm</w:t>
      </w:r>
      <w:proofErr w:type="spellEnd"/>
      <w:r w:rsidRPr="00D84A02">
        <w:rPr>
          <w:rFonts w:ascii="Times New Roman" w:hAnsi="Times New Roman" w:cs="Times New Roman"/>
          <w:sz w:val="24"/>
          <w:szCs w:val="24"/>
          <w:lang w:val="en-IN"/>
        </w:rPr>
        <w:t xml:space="preserve"> = </w:t>
      </w:r>
      <w:proofErr w:type="spellStart"/>
      <w:proofErr w:type="gramStart"/>
      <w:r w:rsidRPr="00D84A02">
        <w:rPr>
          <w:rFonts w:ascii="Times New Roman" w:hAnsi="Times New Roman" w:cs="Times New Roman"/>
          <w:sz w:val="24"/>
          <w:szCs w:val="24"/>
          <w:lang w:val="en-IN"/>
        </w:rPr>
        <w:t>self.singularize</w:t>
      </w:r>
      <w:proofErr w:type="spellEnd"/>
      <w:proofErr w:type="gramEnd"/>
      <w:r w:rsidRPr="00D84A02">
        <w:rPr>
          <w:rFonts w:ascii="Times New Roman" w:hAnsi="Times New Roman" w:cs="Times New Roman"/>
          <w:sz w:val="24"/>
          <w:szCs w:val="24"/>
          <w:lang w:val="en-IN"/>
        </w:rPr>
        <w:t>(</w:t>
      </w:r>
      <w:proofErr w:type="spellStart"/>
      <w:proofErr w:type="gramStart"/>
      <w:r w:rsidRPr="00D84A02">
        <w:rPr>
          <w:rFonts w:ascii="Times New Roman" w:hAnsi="Times New Roman" w:cs="Times New Roman"/>
          <w:sz w:val="24"/>
          <w:szCs w:val="24"/>
          <w:lang w:val="en-IN"/>
        </w:rPr>
        <w:t>item.lower</w:t>
      </w:r>
      <w:proofErr w:type="spellEnd"/>
      <w:proofErr w:type="gramEnd"/>
      <w:r w:rsidRPr="00D84A02">
        <w:rPr>
          <w:rFonts w:ascii="Times New Roman" w:hAnsi="Times New Roman" w:cs="Times New Roman"/>
          <w:sz w:val="24"/>
          <w:szCs w:val="24"/>
          <w:lang w:val="en-IN"/>
        </w:rPr>
        <w:t>())</w:t>
      </w:r>
    </w:p>
    <w:p w14:paraId="2EA5822F"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r w:rsidRPr="00D84A02">
        <w:rPr>
          <w:rFonts w:ascii="Times New Roman" w:hAnsi="Times New Roman" w:cs="Times New Roman"/>
          <w:sz w:val="24"/>
          <w:szCs w:val="24"/>
          <w:lang w:val="en-IN"/>
        </w:rPr>
        <w:t>exact_match</w:t>
      </w:r>
      <w:proofErr w:type="spellEnd"/>
      <w:r w:rsidRPr="00D84A02">
        <w:rPr>
          <w:rFonts w:ascii="Times New Roman" w:hAnsi="Times New Roman" w:cs="Times New Roman"/>
          <w:sz w:val="24"/>
          <w:szCs w:val="24"/>
          <w:lang w:val="en-IN"/>
        </w:rPr>
        <w:t xml:space="preserve"> = </w:t>
      </w:r>
      <w:proofErr w:type="spellStart"/>
      <w:proofErr w:type="gramStart"/>
      <w:r w:rsidRPr="00D84A02">
        <w:rPr>
          <w:rFonts w:ascii="Times New Roman" w:hAnsi="Times New Roman" w:cs="Times New Roman"/>
          <w:sz w:val="24"/>
          <w:szCs w:val="24"/>
          <w:lang w:val="en-IN"/>
        </w:rPr>
        <w:t>self.price</w:t>
      </w:r>
      <w:proofErr w:type="gramEnd"/>
      <w:r w:rsidRPr="00D84A02">
        <w:rPr>
          <w:rFonts w:ascii="Times New Roman" w:hAnsi="Times New Roman" w:cs="Times New Roman"/>
          <w:sz w:val="24"/>
          <w:szCs w:val="24"/>
          <w:lang w:val="en-IN"/>
        </w:rPr>
        <w:t>_data</w:t>
      </w:r>
      <w:proofErr w:type="spellEnd"/>
      <w:r w:rsidRPr="00D84A02">
        <w:rPr>
          <w:rFonts w:ascii="Times New Roman" w:hAnsi="Times New Roman" w:cs="Times New Roman"/>
          <w:sz w:val="24"/>
          <w:szCs w:val="24"/>
          <w:lang w:val="en-IN"/>
        </w:rPr>
        <w:t>[(</w:t>
      </w:r>
      <w:proofErr w:type="spellStart"/>
      <w:proofErr w:type="gramStart"/>
      <w:r w:rsidRPr="00D84A02">
        <w:rPr>
          <w:rFonts w:ascii="Times New Roman" w:hAnsi="Times New Roman" w:cs="Times New Roman"/>
          <w:sz w:val="24"/>
          <w:szCs w:val="24"/>
          <w:lang w:val="en-IN"/>
        </w:rPr>
        <w:t>self.price</w:t>
      </w:r>
      <w:proofErr w:type="gramEnd"/>
      <w:r w:rsidRPr="00D84A02">
        <w:rPr>
          <w:rFonts w:ascii="Times New Roman" w:hAnsi="Times New Roman" w:cs="Times New Roman"/>
          <w:sz w:val="24"/>
          <w:szCs w:val="24"/>
          <w:lang w:val="en-IN"/>
        </w:rPr>
        <w:t>_data</w:t>
      </w:r>
      <w:proofErr w:type="spellEnd"/>
      <w:r w:rsidRPr="00D84A02">
        <w:rPr>
          <w:rFonts w:ascii="Times New Roman" w:hAnsi="Times New Roman" w:cs="Times New Roman"/>
          <w:sz w:val="24"/>
          <w:szCs w:val="24"/>
          <w:lang w:val="en-IN"/>
        </w:rPr>
        <w:t>['</w:t>
      </w:r>
      <w:proofErr w:type="spellStart"/>
      <w:r w:rsidRPr="00D84A02">
        <w:rPr>
          <w:rFonts w:ascii="Times New Roman" w:hAnsi="Times New Roman" w:cs="Times New Roman"/>
          <w:sz w:val="24"/>
          <w:szCs w:val="24"/>
          <w:lang w:val="en-IN"/>
        </w:rPr>
        <w:t>item_normalized</w:t>
      </w:r>
      <w:proofErr w:type="spellEnd"/>
      <w:r w:rsidRPr="00D84A02">
        <w:rPr>
          <w:rFonts w:ascii="Times New Roman" w:hAnsi="Times New Roman" w:cs="Times New Roman"/>
          <w:sz w:val="24"/>
          <w:szCs w:val="24"/>
          <w:lang w:val="en-IN"/>
        </w:rPr>
        <w:t xml:space="preserve">'] == </w:t>
      </w:r>
      <w:proofErr w:type="spellStart"/>
      <w:r w:rsidRPr="00D84A02">
        <w:rPr>
          <w:rFonts w:ascii="Times New Roman" w:hAnsi="Times New Roman" w:cs="Times New Roman"/>
          <w:sz w:val="24"/>
          <w:szCs w:val="24"/>
          <w:lang w:val="en-IN"/>
        </w:rPr>
        <w:t>item_norm</w:t>
      </w:r>
      <w:proofErr w:type="spellEnd"/>
      <w:r w:rsidRPr="00D84A02">
        <w:rPr>
          <w:rFonts w:ascii="Times New Roman" w:hAnsi="Times New Roman" w:cs="Times New Roman"/>
          <w:sz w:val="24"/>
          <w:szCs w:val="24"/>
          <w:lang w:val="en-IN"/>
        </w:rPr>
        <w:t>) &amp; (</w:t>
      </w:r>
      <w:proofErr w:type="spellStart"/>
      <w:proofErr w:type="gramStart"/>
      <w:r w:rsidRPr="00D84A02">
        <w:rPr>
          <w:rFonts w:ascii="Times New Roman" w:hAnsi="Times New Roman" w:cs="Times New Roman"/>
          <w:sz w:val="24"/>
          <w:szCs w:val="24"/>
          <w:lang w:val="en-IN"/>
        </w:rPr>
        <w:t>self.price</w:t>
      </w:r>
      <w:proofErr w:type="gramEnd"/>
      <w:r w:rsidRPr="00D84A02">
        <w:rPr>
          <w:rFonts w:ascii="Times New Roman" w:hAnsi="Times New Roman" w:cs="Times New Roman"/>
          <w:sz w:val="24"/>
          <w:szCs w:val="24"/>
          <w:lang w:val="en-IN"/>
        </w:rPr>
        <w:t>_data</w:t>
      </w:r>
      <w:proofErr w:type="spellEnd"/>
      <w:r w:rsidRPr="00D84A02">
        <w:rPr>
          <w:rFonts w:ascii="Times New Roman" w:hAnsi="Times New Roman" w:cs="Times New Roman"/>
          <w:sz w:val="24"/>
          <w:szCs w:val="24"/>
          <w:lang w:val="en-IN"/>
        </w:rPr>
        <w:t>['unit'].</w:t>
      </w:r>
      <w:proofErr w:type="spellStart"/>
      <w:proofErr w:type="gramStart"/>
      <w:r w:rsidRPr="00D84A02">
        <w:rPr>
          <w:rFonts w:ascii="Times New Roman" w:hAnsi="Times New Roman" w:cs="Times New Roman"/>
          <w:sz w:val="24"/>
          <w:szCs w:val="24"/>
          <w:lang w:val="en-IN"/>
        </w:rPr>
        <w:t>str.lower</w:t>
      </w:r>
      <w:proofErr w:type="spellEnd"/>
      <w:proofErr w:type="gramEnd"/>
      <w:r w:rsidRPr="00D84A02">
        <w:rPr>
          <w:rFonts w:ascii="Times New Roman" w:hAnsi="Times New Roman" w:cs="Times New Roman"/>
          <w:sz w:val="24"/>
          <w:szCs w:val="24"/>
          <w:lang w:val="en-IN"/>
        </w:rPr>
        <w:t>().</w:t>
      </w:r>
      <w:proofErr w:type="spellStart"/>
      <w:proofErr w:type="gramStart"/>
      <w:r w:rsidRPr="00D84A02">
        <w:rPr>
          <w:rFonts w:ascii="Times New Roman" w:hAnsi="Times New Roman" w:cs="Times New Roman"/>
          <w:sz w:val="24"/>
          <w:szCs w:val="24"/>
          <w:lang w:val="en-IN"/>
        </w:rPr>
        <w:t>str.contains</w:t>
      </w:r>
      <w:proofErr w:type="spellEnd"/>
      <w:proofErr w:type="gramEnd"/>
      <w:r w:rsidRPr="00D84A02">
        <w:rPr>
          <w:rFonts w:ascii="Times New Roman" w:hAnsi="Times New Roman" w:cs="Times New Roman"/>
          <w:sz w:val="24"/>
          <w:szCs w:val="24"/>
          <w:lang w:val="en-IN"/>
        </w:rPr>
        <w:t>(</w:t>
      </w:r>
      <w:proofErr w:type="spellStart"/>
      <w:proofErr w:type="gramStart"/>
      <w:r w:rsidRPr="00D84A02">
        <w:rPr>
          <w:rFonts w:ascii="Times New Roman" w:hAnsi="Times New Roman" w:cs="Times New Roman"/>
          <w:sz w:val="24"/>
          <w:szCs w:val="24"/>
          <w:lang w:val="en-IN"/>
        </w:rPr>
        <w:t>unit.lower</w:t>
      </w:r>
      <w:proofErr w:type="spellEnd"/>
      <w:proofErr w:type="gramEnd"/>
      <w:r w:rsidRPr="00D84A02">
        <w:rPr>
          <w:rFonts w:ascii="Times New Roman" w:hAnsi="Times New Roman" w:cs="Times New Roman"/>
          <w:sz w:val="24"/>
          <w:szCs w:val="24"/>
          <w:lang w:val="en-IN"/>
        </w:rPr>
        <w:t xml:space="preserve">() if unit else '', </w:t>
      </w:r>
      <w:proofErr w:type="spellStart"/>
      <w:r w:rsidRPr="00D84A02">
        <w:rPr>
          <w:rFonts w:ascii="Times New Roman" w:hAnsi="Times New Roman" w:cs="Times New Roman"/>
          <w:sz w:val="24"/>
          <w:szCs w:val="24"/>
          <w:lang w:val="en-IN"/>
        </w:rPr>
        <w:t>na</w:t>
      </w:r>
      <w:proofErr w:type="spellEnd"/>
      <w:r w:rsidRPr="00D84A02">
        <w:rPr>
          <w:rFonts w:ascii="Times New Roman" w:hAnsi="Times New Roman" w:cs="Times New Roman"/>
          <w:sz w:val="24"/>
          <w:szCs w:val="24"/>
          <w:lang w:val="en-IN"/>
        </w:rPr>
        <w:t>=False))]</w:t>
      </w:r>
    </w:p>
    <w:p w14:paraId="1E801699"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if not </w:t>
      </w:r>
      <w:proofErr w:type="spellStart"/>
      <w:r w:rsidRPr="00D84A02">
        <w:rPr>
          <w:rFonts w:ascii="Times New Roman" w:hAnsi="Times New Roman" w:cs="Times New Roman"/>
          <w:sz w:val="24"/>
          <w:szCs w:val="24"/>
          <w:lang w:val="en-IN"/>
        </w:rPr>
        <w:t>exact_</w:t>
      </w:r>
      <w:proofErr w:type="gramStart"/>
      <w:r w:rsidRPr="00D84A02">
        <w:rPr>
          <w:rFonts w:ascii="Times New Roman" w:hAnsi="Times New Roman" w:cs="Times New Roman"/>
          <w:sz w:val="24"/>
          <w:szCs w:val="24"/>
          <w:lang w:val="en-IN"/>
        </w:rPr>
        <w:t>match.empty</w:t>
      </w:r>
      <w:proofErr w:type="spellEnd"/>
      <w:proofErr w:type="gramEnd"/>
      <w:r w:rsidRPr="00D84A02">
        <w:rPr>
          <w:rFonts w:ascii="Times New Roman" w:hAnsi="Times New Roman" w:cs="Times New Roman"/>
          <w:sz w:val="24"/>
          <w:szCs w:val="24"/>
          <w:lang w:val="en-IN"/>
        </w:rPr>
        <w:t xml:space="preserve">: return </w:t>
      </w:r>
      <w:proofErr w:type="spellStart"/>
      <w:r w:rsidRPr="00D84A02">
        <w:rPr>
          <w:rFonts w:ascii="Times New Roman" w:hAnsi="Times New Roman" w:cs="Times New Roman"/>
          <w:sz w:val="24"/>
          <w:szCs w:val="24"/>
          <w:lang w:val="en-IN"/>
        </w:rPr>
        <w:t>exact_</w:t>
      </w:r>
      <w:proofErr w:type="gramStart"/>
      <w:r w:rsidRPr="00D84A02">
        <w:rPr>
          <w:rFonts w:ascii="Times New Roman" w:hAnsi="Times New Roman" w:cs="Times New Roman"/>
          <w:sz w:val="24"/>
          <w:szCs w:val="24"/>
          <w:lang w:val="en-IN"/>
        </w:rPr>
        <w:t>match.iloc</w:t>
      </w:r>
      <w:proofErr w:type="spellEnd"/>
      <w:proofErr w:type="gramEnd"/>
      <w:r w:rsidRPr="00D84A02">
        <w:rPr>
          <w:rFonts w:ascii="Times New Roman" w:hAnsi="Times New Roman" w:cs="Times New Roman"/>
          <w:sz w:val="24"/>
          <w:szCs w:val="24"/>
          <w:lang w:val="en-IN"/>
        </w:rPr>
        <w:t>[</w:t>
      </w:r>
      <w:proofErr w:type="gramStart"/>
      <w:r w:rsidRPr="00D84A02">
        <w:rPr>
          <w:rFonts w:ascii="Times New Roman" w:hAnsi="Times New Roman" w:cs="Times New Roman"/>
          <w:sz w:val="24"/>
          <w:szCs w:val="24"/>
          <w:lang w:val="en-IN"/>
        </w:rPr>
        <w:t>0][</w:t>
      </w:r>
      <w:proofErr w:type="gramEnd"/>
      <w:r w:rsidRPr="00D84A02">
        <w:rPr>
          <w:rFonts w:ascii="Times New Roman" w:hAnsi="Times New Roman" w:cs="Times New Roman"/>
          <w:sz w:val="24"/>
          <w:szCs w:val="24"/>
          <w:lang w:val="en-IN"/>
        </w:rPr>
        <w:t>'</w:t>
      </w:r>
      <w:proofErr w:type="spellStart"/>
      <w:r w:rsidRPr="00D84A02">
        <w:rPr>
          <w:rFonts w:ascii="Times New Roman" w:hAnsi="Times New Roman" w:cs="Times New Roman"/>
          <w:sz w:val="24"/>
          <w:szCs w:val="24"/>
          <w:lang w:val="en-IN"/>
        </w:rPr>
        <w:t>price_per_unit</w:t>
      </w:r>
      <w:proofErr w:type="spellEnd"/>
      <w:r w:rsidRPr="00D84A02">
        <w:rPr>
          <w:rFonts w:ascii="Times New Roman" w:hAnsi="Times New Roman" w:cs="Times New Roman"/>
          <w:sz w:val="24"/>
          <w:szCs w:val="24"/>
          <w:lang w:val="en-IN"/>
        </w:rPr>
        <w:t>'], 1.0</w:t>
      </w:r>
    </w:p>
    <w:p w14:paraId="32EFB709"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r w:rsidRPr="00D84A02">
        <w:rPr>
          <w:rFonts w:ascii="Times New Roman" w:hAnsi="Times New Roman" w:cs="Times New Roman"/>
          <w:sz w:val="24"/>
          <w:szCs w:val="24"/>
          <w:lang w:val="en-IN"/>
        </w:rPr>
        <w:t>best_match</w:t>
      </w:r>
      <w:proofErr w:type="spellEnd"/>
      <w:r w:rsidRPr="00D84A02">
        <w:rPr>
          <w:rFonts w:ascii="Times New Roman" w:hAnsi="Times New Roman" w:cs="Times New Roman"/>
          <w:sz w:val="24"/>
          <w:szCs w:val="24"/>
          <w:lang w:val="en-IN"/>
        </w:rPr>
        <w:t xml:space="preserve">, </w:t>
      </w:r>
      <w:proofErr w:type="spellStart"/>
      <w:r w:rsidRPr="00D84A02">
        <w:rPr>
          <w:rFonts w:ascii="Times New Roman" w:hAnsi="Times New Roman" w:cs="Times New Roman"/>
          <w:sz w:val="24"/>
          <w:szCs w:val="24"/>
          <w:lang w:val="en-IN"/>
        </w:rPr>
        <w:t>best_score</w:t>
      </w:r>
      <w:proofErr w:type="spellEnd"/>
      <w:r w:rsidRPr="00D84A02">
        <w:rPr>
          <w:rFonts w:ascii="Times New Roman" w:hAnsi="Times New Roman" w:cs="Times New Roman"/>
          <w:sz w:val="24"/>
          <w:szCs w:val="24"/>
          <w:lang w:val="en-IN"/>
        </w:rPr>
        <w:t xml:space="preserve"> = None, 0</w:t>
      </w:r>
    </w:p>
    <w:p w14:paraId="314DAABD"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for _, row in </w:t>
      </w:r>
      <w:proofErr w:type="spellStart"/>
      <w:proofErr w:type="gramStart"/>
      <w:r w:rsidRPr="00D84A02">
        <w:rPr>
          <w:rFonts w:ascii="Times New Roman" w:hAnsi="Times New Roman" w:cs="Times New Roman"/>
          <w:sz w:val="24"/>
          <w:szCs w:val="24"/>
          <w:lang w:val="en-IN"/>
        </w:rPr>
        <w:t>self.price</w:t>
      </w:r>
      <w:proofErr w:type="gramEnd"/>
      <w:r w:rsidRPr="00D84A02">
        <w:rPr>
          <w:rFonts w:ascii="Times New Roman" w:hAnsi="Times New Roman" w:cs="Times New Roman"/>
          <w:sz w:val="24"/>
          <w:szCs w:val="24"/>
          <w:lang w:val="en-IN"/>
        </w:rPr>
        <w:t>_</w:t>
      </w:r>
      <w:proofErr w:type="gramStart"/>
      <w:r w:rsidRPr="00D84A02">
        <w:rPr>
          <w:rFonts w:ascii="Times New Roman" w:hAnsi="Times New Roman" w:cs="Times New Roman"/>
          <w:sz w:val="24"/>
          <w:szCs w:val="24"/>
          <w:lang w:val="en-IN"/>
        </w:rPr>
        <w:t>data.iterrows</w:t>
      </w:r>
      <w:proofErr w:type="spellEnd"/>
      <w:proofErr w:type="gramEnd"/>
      <w:r w:rsidRPr="00D84A02">
        <w:rPr>
          <w:rFonts w:ascii="Times New Roman" w:hAnsi="Times New Roman" w:cs="Times New Roman"/>
          <w:sz w:val="24"/>
          <w:szCs w:val="24"/>
          <w:lang w:val="en-IN"/>
        </w:rPr>
        <w:t>():</w:t>
      </w:r>
    </w:p>
    <w:p w14:paraId="0B9BDFAB"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score = </w:t>
      </w:r>
      <w:proofErr w:type="spellStart"/>
      <w:proofErr w:type="gramStart"/>
      <w:r w:rsidRPr="00D84A02">
        <w:rPr>
          <w:rFonts w:ascii="Times New Roman" w:hAnsi="Times New Roman" w:cs="Times New Roman"/>
          <w:sz w:val="24"/>
          <w:szCs w:val="24"/>
          <w:lang w:val="en-IN"/>
        </w:rPr>
        <w:t>fuzz.ratio</w:t>
      </w:r>
      <w:proofErr w:type="spellEnd"/>
      <w:proofErr w:type="gramEnd"/>
      <w:r w:rsidRPr="00D84A02">
        <w:rPr>
          <w:rFonts w:ascii="Times New Roman" w:hAnsi="Times New Roman" w:cs="Times New Roman"/>
          <w:sz w:val="24"/>
          <w:szCs w:val="24"/>
          <w:lang w:val="en-IN"/>
        </w:rPr>
        <w:t>(</w:t>
      </w:r>
      <w:proofErr w:type="spellStart"/>
      <w:r w:rsidRPr="00D84A02">
        <w:rPr>
          <w:rFonts w:ascii="Times New Roman" w:hAnsi="Times New Roman" w:cs="Times New Roman"/>
          <w:sz w:val="24"/>
          <w:szCs w:val="24"/>
          <w:lang w:val="en-IN"/>
        </w:rPr>
        <w:t>item_norm</w:t>
      </w:r>
      <w:proofErr w:type="spellEnd"/>
      <w:r w:rsidRPr="00D84A02">
        <w:rPr>
          <w:rFonts w:ascii="Times New Roman" w:hAnsi="Times New Roman" w:cs="Times New Roman"/>
          <w:sz w:val="24"/>
          <w:szCs w:val="24"/>
          <w:lang w:val="en-IN"/>
        </w:rPr>
        <w:t>, row['</w:t>
      </w:r>
      <w:proofErr w:type="spellStart"/>
      <w:r w:rsidRPr="00D84A02">
        <w:rPr>
          <w:rFonts w:ascii="Times New Roman" w:hAnsi="Times New Roman" w:cs="Times New Roman"/>
          <w:sz w:val="24"/>
          <w:szCs w:val="24"/>
          <w:lang w:val="en-IN"/>
        </w:rPr>
        <w:t>item_normalized</w:t>
      </w:r>
      <w:proofErr w:type="spellEnd"/>
      <w:r w:rsidRPr="00D84A02">
        <w:rPr>
          <w:rFonts w:ascii="Times New Roman" w:hAnsi="Times New Roman" w:cs="Times New Roman"/>
          <w:sz w:val="24"/>
          <w:szCs w:val="24"/>
          <w:lang w:val="en-IN"/>
        </w:rPr>
        <w:t>'])</w:t>
      </w:r>
    </w:p>
    <w:p w14:paraId="75E04FC7"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if score &gt; </w:t>
      </w:r>
      <w:proofErr w:type="spellStart"/>
      <w:r w:rsidRPr="00D84A02">
        <w:rPr>
          <w:rFonts w:ascii="Times New Roman" w:hAnsi="Times New Roman" w:cs="Times New Roman"/>
          <w:sz w:val="24"/>
          <w:szCs w:val="24"/>
          <w:lang w:val="en-IN"/>
        </w:rPr>
        <w:t>best_score</w:t>
      </w:r>
      <w:proofErr w:type="spellEnd"/>
      <w:r w:rsidRPr="00D84A02">
        <w:rPr>
          <w:rFonts w:ascii="Times New Roman" w:hAnsi="Times New Roman" w:cs="Times New Roman"/>
          <w:sz w:val="24"/>
          <w:szCs w:val="24"/>
          <w:lang w:val="en-IN"/>
        </w:rPr>
        <w:t xml:space="preserve"> and score &gt; 70: </w:t>
      </w:r>
      <w:proofErr w:type="spellStart"/>
      <w:r w:rsidRPr="00D84A02">
        <w:rPr>
          <w:rFonts w:ascii="Times New Roman" w:hAnsi="Times New Roman" w:cs="Times New Roman"/>
          <w:sz w:val="24"/>
          <w:szCs w:val="24"/>
          <w:lang w:val="en-IN"/>
        </w:rPr>
        <w:t>best_score</w:t>
      </w:r>
      <w:proofErr w:type="spellEnd"/>
      <w:r w:rsidRPr="00D84A02">
        <w:rPr>
          <w:rFonts w:ascii="Times New Roman" w:hAnsi="Times New Roman" w:cs="Times New Roman"/>
          <w:sz w:val="24"/>
          <w:szCs w:val="24"/>
          <w:lang w:val="en-IN"/>
        </w:rPr>
        <w:t xml:space="preserve">, </w:t>
      </w:r>
      <w:proofErr w:type="spellStart"/>
      <w:r w:rsidRPr="00D84A02">
        <w:rPr>
          <w:rFonts w:ascii="Times New Roman" w:hAnsi="Times New Roman" w:cs="Times New Roman"/>
          <w:sz w:val="24"/>
          <w:szCs w:val="24"/>
          <w:lang w:val="en-IN"/>
        </w:rPr>
        <w:t>best_match</w:t>
      </w:r>
      <w:proofErr w:type="spellEnd"/>
      <w:r w:rsidRPr="00D84A02">
        <w:rPr>
          <w:rFonts w:ascii="Times New Roman" w:hAnsi="Times New Roman" w:cs="Times New Roman"/>
          <w:sz w:val="24"/>
          <w:szCs w:val="24"/>
          <w:lang w:val="en-IN"/>
        </w:rPr>
        <w:t xml:space="preserve"> = score, row</w:t>
      </w:r>
    </w:p>
    <w:p w14:paraId="6906DC06" w14:textId="5C57107B"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return (</w:t>
      </w:r>
      <w:proofErr w:type="spellStart"/>
      <w:r w:rsidRPr="00D84A02">
        <w:rPr>
          <w:rFonts w:ascii="Times New Roman" w:hAnsi="Times New Roman" w:cs="Times New Roman"/>
          <w:sz w:val="24"/>
          <w:szCs w:val="24"/>
          <w:lang w:val="en-IN"/>
        </w:rPr>
        <w:t>best_match</w:t>
      </w:r>
      <w:proofErr w:type="spellEnd"/>
      <w:r w:rsidRPr="00D84A02">
        <w:rPr>
          <w:rFonts w:ascii="Times New Roman" w:hAnsi="Times New Roman" w:cs="Times New Roman"/>
          <w:sz w:val="24"/>
          <w:szCs w:val="24"/>
          <w:lang w:val="en-IN"/>
        </w:rPr>
        <w:t>['</w:t>
      </w:r>
      <w:proofErr w:type="spellStart"/>
      <w:r w:rsidRPr="00D84A02">
        <w:rPr>
          <w:rFonts w:ascii="Times New Roman" w:hAnsi="Times New Roman" w:cs="Times New Roman"/>
          <w:sz w:val="24"/>
          <w:szCs w:val="24"/>
          <w:lang w:val="en-IN"/>
        </w:rPr>
        <w:t>price_per_unit</w:t>
      </w:r>
      <w:proofErr w:type="spellEnd"/>
      <w:r w:rsidRPr="00D84A02">
        <w:rPr>
          <w:rFonts w:ascii="Times New Roman" w:hAnsi="Times New Roman" w:cs="Times New Roman"/>
          <w:sz w:val="24"/>
          <w:szCs w:val="24"/>
          <w:lang w:val="en-IN"/>
        </w:rPr>
        <w:t xml:space="preserve">'], </w:t>
      </w:r>
      <w:proofErr w:type="spellStart"/>
      <w:r w:rsidRPr="00D84A02">
        <w:rPr>
          <w:rFonts w:ascii="Times New Roman" w:hAnsi="Times New Roman" w:cs="Times New Roman"/>
          <w:sz w:val="24"/>
          <w:szCs w:val="24"/>
          <w:lang w:val="en-IN"/>
        </w:rPr>
        <w:t>best_score</w:t>
      </w:r>
      <w:proofErr w:type="spellEnd"/>
      <w:r w:rsidRPr="00D84A02">
        <w:rPr>
          <w:rFonts w:ascii="Times New Roman" w:hAnsi="Times New Roman" w:cs="Times New Roman"/>
          <w:sz w:val="24"/>
          <w:szCs w:val="24"/>
          <w:lang w:val="en-IN"/>
        </w:rPr>
        <w:t xml:space="preserve"> / 100) if </w:t>
      </w:r>
      <w:proofErr w:type="spellStart"/>
      <w:r w:rsidRPr="00D84A02">
        <w:rPr>
          <w:rFonts w:ascii="Times New Roman" w:hAnsi="Times New Roman" w:cs="Times New Roman"/>
          <w:sz w:val="24"/>
          <w:szCs w:val="24"/>
          <w:lang w:val="en-IN"/>
        </w:rPr>
        <w:t>best_match</w:t>
      </w:r>
      <w:proofErr w:type="spellEnd"/>
      <w:r w:rsidRPr="00D84A02">
        <w:rPr>
          <w:rFonts w:ascii="Times New Roman" w:hAnsi="Times New Roman" w:cs="Times New Roman"/>
          <w:sz w:val="24"/>
          <w:szCs w:val="24"/>
          <w:lang w:val="en-IN"/>
        </w:rPr>
        <w:t xml:space="preserve"> is not </w:t>
      </w:r>
      <w:proofErr w:type="gramStart"/>
      <w:r w:rsidRPr="00D84A02">
        <w:rPr>
          <w:rFonts w:ascii="Times New Roman" w:hAnsi="Times New Roman" w:cs="Times New Roman"/>
          <w:sz w:val="24"/>
          <w:szCs w:val="24"/>
          <w:lang w:val="en-IN"/>
        </w:rPr>
        <w:t>None</w:t>
      </w:r>
      <w:proofErr w:type="gramEnd"/>
      <w:r w:rsidRPr="00D84A02">
        <w:rPr>
          <w:rFonts w:ascii="Times New Roman" w:hAnsi="Times New Roman" w:cs="Times New Roman"/>
          <w:sz w:val="24"/>
          <w:szCs w:val="24"/>
          <w:lang w:val="en-IN"/>
        </w:rPr>
        <w:t xml:space="preserve"> else (0.0, 0.0)</w:t>
      </w:r>
    </w:p>
    <w:p w14:paraId="4733D202"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def </w:t>
      </w:r>
      <w:proofErr w:type="spellStart"/>
      <w:r w:rsidRPr="00D84A02">
        <w:rPr>
          <w:rFonts w:ascii="Times New Roman" w:hAnsi="Times New Roman" w:cs="Times New Roman"/>
          <w:sz w:val="24"/>
          <w:szCs w:val="24"/>
          <w:lang w:val="en-IN"/>
        </w:rPr>
        <w:t>calculate_total_</w:t>
      </w:r>
      <w:proofErr w:type="gramStart"/>
      <w:r w:rsidRPr="00D84A02">
        <w:rPr>
          <w:rFonts w:ascii="Times New Roman" w:hAnsi="Times New Roman" w:cs="Times New Roman"/>
          <w:sz w:val="24"/>
          <w:szCs w:val="24"/>
          <w:lang w:val="en-IN"/>
        </w:rPr>
        <w:t>enhanced</w:t>
      </w:r>
      <w:proofErr w:type="spellEnd"/>
      <w:r w:rsidRPr="00D84A02">
        <w:rPr>
          <w:rFonts w:ascii="Times New Roman" w:hAnsi="Times New Roman" w:cs="Times New Roman"/>
          <w:sz w:val="24"/>
          <w:szCs w:val="24"/>
          <w:lang w:val="en-IN"/>
        </w:rPr>
        <w:t>(</w:t>
      </w:r>
      <w:proofErr w:type="gramEnd"/>
      <w:r w:rsidRPr="00D84A02">
        <w:rPr>
          <w:rFonts w:ascii="Times New Roman" w:hAnsi="Times New Roman" w:cs="Times New Roman"/>
          <w:sz w:val="24"/>
          <w:szCs w:val="24"/>
          <w:lang w:val="en-IN"/>
        </w:rPr>
        <w:t xml:space="preserve">self, </w:t>
      </w:r>
      <w:proofErr w:type="spellStart"/>
      <w:r w:rsidRPr="00D84A02">
        <w:rPr>
          <w:rFonts w:ascii="Times New Roman" w:hAnsi="Times New Roman" w:cs="Times New Roman"/>
          <w:sz w:val="24"/>
          <w:szCs w:val="24"/>
          <w:lang w:val="en-IN"/>
        </w:rPr>
        <w:t>extracted_items</w:t>
      </w:r>
      <w:proofErr w:type="spellEnd"/>
      <w:r w:rsidRPr="00D84A02">
        <w:rPr>
          <w:rFonts w:ascii="Times New Roman" w:hAnsi="Times New Roman" w:cs="Times New Roman"/>
          <w:sz w:val="24"/>
          <w:szCs w:val="24"/>
          <w:lang w:val="en-IN"/>
        </w:rPr>
        <w:t>: list[</w:t>
      </w:r>
      <w:proofErr w:type="spellStart"/>
      <w:r w:rsidRPr="00D84A02">
        <w:rPr>
          <w:rFonts w:ascii="Times New Roman" w:hAnsi="Times New Roman" w:cs="Times New Roman"/>
          <w:sz w:val="24"/>
          <w:szCs w:val="24"/>
          <w:lang w:val="en-IN"/>
        </w:rPr>
        <w:t>dict</w:t>
      </w:r>
      <w:proofErr w:type="spellEnd"/>
      <w:r w:rsidRPr="00D84A02">
        <w:rPr>
          <w:rFonts w:ascii="Times New Roman" w:hAnsi="Times New Roman" w:cs="Times New Roman"/>
          <w:sz w:val="24"/>
          <w:szCs w:val="24"/>
          <w:lang w:val="en-IN"/>
        </w:rPr>
        <w:t>]) -&gt; tuple[list[</w:t>
      </w:r>
      <w:proofErr w:type="spellStart"/>
      <w:r w:rsidRPr="00D84A02">
        <w:rPr>
          <w:rFonts w:ascii="Times New Roman" w:hAnsi="Times New Roman" w:cs="Times New Roman"/>
          <w:sz w:val="24"/>
          <w:szCs w:val="24"/>
          <w:lang w:val="en-IN"/>
        </w:rPr>
        <w:t>dict</w:t>
      </w:r>
      <w:proofErr w:type="spellEnd"/>
      <w:r w:rsidRPr="00D84A02">
        <w:rPr>
          <w:rFonts w:ascii="Times New Roman" w:hAnsi="Times New Roman" w:cs="Times New Roman"/>
          <w:sz w:val="24"/>
          <w:szCs w:val="24"/>
          <w:lang w:val="en-IN"/>
        </w:rPr>
        <w:t>], float]:</w:t>
      </w:r>
    </w:p>
    <w:p w14:paraId="2A0C6BEC"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summary, </w:t>
      </w:r>
      <w:proofErr w:type="spellStart"/>
      <w:r w:rsidRPr="00D84A02">
        <w:rPr>
          <w:rFonts w:ascii="Times New Roman" w:hAnsi="Times New Roman" w:cs="Times New Roman"/>
          <w:sz w:val="24"/>
          <w:szCs w:val="24"/>
          <w:lang w:val="en-IN"/>
        </w:rPr>
        <w:t>grand_total</w:t>
      </w:r>
      <w:proofErr w:type="spellEnd"/>
      <w:r w:rsidRPr="00D84A02">
        <w:rPr>
          <w:rFonts w:ascii="Times New Roman" w:hAnsi="Times New Roman" w:cs="Times New Roman"/>
          <w:sz w:val="24"/>
          <w:szCs w:val="24"/>
          <w:lang w:val="en-IN"/>
        </w:rPr>
        <w:t xml:space="preserve"> = [], 0</w:t>
      </w:r>
    </w:p>
    <w:p w14:paraId="3995045E"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for entry in </w:t>
      </w:r>
      <w:proofErr w:type="spellStart"/>
      <w:r w:rsidRPr="00D84A02">
        <w:rPr>
          <w:rFonts w:ascii="Times New Roman" w:hAnsi="Times New Roman" w:cs="Times New Roman"/>
          <w:sz w:val="24"/>
          <w:szCs w:val="24"/>
          <w:lang w:val="en-IN"/>
        </w:rPr>
        <w:t>extracted_items</w:t>
      </w:r>
      <w:proofErr w:type="spellEnd"/>
      <w:r w:rsidRPr="00D84A02">
        <w:rPr>
          <w:rFonts w:ascii="Times New Roman" w:hAnsi="Times New Roman" w:cs="Times New Roman"/>
          <w:sz w:val="24"/>
          <w:szCs w:val="24"/>
          <w:lang w:val="en-IN"/>
        </w:rPr>
        <w:t>:</w:t>
      </w:r>
    </w:p>
    <w:p w14:paraId="24D55681"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item, quantity, unit = entry["item"], entry["quantity"], entry["unit"]</w:t>
      </w:r>
    </w:p>
    <w:p w14:paraId="276449DD"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r w:rsidRPr="00D84A02">
        <w:rPr>
          <w:rFonts w:ascii="Times New Roman" w:hAnsi="Times New Roman" w:cs="Times New Roman"/>
          <w:sz w:val="24"/>
          <w:szCs w:val="24"/>
          <w:lang w:val="en-IN"/>
        </w:rPr>
        <w:t>price_per_unit</w:t>
      </w:r>
      <w:proofErr w:type="spellEnd"/>
      <w:r w:rsidRPr="00D84A02">
        <w:rPr>
          <w:rFonts w:ascii="Times New Roman" w:hAnsi="Times New Roman" w:cs="Times New Roman"/>
          <w:sz w:val="24"/>
          <w:szCs w:val="24"/>
          <w:lang w:val="en-IN"/>
        </w:rPr>
        <w:t xml:space="preserve">, confidence = </w:t>
      </w:r>
      <w:proofErr w:type="spellStart"/>
      <w:proofErr w:type="gramStart"/>
      <w:r w:rsidRPr="00D84A02">
        <w:rPr>
          <w:rFonts w:ascii="Times New Roman" w:hAnsi="Times New Roman" w:cs="Times New Roman"/>
          <w:sz w:val="24"/>
          <w:szCs w:val="24"/>
          <w:lang w:val="en-IN"/>
        </w:rPr>
        <w:t>self.find</w:t>
      </w:r>
      <w:proofErr w:type="gramEnd"/>
      <w:r w:rsidRPr="00D84A02">
        <w:rPr>
          <w:rFonts w:ascii="Times New Roman" w:hAnsi="Times New Roman" w:cs="Times New Roman"/>
          <w:sz w:val="24"/>
          <w:szCs w:val="24"/>
          <w:lang w:val="en-IN"/>
        </w:rPr>
        <w:t>_price_</w:t>
      </w:r>
      <w:proofErr w:type="gramStart"/>
      <w:r w:rsidRPr="00D84A02">
        <w:rPr>
          <w:rFonts w:ascii="Times New Roman" w:hAnsi="Times New Roman" w:cs="Times New Roman"/>
          <w:sz w:val="24"/>
          <w:szCs w:val="24"/>
          <w:lang w:val="en-IN"/>
        </w:rPr>
        <w:t>fuzzy</w:t>
      </w:r>
      <w:proofErr w:type="spellEnd"/>
      <w:r w:rsidRPr="00D84A02">
        <w:rPr>
          <w:rFonts w:ascii="Times New Roman" w:hAnsi="Times New Roman" w:cs="Times New Roman"/>
          <w:sz w:val="24"/>
          <w:szCs w:val="24"/>
          <w:lang w:val="en-IN"/>
        </w:rPr>
        <w:t>(</w:t>
      </w:r>
      <w:proofErr w:type="gramEnd"/>
      <w:r w:rsidRPr="00D84A02">
        <w:rPr>
          <w:rFonts w:ascii="Times New Roman" w:hAnsi="Times New Roman" w:cs="Times New Roman"/>
          <w:sz w:val="24"/>
          <w:szCs w:val="24"/>
          <w:lang w:val="en-IN"/>
        </w:rPr>
        <w:t>item, unit)</w:t>
      </w:r>
    </w:p>
    <w:p w14:paraId="4D726333"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total = quantity * </w:t>
      </w:r>
      <w:proofErr w:type="spellStart"/>
      <w:r w:rsidRPr="00D84A02">
        <w:rPr>
          <w:rFonts w:ascii="Times New Roman" w:hAnsi="Times New Roman" w:cs="Times New Roman"/>
          <w:sz w:val="24"/>
          <w:szCs w:val="24"/>
          <w:lang w:val="en-IN"/>
        </w:rPr>
        <w:t>price_per_unit</w:t>
      </w:r>
      <w:proofErr w:type="spellEnd"/>
    </w:p>
    <w:p w14:paraId="3854730B"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r w:rsidRPr="00D84A02">
        <w:rPr>
          <w:rFonts w:ascii="Times New Roman" w:hAnsi="Times New Roman" w:cs="Times New Roman"/>
          <w:sz w:val="24"/>
          <w:szCs w:val="24"/>
          <w:lang w:val="en-IN"/>
        </w:rPr>
        <w:t>grand_total</w:t>
      </w:r>
      <w:proofErr w:type="spellEnd"/>
      <w:r w:rsidRPr="00D84A02">
        <w:rPr>
          <w:rFonts w:ascii="Times New Roman" w:hAnsi="Times New Roman" w:cs="Times New Roman"/>
          <w:sz w:val="24"/>
          <w:szCs w:val="24"/>
          <w:lang w:val="en-IN"/>
        </w:rPr>
        <w:t xml:space="preserve"> += total</w:t>
      </w:r>
    </w:p>
    <w:p w14:paraId="1ACE4CD5"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proofErr w:type="gramStart"/>
      <w:r w:rsidRPr="00D84A02">
        <w:rPr>
          <w:rFonts w:ascii="Times New Roman" w:hAnsi="Times New Roman" w:cs="Times New Roman"/>
          <w:sz w:val="24"/>
          <w:szCs w:val="24"/>
          <w:lang w:val="en-IN"/>
        </w:rPr>
        <w:t>summary.append</w:t>
      </w:r>
      <w:proofErr w:type="spellEnd"/>
      <w:proofErr w:type="gramEnd"/>
      <w:r w:rsidRPr="00D84A02">
        <w:rPr>
          <w:rFonts w:ascii="Times New Roman" w:hAnsi="Times New Roman" w:cs="Times New Roman"/>
          <w:sz w:val="24"/>
          <w:szCs w:val="24"/>
          <w:lang w:val="en-IN"/>
        </w:rPr>
        <w:t xml:space="preserve">({"item": </w:t>
      </w:r>
      <w:proofErr w:type="spellStart"/>
      <w:proofErr w:type="gramStart"/>
      <w:r w:rsidRPr="00D84A02">
        <w:rPr>
          <w:rFonts w:ascii="Times New Roman" w:hAnsi="Times New Roman" w:cs="Times New Roman"/>
          <w:sz w:val="24"/>
          <w:szCs w:val="24"/>
          <w:lang w:val="en-IN"/>
        </w:rPr>
        <w:t>item.title</w:t>
      </w:r>
      <w:proofErr w:type="spellEnd"/>
      <w:proofErr w:type="gramEnd"/>
      <w:r w:rsidRPr="00D84A02">
        <w:rPr>
          <w:rFonts w:ascii="Times New Roman" w:hAnsi="Times New Roman" w:cs="Times New Roman"/>
          <w:sz w:val="24"/>
          <w:szCs w:val="24"/>
          <w:lang w:val="en-IN"/>
        </w:rPr>
        <w:t>(), "quantity": quantity, "unit": unit, "</w:t>
      </w:r>
      <w:proofErr w:type="spellStart"/>
      <w:r w:rsidRPr="00D84A02">
        <w:rPr>
          <w:rFonts w:ascii="Times New Roman" w:hAnsi="Times New Roman" w:cs="Times New Roman"/>
          <w:sz w:val="24"/>
          <w:szCs w:val="24"/>
          <w:lang w:val="en-IN"/>
        </w:rPr>
        <w:t>unit_price</w:t>
      </w:r>
      <w:proofErr w:type="spellEnd"/>
      <w:r w:rsidRPr="00D84A02">
        <w:rPr>
          <w:rFonts w:ascii="Times New Roman" w:hAnsi="Times New Roman" w:cs="Times New Roman"/>
          <w:sz w:val="24"/>
          <w:szCs w:val="24"/>
          <w:lang w:val="en-IN"/>
        </w:rPr>
        <w:t xml:space="preserve">": </w:t>
      </w:r>
      <w:proofErr w:type="spellStart"/>
      <w:r w:rsidRPr="00D84A02">
        <w:rPr>
          <w:rFonts w:ascii="Times New Roman" w:hAnsi="Times New Roman" w:cs="Times New Roman"/>
          <w:sz w:val="24"/>
          <w:szCs w:val="24"/>
          <w:lang w:val="en-IN"/>
        </w:rPr>
        <w:t>price_per_unit</w:t>
      </w:r>
      <w:proofErr w:type="spellEnd"/>
      <w:r w:rsidRPr="00D84A02">
        <w:rPr>
          <w:rFonts w:ascii="Times New Roman" w:hAnsi="Times New Roman" w:cs="Times New Roman"/>
          <w:sz w:val="24"/>
          <w:szCs w:val="24"/>
          <w:lang w:val="en-IN"/>
        </w:rPr>
        <w:t xml:space="preserve">, "total": total, "confidence": confidence, "status": "found" if </w:t>
      </w:r>
      <w:proofErr w:type="spellStart"/>
      <w:r w:rsidRPr="00D84A02">
        <w:rPr>
          <w:rFonts w:ascii="Times New Roman" w:hAnsi="Times New Roman" w:cs="Times New Roman"/>
          <w:sz w:val="24"/>
          <w:szCs w:val="24"/>
          <w:lang w:val="en-IN"/>
        </w:rPr>
        <w:t>price_per_unit</w:t>
      </w:r>
      <w:proofErr w:type="spellEnd"/>
      <w:r w:rsidRPr="00D84A02">
        <w:rPr>
          <w:rFonts w:ascii="Times New Roman" w:hAnsi="Times New Roman" w:cs="Times New Roman"/>
          <w:sz w:val="24"/>
          <w:szCs w:val="24"/>
          <w:lang w:val="en-IN"/>
        </w:rPr>
        <w:t xml:space="preserve"> &gt; 0 else "</w:t>
      </w:r>
      <w:proofErr w:type="spellStart"/>
      <w:r w:rsidRPr="00D84A02">
        <w:rPr>
          <w:rFonts w:ascii="Times New Roman" w:hAnsi="Times New Roman" w:cs="Times New Roman"/>
          <w:sz w:val="24"/>
          <w:szCs w:val="24"/>
          <w:lang w:val="en-IN"/>
        </w:rPr>
        <w:t>not_found</w:t>
      </w:r>
      <w:proofErr w:type="spellEnd"/>
      <w:r w:rsidRPr="00D84A02">
        <w:rPr>
          <w:rFonts w:ascii="Times New Roman" w:hAnsi="Times New Roman" w:cs="Times New Roman"/>
          <w:sz w:val="24"/>
          <w:szCs w:val="24"/>
          <w:lang w:val="en-IN"/>
        </w:rPr>
        <w:t>"})</w:t>
      </w:r>
    </w:p>
    <w:p w14:paraId="29C14027" w14:textId="7F41D914"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return summary, </w:t>
      </w:r>
      <w:proofErr w:type="spellStart"/>
      <w:r w:rsidRPr="00D84A02">
        <w:rPr>
          <w:rFonts w:ascii="Times New Roman" w:hAnsi="Times New Roman" w:cs="Times New Roman"/>
          <w:sz w:val="24"/>
          <w:szCs w:val="24"/>
          <w:lang w:val="en-IN"/>
        </w:rPr>
        <w:t>grand_total</w:t>
      </w:r>
      <w:proofErr w:type="spellEnd"/>
    </w:p>
    <w:p w14:paraId="75C6DE13"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lastRenderedPageBreak/>
        <w:t xml:space="preserve">    def </w:t>
      </w:r>
      <w:proofErr w:type="spellStart"/>
      <w:r w:rsidRPr="00D84A02">
        <w:rPr>
          <w:rFonts w:ascii="Times New Roman" w:hAnsi="Times New Roman" w:cs="Times New Roman"/>
          <w:sz w:val="24"/>
          <w:szCs w:val="24"/>
          <w:lang w:val="en-IN"/>
        </w:rPr>
        <w:t>display_summary_</w:t>
      </w:r>
      <w:proofErr w:type="gramStart"/>
      <w:r w:rsidRPr="00D84A02">
        <w:rPr>
          <w:rFonts w:ascii="Times New Roman" w:hAnsi="Times New Roman" w:cs="Times New Roman"/>
          <w:sz w:val="24"/>
          <w:szCs w:val="24"/>
          <w:lang w:val="en-IN"/>
        </w:rPr>
        <w:t>table</w:t>
      </w:r>
      <w:proofErr w:type="spellEnd"/>
      <w:r w:rsidRPr="00D84A02">
        <w:rPr>
          <w:rFonts w:ascii="Times New Roman" w:hAnsi="Times New Roman" w:cs="Times New Roman"/>
          <w:sz w:val="24"/>
          <w:szCs w:val="24"/>
          <w:lang w:val="en-IN"/>
        </w:rPr>
        <w:t>(</w:t>
      </w:r>
      <w:proofErr w:type="gramEnd"/>
      <w:r w:rsidRPr="00D84A02">
        <w:rPr>
          <w:rFonts w:ascii="Times New Roman" w:hAnsi="Times New Roman" w:cs="Times New Roman"/>
          <w:sz w:val="24"/>
          <w:szCs w:val="24"/>
          <w:lang w:val="en-IN"/>
        </w:rPr>
        <w:t>self, summary: list[</w:t>
      </w:r>
      <w:proofErr w:type="spellStart"/>
      <w:r w:rsidRPr="00D84A02">
        <w:rPr>
          <w:rFonts w:ascii="Times New Roman" w:hAnsi="Times New Roman" w:cs="Times New Roman"/>
          <w:sz w:val="24"/>
          <w:szCs w:val="24"/>
          <w:lang w:val="en-IN"/>
        </w:rPr>
        <w:t>dict</w:t>
      </w:r>
      <w:proofErr w:type="spellEnd"/>
      <w:r w:rsidRPr="00D84A02">
        <w:rPr>
          <w:rFonts w:ascii="Times New Roman" w:hAnsi="Times New Roman" w:cs="Times New Roman"/>
          <w:sz w:val="24"/>
          <w:szCs w:val="24"/>
          <w:lang w:val="en-IN"/>
        </w:rPr>
        <w:t xml:space="preserve">], </w:t>
      </w:r>
      <w:proofErr w:type="spellStart"/>
      <w:r w:rsidRPr="00D84A02">
        <w:rPr>
          <w:rFonts w:ascii="Times New Roman" w:hAnsi="Times New Roman" w:cs="Times New Roman"/>
          <w:sz w:val="24"/>
          <w:szCs w:val="24"/>
          <w:lang w:val="en-IN"/>
        </w:rPr>
        <w:t>grand_total</w:t>
      </w:r>
      <w:proofErr w:type="spellEnd"/>
      <w:r w:rsidRPr="00D84A02">
        <w:rPr>
          <w:rFonts w:ascii="Times New Roman" w:hAnsi="Times New Roman" w:cs="Times New Roman"/>
          <w:sz w:val="24"/>
          <w:szCs w:val="24"/>
          <w:lang w:val="en-IN"/>
        </w:rPr>
        <w:t>: float):</w:t>
      </w:r>
    </w:p>
    <w:p w14:paraId="69426ACC"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gramStart"/>
      <w:r w:rsidRPr="00D84A02">
        <w:rPr>
          <w:rFonts w:ascii="Times New Roman" w:hAnsi="Times New Roman" w:cs="Times New Roman"/>
          <w:sz w:val="24"/>
          <w:szCs w:val="24"/>
          <w:lang w:val="en-IN"/>
        </w:rPr>
        <w:t>print(</w:t>
      </w:r>
      <w:proofErr w:type="gramEnd"/>
      <w:r w:rsidRPr="00D84A02">
        <w:rPr>
          <w:rFonts w:ascii="Times New Roman" w:hAnsi="Times New Roman" w:cs="Times New Roman"/>
          <w:sz w:val="24"/>
          <w:szCs w:val="24"/>
          <w:lang w:val="en-IN"/>
        </w:rPr>
        <w:t>"\n" + "="*50 + "\n</w:t>
      </w:r>
      <w:r w:rsidRPr="00D84A02">
        <w:rPr>
          <w:rFonts w:ascii="Segoe UI Emoji" w:hAnsi="Segoe UI Emoji" w:cs="Segoe UI Emoji"/>
          <w:sz w:val="24"/>
          <w:szCs w:val="24"/>
          <w:lang w:val="en-IN"/>
        </w:rPr>
        <w:t>🛒</w:t>
      </w:r>
      <w:r w:rsidRPr="00D84A02">
        <w:rPr>
          <w:rFonts w:ascii="Times New Roman" w:hAnsi="Times New Roman" w:cs="Times New Roman"/>
          <w:sz w:val="24"/>
          <w:szCs w:val="24"/>
          <w:lang w:val="en-IN"/>
        </w:rPr>
        <w:t xml:space="preserve"> ORDER SUMMARY\n" + "="*50)</w:t>
      </w:r>
    </w:p>
    <w:p w14:paraId="34080387"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print(f"{'Item':&lt;15} {'Qty':&lt;6} {'Unit':&lt;8} {'Price':&lt;8} {'Total':&lt;8} {'Status':&lt;6}")</w:t>
      </w:r>
    </w:p>
    <w:p w14:paraId="327C2FB4"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gramStart"/>
      <w:r w:rsidRPr="00D84A02">
        <w:rPr>
          <w:rFonts w:ascii="Times New Roman" w:hAnsi="Times New Roman" w:cs="Times New Roman"/>
          <w:sz w:val="24"/>
          <w:szCs w:val="24"/>
          <w:lang w:val="en-IN"/>
        </w:rPr>
        <w:t>print(</w:t>
      </w:r>
      <w:proofErr w:type="gramEnd"/>
      <w:r w:rsidRPr="00D84A02">
        <w:rPr>
          <w:rFonts w:ascii="Times New Roman" w:hAnsi="Times New Roman" w:cs="Times New Roman"/>
          <w:sz w:val="24"/>
          <w:szCs w:val="24"/>
          <w:lang w:val="en-IN"/>
        </w:rPr>
        <w:t>"-"*50)</w:t>
      </w:r>
    </w:p>
    <w:p w14:paraId="613EE82D"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for item in summary:</w:t>
      </w:r>
    </w:p>
    <w:p w14:paraId="455DF3BE"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print(f"{item['item</w:t>
      </w:r>
      <w:proofErr w:type="gramStart"/>
      <w:r w:rsidRPr="00D84A02">
        <w:rPr>
          <w:rFonts w:ascii="Times New Roman" w:hAnsi="Times New Roman" w:cs="Times New Roman"/>
          <w:sz w:val="24"/>
          <w:szCs w:val="24"/>
          <w:lang w:val="en-IN"/>
        </w:rPr>
        <w:t>']:&lt;</w:t>
      </w:r>
      <w:proofErr w:type="gramEnd"/>
      <w:r w:rsidRPr="00D84A02">
        <w:rPr>
          <w:rFonts w:ascii="Times New Roman" w:hAnsi="Times New Roman" w:cs="Times New Roman"/>
          <w:sz w:val="24"/>
          <w:szCs w:val="24"/>
          <w:lang w:val="en-IN"/>
        </w:rPr>
        <w:t>15} {item['quantity</w:t>
      </w:r>
      <w:proofErr w:type="gramStart"/>
      <w:r w:rsidRPr="00D84A02">
        <w:rPr>
          <w:rFonts w:ascii="Times New Roman" w:hAnsi="Times New Roman" w:cs="Times New Roman"/>
          <w:sz w:val="24"/>
          <w:szCs w:val="24"/>
          <w:lang w:val="en-IN"/>
        </w:rPr>
        <w:t>']:&lt;</w:t>
      </w:r>
      <w:proofErr w:type="gramEnd"/>
      <w:r w:rsidRPr="00D84A02">
        <w:rPr>
          <w:rFonts w:ascii="Times New Roman" w:hAnsi="Times New Roman" w:cs="Times New Roman"/>
          <w:sz w:val="24"/>
          <w:szCs w:val="24"/>
          <w:lang w:val="en-IN"/>
        </w:rPr>
        <w:t>6} {item['unit</w:t>
      </w:r>
      <w:proofErr w:type="gramStart"/>
      <w:r w:rsidRPr="00D84A02">
        <w:rPr>
          <w:rFonts w:ascii="Times New Roman" w:hAnsi="Times New Roman" w:cs="Times New Roman"/>
          <w:sz w:val="24"/>
          <w:szCs w:val="24"/>
          <w:lang w:val="en-IN"/>
        </w:rPr>
        <w:t>']:&lt;</w:t>
      </w:r>
      <w:proofErr w:type="gramEnd"/>
      <w:r w:rsidRPr="00D84A02">
        <w:rPr>
          <w:rFonts w:ascii="Times New Roman" w:hAnsi="Times New Roman" w:cs="Times New Roman"/>
          <w:sz w:val="24"/>
          <w:szCs w:val="24"/>
          <w:lang w:val="en-IN"/>
        </w:rPr>
        <w:t>8} ₹{item['</w:t>
      </w:r>
      <w:proofErr w:type="spellStart"/>
      <w:r w:rsidRPr="00D84A02">
        <w:rPr>
          <w:rFonts w:ascii="Times New Roman" w:hAnsi="Times New Roman" w:cs="Times New Roman"/>
          <w:sz w:val="24"/>
          <w:szCs w:val="24"/>
          <w:lang w:val="en-IN"/>
        </w:rPr>
        <w:t>unit_price</w:t>
      </w:r>
      <w:proofErr w:type="spellEnd"/>
      <w:proofErr w:type="gramStart"/>
      <w:r w:rsidRPr="00D84A02">
        <w:rPr>
          <w:rFonts w:ascii="Times New Roman" w:hAnsi="Times New Roman" w:cs="Times New Roman"/>
          <w:sz w:val="24"/>
          <w:szCs w:val="24"/>
          <w:lang w:val="en-IN"/>
        </w:rPr>
        <w:t>']:&lt;</w:t>
      </w:r>
      <w:proofErr w:type="gramEnd"/>
      <w:r w:rsidRPr="00D84A02">
        <w:rPr>
          <w:rFonts w:ascii="Times New Roman" w:hAnsi="Times New Roman" w:cs="Times New Roman"/>
          <w:sz w:val="24"/>
          <w:szCs w:val="24"/>
          <w:lang w:val="en-IN"/>
        </w:rPr>
        <w:t>7.2f} ₹{item['total</w:t>
      </w:r>
      <w:proofErr w:type="gramStart"/>
      <w:r w:rsidRPr="00D84A02">
        <w:rPr>
          <w:rFonts w:ascii="Times New Roman" w:hAnsi="Times New Roman" w:cs="Times New Roman"/>
          <w:sz w:val="24"/>
          <w:szCs w:val="24"/>
          <w:lang w:val="en-IN"/>
        </w:rPr>
        <w:t>']:&lt;</w:t>
      </w:r>
      <w:proofErr w:type="gramEnd"/>
      <w:r w:rsidRPr="00D84A02">
        <w:rPr>
          <w:rFonts w:ascii="Times New Roman" w:hAnsi="Times New Roman" w:cs="Times New Roman"/>
          <w:sz w:val="24"/>
          <w:szCs w:val="24"/>
          <w:lang w:val="en-IN"/>
        </w:rPr>
        <w:t>7.2f} {'</w:t>
      </w:r>
      <w:r w:rsidRPr="00D84A02">
        <w:rPr>
          <w:rFonts w:ascii="Segoe UI Emoji" w:hAnsi="Segoe UI Emoji" w:cs="Segoe UI Emoji"/>
          <w:sz w:val="24"/>
          <w:szCs w:val="24"/>
          <w:lang w:val="en-IN"/>
        </w:rPr>
        <w:t>✅</w:t>
      </w:r>
      <w:r w:rsidRPr="00D84A02">
        <w:rPr>
          <w:rFonts w:ascii="Times New Roman" w:hAnsi="Times New Roman" w:cs="Times New Roman"/>
          <w:sz w:val="24"/>
          <w:szCs w:val="24"/>
          <w:lang w:val="en-IN"/>
        </w:rPr>
        <w:t>' if item['status'] == 'found' else '</w:t>
      </w:r>
      <w:r w:rsidRPr="00D84A02">
        <w:rPr>
          <w:rFonts w:ascii="Segoe UI Emoji" w:hAnsi="Segoe UI Emoji" w:cs="Segoe UI Emoji"/>
          <w:sz w:val="24"/>
          <w:szCs w:val="24"/>
          <w:lang w:val="en-IN"/>
        </w:rPr>
        <w:t>❌</w:t>
      </w:r>
      <w:r w:rsidRPr="00D84A02">
        <w:rPr>
          <w:rFonts w:ascii="Times New Roman" w:hAnsi="Times New Roman" w:cs="Times New Roman"/>
          <w:sz w:val="24"/>
          <w:szCs w:val="24"/>
          <w:lang w:val="en-IN"/>
        </w:rPr>
        <w:t>'}")</w:t>
      </w:r>
    </w:p>
    <w:p w14:paraId="3CA6F806" w14:textId="036628C5"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gramStart"/>
      <w:r w:rsidRPr="00D84A02">
        <w:rPr>
          <w:rFonts w:ascii="Times New Roman" w:hAnsi="Times New Roman" w:cs="Times New Roman"/>
          <w:sz w:val="24"/>
          <w:szCs w:val="24"/>
          <w:lang w:val="en-IN"/>
        </w:rPr>
        <w:t>print(</w:t>
      </w:r>
      <w:proofErr w:type="gramEnd"/>
      <w:r w:rsidRPr="00D84A02">
        <w:rPr>
          <w:rFonts w:ascii="Times New Roman" w:hAnsi="Times New Roman" w:cs="Times New Roman"/>
          <w:sz w:val="24"/>
          <w:szCs w:val="24"/>
          <w:lang w:val="en-IN"/>
        </w:rPr>
        <w:t>"-"*50 + f"\</w:t>
      </w:r>
      <w:proofErr w:type="gramStart"/>
      <w:r w:rsidRPr="00D84A02">
        <w:rPr>
          <w:rFonts w:ascii="Times New Roman" w:hAnsi="Times New Roman" w:cs="Times New Roman"/>
          <w:sz w:val="24"/>
          <w:szCs w:val="24"/>
          <w:lang w:val="en-IN"/>
        </w:rPr>
        <w:t>n{</w:t>
      </w:r>
      <w:proofErr w:type="gramEnd"/>
      <w:r w:rsidRPr="00D84A02">
        <w:rPr>
          <w:rFonts w:ascii="Times New Roman" w:hAnsi="Times New Roman" w:cs="Times New Roman"/>
          <w:sz w:val="24"/>
          <w:szCs w:val="24"/>
          <w:lang w:val="en-IN"/>
        </w:rPr>
        <w:t>'GRAND TOTAL:':&lt;37} ₹{grand_total:.2</w:t>
      </w:r>
      <w:proofErr w:type="gramStart"/>
      <w:r w:rsidRPr="00D84A02">
        <w:rPr>
          <w:rFonts w:ascii="Times New Roman" w:hAnsi="Times New Roman" w:cs="Times New Roman"/>
          <w:sz w:val="24"/>
          <w:szCs w:val="24"/>
          <w:lang w:val="en-IN"/>
        </w:rPr>
        <w:t>f}\</w:t>
      </w:r>
      <w:proofErr w:type="gramEnd"/>
      <w:r w:rsidRPr="00D84A02">
        <w:rPr>
          <w:rFonts w:ascii="Times New Roman" w:hAnsi="Times New Roman" w:cs="Times New Roman"/>
          <w:sz w:val="24"/>
          <w:szCs w:val="24"/>
          <w:lang w:val="en-IN"/>
        </w:rPr>
        <w:t>n" + "="*50)</w:t>
      </w:r>
    </w:p>
    <w:p w14:paraId="6C85E175"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def </w:t>
      </w:r>
      <w:proofErr w:type="spellStart"/>
      <w:r w:rsidRPr="00D84A02">
        <w:rPr>
          <w:rFonts w:ascii="Times New Roman" w:hAnsi="Times New Roman" w:cs="Times New Roman"/>
          <w:sz w:val="24"/>
          <w:szCs w:val="24"/>
          <w:lang w:val="en-IN"/>
        </w:rPr>
        <w:t>save_order_</w:t>
      </w:r>
      <w:proofErr w:type="gramStart"/>
      <w:r w:rsidRPr="00D84A02">
        <w:rPr>
          <w:rFonts w:ascii="Times New Roman" w:hAnsi="Times New Roman" w:cs="Times New Roman"/>
          <w:sz w:val="24"/>
          <w:szCs w:val="24"/>
          <w:lang w:val="en-IN"/>
        </w:rPr>
        <w:t>history</w:t>
      </w:r>
      <w:proofErr w:type="spellEnd"/>
      <w:r w:rsidRPr="00D84A02">
        <w:rPr>
          <w:rFonts w:ascii="Times New Roman" w:hAnsi="Times New Roman" w:cs="Times New Roman"/>
          <w:sz w:val="24"/>
          <w:szCs w:val="24"/>
          <w:lang w:val="en-IN"/>
        </w:rPr>
        <w:t>(</w:t>
      </w:r>
      <w:proofErr w:type="gramEnd"/>
      <w:r w:rsidRPr="00D84A02">
        <w:rPr>
          <w:rFonts w:ascii="Times New Roman" w:hAnsi="Times New Roman" w:cs="Times New Roman"/>
          <w:sz w:val="24"/>
          <w:szCs w:val="24"/>
          <w:lang w:val="en-IN"/>
        </w:rPr>
        <w:t>self, summary: list[</w:t>
      </w:r>
      <w:proofErr w:type="spellStart"/>
      <w:r w:rsidRPr="00D84A02">
        <w:rPr>
          <w:rFonts w:ascii="Times New Roman" w:hAnsi="Times New Roman" w:cs="Times New Roman"/>
          <w:sz w:val="24"/>
          <w:szCs w:val="24"/>
          <w:lang w:val="en-IN"/>
        </w:rPr>
        <w:t>dict</w:t>
      </w:r>
      <w:proofErr w:type="spellEnd"/>
      <w:r w:rsidRPr="00D84A02">
        <w:rPr>
          <w:rFonts w:ascii="Times New Roman" w:hAnsi="Times New Roman" w:cs="Times New Roman"/>
          <w:sz w:val="24"/>
          <w:szCs w:val="24"/>
          <w:lang w:val="en-IN"/>
        </w:rPr>
        <w:t>], total: float):</w:t>
      </w:r>
    </w:p>
    <w:p w14:paraId="67273931"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proofErr w:type="gramStart"/>
      <w:r w:rsidRPr="00D84A02">
        <w:rPr>
          <w:rFonts w:ascii="Times New Roman" w:hAnsi="Times New Roman" w:cs="Times New Roman"/>
          <w:sz w:val="24"/>
          <w:szCs w:val="24"/>
          <w:lang w:val="en-IN"/>
        </w:rPr>
        <w:t>self.order</w:t>
      </w:r>
      <w:proofErr w:type="gramEnd"/>
      <w:r w:rsidRPr="00D84A02">
        <w:rPr>
          <w:rFonts w:ascii="Times New Roman" w:hAnsi="Times New Roman" w:cs="Times New Roman"/>
          <w:sz w:val="24"/>
          <w:szCs w:val="24"/>
          <w:lang w:val="en-IN"/>
        </w:rPr>
        <w:t>_</w:t>
      </w:r>
      <w:proofErr w:type="gramStart"/>
      <w:r w:rsidRPr="00D84A02">
        <w:rPr>
          <w:rFonts w:ascii="Times New Roman" w:hAnsi="Times New Roman" w:cs="Times New Roman"/>
          <w:sz w:val="24"/>
          <w:szCs w:val="24"/>
          <w:lang w:val="en-IN"/>
        </w:rPr>
        <w:t>history.append</w:t>
      </w:r>
      <w:proofErr w:type="spellEnd"/>
      <w:proofErr w:type="gramEnd"/>
      <w:r w:rsidRPr="00D84A02">
        <w:rPr>
          <w:rFonts w:ascii="Times New Roman" w:hAnsi="Times New Roman" w:cs="Times New Roman"/>
          <w:sz w:val="24"/>
          <w:szCs w:val="24"/>
          <w:lang w:val="en-IN"/>
        </w:rPr>
        <w:t xml:space="preserve">({"timestamp": </w:t>
      </w:r>
      <w:proofErr w:type="spellStart"/>
      <w:r w:rsidRPr="00D84A02">
        <w:rPr>
          <w:rFonts w:ascii="Times New Roman" w:hAnsi="Times New Roman" w:cs="Times New Roman"/>
          <w:sz w:val="24"/>
          <w:szCs w:val="24"/>
          <w:lang w:val="en-IN"/>
        </w:rPr>
        <w:t>datetime.now</w:t>
      </w:r>
      <w:proofErr w:type="spellEnd"/>
      <w:r w:rsidRPr="00D84A02">
        <w:rPr>
          <w:rFonts w:ascii="Times New Roman" w:hAnsi="Times New Roman" w:cs="Times New Roman"/>
          <w:sz w:val="24"/>
          <w:szCs w:val="24"/>
          <w:lang w:val="en-IN"/>
        </w:rPr>
        <w:t>(</w:t>
      </w:r>
      <w:proofErr w:type="gramStart"/>
      <w:r w:rsidRPr="00D84A02">
        <w:rPr>
          <w:rFonts w:ascii="Times New Roman" w:hAnsi="Times New Roman" w:cs="Times New Roman"/>
          <w:sz w:val="24"/>
          <w:szCs w:val="24"/>
          <w:lang w:val="en-IN"/>
        </w:rPr>
        <w:t>).</w:t>
      </w:r>
      <w:proofErr w:type="spellStart"/>
      <w:r w:rsidRPr="00D84A02">
        <w:rPr>
          <w:rFonts w:ascii="Times New Roman" w:hAnsi="Times New Roman" w:cs="Times New Roman"/>
          <w:sz w:val="24"/>
          <w:szCs w:val="24"/>
          <w:lang w:val="en-IN"/>
        </w:rPr>
        <w:t>isoformat</w:t>
      </w:r>
      <w:proofErr w:type="spellEnd"/>
      <w:proofErr w:type="gramEnd"/>
      <w:r w:rsidRPr="00D84A02">
        <w:rPr>
          <w:rFonts w:ascii="Times New Roman" w:hAnsi="Times New Roman" w:cs="Times New Roman"/>
          <w:sz w:val="24"/>
          <w:szCs w:val="24"/>
          <w:lang w:val="en-IN"/>
        </w:rPr>
        <w:t>(), "items": summary, "total": total})</w:t>
      </w:r>
    </w:p>
    <w:p w14:paraId="66C9F805"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try:</w:t>
      </w:r>
    </w:p>
    <w:p w14:paraId="6D3CD53E"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r w:rsidRPr="00D84A02">
        <w:rPr>
          <w:rFonts w:ascii="Times New Roman" w:hAnsi="Times New Roman" w:cs="Times New Roman"/>
          <w:sz w:val="24"/>
          <w:szCs w:val="24"/>
          <w:lang w:val="en-IN"/>
        </w:rPr>
        <w:t>tmp_file</w:t>
      </w:r>
      <w:proofErr w:type="spellEnd"/>
      <w:r w:rsidRPr="00D84A02">
        <w:rPr>
          <w:rFonts w:ascii="Times New Roman" w:hAnsi="Times New Roman" w:cs="Times New Roman"/>
          <w:sz w:val="24"/>
          <w:szCs w:val="24"/>
          <w:lang w:val="en-IN"/>
        </w:rPr>
        <w:t xml:space="preserve"> = "</w:t>
      </w:r>
      <w:proofErr w:type="spellStart"/>
      <w:proofErr w:type="gramStart"/>
      <w:r w:rsidRPr="00D84A02">
        <w:rPr>
          <w:rFonts w:ascii="Times New Roman" w:hAnsi="Times New Roman" w:cs="Times New Roman"/>
          <w:sz w:val="24"/>
          <w:szCs w:val="24"/>
          <w:lang w:val="en-IN"/>
        </w:rPr>
        <w:t>order_history.tmp.json</w:t>
      </w:r>
      <w:proofErr w:type="spellEnd"/>
      <w:proofErr w:type="gramEnd"/>
      <w:r w:rsidRPr="00D84A02">
        <w:rPr>
          <w:rFonts w:ascii="Times New Roman" w:hAnsi="Times New Roman" w:cs="Times New Roman"/>
          <w:sz w:val="24"/>
          <w:szCs w:val="24"/>
          <w:lang w:val="en-IN"/>
        </w:rPr>
        <w:t>"</w:t>
      </w:r>
    </w:p>
    <w:p w14:paraId="51CDAE46"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with </w:t>
      </w:r>
      <w:proofErr w:type="gramStart"/>
      <w:r w:rsidRPr="00D84A02">
        <w:rPr>
          <w:rFonts w:ascii="Times New Roman" w:hAnsi="Times New Roman" w:cs="Times New Roman"/>
          <w:sz w:val="24"/>
          <w:szCs w:val="24"/>
          <w:lang w:val="en-IN"/>
        </w:rPr>
        <w:t>open(</w:t>
      </w:r>
      <w:proofErr w:type="spellStart"/>
      <w:proofErr w:type="gramEnd"/>
      <w:r w:rsidRPr="00D84A02">
        <w:rPr>
          <w:rFonts w:ascii="Times New Roman" w:hAnsi="Times New Roman" w:cs="Times New Roman"/>
          <w:sz w:val="24"/>
          <w:szCs w:val="24"/>
          <w:lang w:val="en-IN"/>
        </w:rPr>
        <w:t>tmp_file</w:t>
      </w:r>
      <w:proofErr w:type="spellEnd"/>
      <w:r w:rsidRPr="00D84A02">
        <w:rPr>
          <w:rFonts w:ascii="Times New Roman" w:hAnsi="Times New Roman" w:cs="Times New Roman"/>
          <w:sz w:val="24"/>
          <w:szCs w:val="24"/>
          <w:lang w:val="en-IN"/>
        </w:rPr>
        <w:t xml:space="preserve">, "w") as f: </w:t>
      </w:r>
      <w:proofErr w:type="spellStart"/>
      <w:proofErr w:type="gramStart"/>
      <w:r w:rsidRPr="00D84A02">
        <w:rPr>
          <w:rFonts w:ascii="Times New Roman" w:hAnsi="Times New Roman" w:cs="Times New Roman"/>
          <w:sz w:val="24"/>
          <w:szCs w:val="24"/>
          <w:lang w:val="en-IN"/>
        </w:rPr>
        <w:t>json.dump</w:t>
      </w:r>
      <w:proofErr w:type="spellEnd"/>
      <w:proofErr w:type="gramEnd"/>
      <w:r w:rsidRPr="00D84A02">
        <w:rPr>
          <w:rFonts w:ascii="Times New Roman" w:hAnsi="Times New Roman" w:cs="Times New Roman"/>
          <w:sz w:val="24"/>
          <w:szCs w:val="24"/>
          <w:lang w:val="en-IN"/>
        </w:rPr>
        <w:t>(</w:t>
      </w:r>
      <w:proofErr w:type="spellStart"/>
      <w:proofErr w:type="gramStart"/>
      <w:r w:rsidRPr="00D84A02">
        <w:rPr>
          <w:rFonts w:ascii="Times New Roman" w:hAnsi="Times New Roman" w:cs="Times New Roman"/>
          <w:sz w:val="24"/>
          <w:szCs w:val="24"/>
          <w:lang w:val="en-IN"/>
        </w:rPr>
        <w:t>self.order</w:t>
      </w:r>
      <w:proofErr w:type="gramEnd"/>
      <w:r w:rsidRPr="00D84A02">
        <w:rPr>
          <w:rFonts w:ascii="Times New Roman" w:hAnsi="Times New Roman" w:cs="Times New Roman"/>
          <w:sz w:val="24"/>
          <w:szCs w:val="24"/>
          <w:lang w:val="en-IN"/>
        </w:rPr>
        <w:t>_history</w:t>
      </w:r>
      <w:proofErr w:type="spellEnd"/>
      <w:r w:rsidRPr="00D84A02">
        <w:rPr>
          <w:rFonts w:ascii="Times New Roman" w:hAnsi="Times New Roman" w:cs="Times New Roman"/>
          <w:sz w:val="24"/>
          <w:szCs w:val="24"/>
          <w:lang w:val="en-IN"/>
        </w:rPr>
        <w:t>, f, indent=2)</w:t>
      </w:r>
    </w:p>
    <w:p w14:paraId="5AA38BEB"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proofErr w:type="gramStart"/>
      <w:r w:rsidRPr="00D84A02">
        <w:rPr>
          <w:rFonts w:ascii="Times New Roman" w:hAnsi="Times New Roman" w:cs="Times New Roman"/>
          <w:sz w:val="24"/>
          <w:szCs w:val="24"/>
          <w:lang w:val="en-IN"/>
        </w:rPr>
        <w:t>os.replace</w:t>
      </w:r>
      <w:proofErr w:type="spellEnd"/>
      <w:proofErr w:type="gramEnd"/>
      <w:r w:rsidRPr="00D84A02">
        <w:rPr>
          <w:rFonts w:ascii="Times New Roman" w:hAnsi="Times New Roman" w:cs="Times New Roman"/>
          <w:sz w:val="24"/>
          <w:szCs w:val="24"/>
          <w:lang w:val="en-IN"/>
        </w:rPr>
        <w:t>(</w:t>
      </w:r>
      <w:proofErr w:type="spellStart"/>
      <w:r w:rsidRPr="00D84A02">
        <w:rPr>
          <w:rFonts w:ascii="Times New Roman" w:hAnsi="Times New Roman" w:cs="Times New Roman"/>
          <w:sz w:val="24"/>
          <w:szCs w:val="24"/>
          <w:lang w:val="en-IN"/>
        </w:rPr>
        <w:t>tmp_file</w:t>
      </w:r>
      <w:proofErr w:type="spellEnd"/>
      <w:r w:rsidRPr="00D84A02">
        <w:rPr>
          <w:rFonts w:ascii="Times New Roman" w:hAnsi="Times New Roman" w:cs="Times New Roman"/>
          <w:sz w:val="24"/>
          <w:szCs w:val="24"/>
          <w:lang w:val="en-IN"/>
        </w:rPr>
        <w:t>, "</w:t>
      </w:r>
      <w:proofErr w:type="spellStart"/>
      <w:r w:rsidRPr="00D84A02">
        <w:rPr>
          <w:rFonts w:ascii="Times New Roman" w:hAnsi="Times New Roman" w:cs="Times New Roman"/>
          <w:sz w:val="24"/>
          <w:szCs w:val="24"/>
          <w:lang w:val="en-IN"/>
        </w:rPr>
        <w:t>order_</w:t>
      </w:r>
      <w:proofErr w:type="gramStart"/>
      <w:r w:rsidRPr="00D84A02">
        <w:rPr>
          <w:rFonts w:ascii="Times New Roman" w:hAnsi="Times New Roman" w:cs="Times New Roman"/>
          <w:sz w:val="24"/>
          <w:szCs w:val="24"/>
          <w:lang w:val="en-IN"/>
        </w:rPr>
        <w:t>history.json</w:t>
      </w:r>
      <w:proofErr w:type="spellEnd"/>
      <w:proofErr w:type="gramEnd"/>
      <w:r w:rsidRPr="00D84A02">
        <w:rPr>
          <w:rFonts w:ascii="Times New Roman" w:hAnsi="Times New Roman" w:cs="Times New Roman"/>
          <w:sz w:val="24"/>
          <w:szCs w:val="24"/>
          <w:lang w:val="en-IN"/>
        </w:rPr>
        <w:t>")</w:t>
      </w:r>
    </w:p>
    <w:p w14:paraId="3E11F705" w14:textId="6CF0AD41"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except Exception as e: </w:t>
      </w:r>
      <w:proofErr w:type="spellStart"/>
      <w:proofErr w:type="gramStart"/>
      <w:r w:rsidRPr="00D84A02">
        <w:rPr>
          <w:rFonts w:ascii="Times New Roman" w:hAnsi="Times New Roman" w:cs="Times New Roman"/>
          <w:sz w:val="24"/>
          <w:szCs w:val="24"/>
          <w:lang w:val="en-IN"/>
        </w:rPr>
        <w:t>logger.error</w:t>
      </w:r>
      <w:proofErr w:type="spellEnd"/>
      <w:proofErr w:type="gramEnd"/>
      <w:r w:rsidRPr="00D84A02">
        <w:rPr>
          <w:rFonts w:ascii="Times New Roman" w:hAnsi="Times New Roman" w:cs="Times New Roman"/>
          <w:sz w:val="24"/>
          <w:szCs w:val="24"/>
          <w:lang w:val="en-IN"/>
        </w:rPr>
        <w:t>(</w:t>
      </w:r>
      <w:proofErr w:type="spellStart"/>
      <w:r w:rsidRPr="00D84A02">
        <w:rPr>
          <w:rFonts w:ascii="Times New Roman" w:hAnsi="Times New Roman" w:cs="Times New Roman"/>
          <w:sz w:val="24"/>
          <w:szCs w:val="24"/>
          <w:lang w:val="en-IN"/>
        </w:rPr>
        <w:t>f"Error</w:t>
      </w:r>
      <w:proofErr w:type="spellEnd"/>
      <w:r w:rsidRPr="00D84A02">
        <w:rPr>
          <w:rFonts w:ascii="Times New Roman" w:hAnsi="Times New Roman" w:cs="Times New Roman"/>
          <w:sz w:val="24"/>
          <w:szCs w:val="24"/>
          <w:lang w:val="en-IN"/>
        </w:rPr>
        <w:t xml:space="preserve"> saving history: {e}")</w:t>
      </w:r>
    </w:p>
    <w:p w14:paraId="523E424C"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def </w:t>
      </w:r>
      <w:proofErr w:type="gramStart"/>
      <w:r w:rsidRPr="00D84A02">
        <w:rPr>
          <w:rFonts w:ascii="Times New Roman" w:hAnsi="Times New Roman" w:cs="Times New Roman"/>
          <w:sz w:val="24"/>
          <w:szCs w:val="24"/>
          <w:lang w:val="en-IN"/>
        </w:rPr>
        <w:t>singularize(</w:t>
      </w:r>
      <w:proofErr w:type="gramEnd"/>
      <w:r w:rsidRPr="00D84A02">
        <w:rPr>
          <w:rFonts w:ascii="Times New Roman" w:hAnsi="Times New Roman" w:cs="Times New Roman"/>
          <w:sz w:val="24"/>
          <w:szCs w:val="24"/>
          <w:lang w:val="en-IN"/>
        </w:rPr>
        <w:t>self, word: str) -&gt; str:</w:t>
      </w:r>
    </w:p>
    <w:p w14:paraId="5539B591" w14:textId="18FF0BD1"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return </w:t>
      </w:r>
      <w:proofErr w:type="spellStart"/>
      <w:r w:rsidRPr="00D84A02">
        <w:rPr>
          <w:rFonts w:ascii="Times New Roman" w:hAnsi="Times New Roman" w:cs="Times New Roman"/>
          <w:sz w:val="24"/>
          <w:szCs w:val="24"/>
          <w:lang w:val="en-IN"/>
        </w:rPr>
        <w:t>self.</w:t>
      </w:r>
      <w:proofErr w:type="gramStart"/>
      <w:r w:rsidRPr="00D84A02">
        <w:rPr>
          <w:rFonts w:ascii="Times New Roman" w:hAnsi="Times New Roman" w:cs="Times New Roman"/>
          <w:sz w:val="24"/>
          <w:szCs w:val="24"/>
          <w:lang w:val="en-IN"/>
        </w:rPr>
        <w:t>p.singular</w:t>
      </w:r>
      <w:proofErr w:type="gramEnd"/>
      <w:r w:rsidRPr="00D84A02">
        <w:rPr>
          <w:rFonts w:ascii="Times New Roman" w:hAnsi="Times New Roman" w:cs="Times New Roman"/>
          <w:sz w:val="24"/>
          <w:szCs w:val="24"/>
          <w:lang w:val="en-IN"/>
        </w:rPr>
        <w:t>_noun</w:t>
      </w:r>
      <w:proofErr w:type="spellEnd"/>
      <w:r w:rsidRPr="00D84A02">
        <w:rPr>
          <w:rFonts w:ascii="Times New Roman" w:hAnsi="Times New Roman" w:cs="Times New Roman"/>
          <w:sz w:val="24"/>
          <w:szCs w:val="24"/>
          <w:lang w:val="en-IN"/>
        </w:rPr>
        <w:t>(word) or word</w:t>
      </w:r>
    </w:p>
    <w:p w14:paraId="21F76135"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def </w:t>
      </w:r>
      <w:proofErr w:type="spellStart"/>
      <w:r w:rsidRPr="00D84A02">
        <w:rPr>
          <w:rFonts w:ascii="Times New Roman" w:hAnsi="Times New Roman" w:cs="Times New Roman"/>
          <w:sz w:val="24"/>
          <w:szCs w:val="24"/>
          <w:lang w:val="en-IN"/>
        </w:rPr>
        <w:t>run_voice_order_pipeline</w:t>
      </w:r>
      <w:proofErr w:type="spellEnd"/>
      <w:r w:rsidRPr="00D84A02">
        <w:rPr>
          <w:rFonts w:ascii="Times New Roman" w:hAnsi="Times New Roman" w:cs="Times New Roman"/>
          <w:sz w:val="24"/>
          <w:szCs w:val="24"/>
          <w:lang w:val="en-IN"/>
        </w:rPr>
        <w:t>(self) -&gt; bool:</w:t>
      </w:r>
    </w:p>
    <w:p w14:paraId="2A58E674"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proofErr w:type="gramStart"/>
      <w:r w:rsidRPr="00D84A02">
        <w:rPr>
          <w:rFonts w:ascii="Times New Roman" w:hAnsi="Times New Roman" w:cs="Times New Roman"/>
          <w:sz w:val="24"/>
          <w:szCs w:val="24"/>
          <w:lang w:val="en-IN"/>
        </w:rPr>
        <w:t>self.speak</w:t>
      </w:r>
      <w:proofErr w:type="spellEnd"/>
      <w:proofErr w:type="gramEnd"/>
      <w:r w:rsidRPr="00D84A02">
        <w:rPr>
          <w:rFonts w:ascii="Times New Roman" w:hAnsi="Times New Roman" w:cs="Times New Roman"/>
          <w:sz w:val="24"/>
          <w:szCs w:val="24"/>
          <w:lang w:val="en-IN"/>
        </w:rPr>
        <w:t>("Hello! Please say your preferred language.", lang='</w:t>
      </w:r>
      <w:proofErr w:type="spellStart"/>
      <w:r w:rsidRPr="00D84A02">
        <w:rPr>
          <w:rFonts w:ascii="Times New Roman" w:hAnsi="Times New Roman" w:cs="Times New Roman"/>
          <w:sz w:val="24"/>
          <w:szCs w:val="24"/>
          <w:lang w:val="en-IN"/>
        </w:rPr>
        <w:t>en</w:t>
      </w:r>
      <w:proofErr w:type="spellEnd"/>
      <w:r w:rsidRPr="00D84A02">
        <w:rPr>
          <w:rFonts w:ascii="Times New Roman" w:hAnsi="Times New Roman" w:cs="Times New Roman"/>
          <w:sz w:val="24"/>
          <w:szCs w:val="24"/>
          <w:lang w:val="en-IN"/>
        </w:rPr>
        <w:t>')</w:t>
      </w:r>
    </w:p>
    <w:p w14:paraId="2F8DAC76"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r w:rsidRPr="00D84A02">
        <w:rPr>
          <w:rFonts w:ascii="Times New Roman" w:hAnsi="Times New Roman" w:cs="Times New Roman"/>
          <w:sz w:val="24"/>
          <w:szCs w:val="24"/>
          <w:lang w:val="en-IN"/>
        </w:rPr>
        <w:t>lang_code</w:t>
      </w:r>
      <w:proofErr w:type="spellEnd"/>
      <w:r w:rsidRPr="00D84A02">
        <w:rPr>
          <w:rFonts w:ascii="Times New Roman" w:hAnsi="Times New Roman" w:cs="Times New Roman"/>
          <w:sz w:val="24"/>
          <w:szCs w:val="24"/>
          <w:lang w:val="en-IN"/>
        </w:rPr>
        <w:t xml:space="preserve"> = </w:t>
      </w:r>
      <w:proofErr w:type="spellStart"/>
      <w:proofErr w:type="gramStart"/>
      <w:r w:rsidRPr="00D84A02">
        <w:rPr>
          <w:rFonts w:ascii="Times New Roman" w:hAnsi="Times New Roman" w:cs="Times New Roman"/>
          <w:sz w:val="24"/>
          <w:szCs w:val="24"/>
          <w:lang w:val="en-IN"/>
        </w:rPr>
        <w:t>self.detect</w:t>
      </w:r>
      <w:proofErr w:type="gramEnd"/>
      <w:r w:rsidRPr="00D84A02">
        <w:rPr>
          <w:rFonts w:ascii="Times New Roman" w:hAnsi="Times New Roman" w:cs="Times New Roman"/>
          <w:sz w:val="24"/>
          <w:szCs w:val="24"/>
          <w:lang w:val="en-IN"/>
        </w:rPr>
        <w:t>_language</w:t>
      </w:r>
      <w:proofErr w:type="spellEnd"/>
      <w:r w:rsidRPr="00D84A02">
        <w:rPr>
          <w:rFonts w:ascii="Times New Roman" w:hAnsi="Times New Roman" w:cs="Times New Roman"/>
          <w:sz w:val="24"/>
          <w:szCs w:val="24"/>
          <w:lang w:val="en-IN"/>
        </w:rPr>
        <w:t>(</w:t>
      </w:r>
      <w:proofErr w:type="spellStart"/>
      <w:proofErr w:type="gramStart"/>
      <w:r w:rsidRPr="00D84A02">
        <w:rPr>
          <w:rFonts w:ascii="Times New Roman" w:hAnsi="Times New Roman" w:cs="Times New Roman"/>
          <w:sz w:val="24"/>
          <w:szCs w:val="24"/>
          <w:lang w:val="en-IN"/>
        </w:rPr>
        <w:t>self.listen</w:t>
      </w:r>
      <w:proofErr w:type="spellEnd"/>
      <w:proofErr w:type="gramEnd"/>
      <w:r w:rsidRPr="00D84A02">
        <w:rPr>
          <w:rFonts w:ascii="Times New Roman" w:hAnsi="Times New Roman" w:cs="Times New Roman"/>
          <w:sz w:val="24"/>
          <w:szCs w:val="24"/>
          <w:lang w:val="en-IN"/>
        </w:rPr>
        <w:t>(timeout=15) or '</w:t>
      </w:r>
      <w:proofErr w:type="spellStart"/>
      <w:r w:rsidRPr="00D84A02">
        <w:rPr>
          <w:rFonts w:ascii="Times New Roman" w:hAnsi="Times New Roman" w:cs="Times New Roman"/>
          <w:sz w:val="24"/>
          <w:szCs w:val="24"/>
          <w:lang w:val="en-IN"/>
        </w:rPr>
        <w:t>english</w:t>
      </w:r>
      <w:proofErr w:type="spellEnd"/>
      <w:r w:rsidRPr="00D84A02">
        <w:rPr>
          <w:rFonts w:ascii="Times New Roman" w:hAnsi="Times New Roman" w:cs="Times New Roman"/>
          <w:sz w:val="24"/>
          <w:szCs w:val="24"/>
          <w:lang w:val="en-IN"/>
        </w:rPr>
        <w:t>')</w:t>
      </w:r>
    </w:p>
    <w:p w14:paraId="691DE6CF"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proofErr w:type="gramStart"/>
      <w:r w:rsidRPr="00D84A02">
        <w:rPr>
          <w:rFonts w:ascii="Times New Roman" w:hAnsi="Times New Roman" w:cs="Times New Roman"/>
          <w:sz w:val="24"/>
          <w:szCs w:val="24"/>
          <w:lang w:val="en-IN"/>
        </w:rPr>
        <w:t>self.speak</w:t>
      </w:r>
      <w:proofErr w:type="spellEnd"/>
      <w:proofErr w:type="gramEnd"/>
      <w:r w:rsidRPr="00D84A02">
        <w:rPr>
          <w:rFonts w:ascii="Times New Roman" w:hAnsi="Times New Roman" w:cs="Times New Roman"/>
          <w:sz w:val="24"/>
          <w:szCs w:val="24"/>
          <w:lang w:val="en-IN"/>
        </w:rPr>
        <w:t>(</w:t>
      </w:r>
      <w:proofErr w:type="spellStart"/>
      <w:proofErr w:type="gramStart"/>
      <w:r w:rsidRPr="00D84A02">
        <w:rPr>
          <w:rFonts w:ascii="Times New Roman" w:hAnsi="Times New Roman" w:cs="Times New Roman"/>
          <w:sz w:val="24"/>
          <w:szCs w:val="24"/>
          <w:lang w:val="en-IN"/>
        </w:rPr>
        <w:t>self.translator</w:t>
      </w:r>
      <w:proofErr w:type="gramEnd"/>
      <w:r w:rsidRPr="00D84A02">
        <w:rPr>
          <w:rFonts w:ascii="Times New Roman" w:hAnsi="Times New Roman" w:cs="Times New Roman"/>
          <w:sz w:val="24"/>
          <w:szCs w:val="24"/>
          <w:lang w:val="en-IN"/>
        </w:rPr>
        <w:t>.</w:t>
      </w:r>
      <w:proofErr w:type="gramStart"/>
      <w:r w:rsidRPr="00D84A02">
        <w:rPr>
          <w:rFonts w:ascii="Times New Roman" w:hAnsi="Times New Roman" w:cs="Times New Roman"/>
          <w:sz w:val="24"/>
          <w:szCs w:val="24"/>
          <w:lang w:val="en-IN"/>
        </w:rPr>
        <w:t>translate</w:t>
      </w:r>
      <w:proofErr w:type="spellEnd"/>
      <w:r w:rsidRPr="00D84A02">
        <w:rPr>
          <w:rFonts w:ascii="Times New Roman" w:hAnsi="Times New Roman" w:cs="Times New Roman"/>
          <w:sz w:val="24"/>
          <w:szCs w:val="24"/>
          <w:lang w:val="en-IN"/>
        </w:rPr>
        <w:t>(</w:t>
      </w:r>
      <w:proofErr w:type="gramEnd"/>
      <w:r w:rsidRPr="00D84A02">
        <w:rPr>
          <w:rFonts w:ascii="Times New Roman" w:hAnsi="Times New Roman" w:cs="Times New Roman"/>
          <w:sz w:val="24"/>
          <w:szCs w:val="24"/>
          <w:lang w:val="en-IN"/>
        </w:rPr>
        <w:t xml:space="preserve">"Hello! Welcome to our voice grocery ordering system. Please tell me your complete order. Say 'done' when finished.", </w:t>
      </w:r>
      <w:proofErr w:type="spellStart"/>
      <w:r w:rsidRPr="00D84A02">
        <w:rPr>
          <w:rFonts w:ascii="Times New Roman" w:hAnsi="Times New Roman" w:cs="Times New Roman"/>
          <w:sz w:val="24"/>
          <w:szCs w:val="24"/>
          <w:lang w:val="en-IN"/>
        </w:rPr>
        <w:t>dest</w:t>
      </w:r>
      <w:proofErr w:type="spellEnd"/>
      <w:r w:rsidRPr="00D84A02">
        <w:rPr>
          <w:rFonts w:ascii="Times New Roman" w:hAnsi="Times New Roman" w:cs="Times New Roman"/>
          <w:sz w:val="24"/>
          <w:szCs w:val="24"/>
          <w:lang w:val="en-IN"/>
        </w:rPr>
        <w:t>=</w:t>
      </w:r>
      <w:proofErr w:type="spellStart"/>
      <w:r w:rsidRPr="00D84A02">
        <w:rPr>
          <w:rFonts w:ascii="Times New Roman" w:hAnsi="Times New Roman" w:cs="Times New Roman"/>
          <w:sz w:val="24"/>
          <w:szCs w:val="24"/>
          <w:lang w:val="en-IN"/>
        </w:rPr>
        <w:t>lang_code</w:t>
      </w:r>
      <w:proofErr w:type="spellEnd"/>
      <w:r w:rsidRPr="00D84A02">
        <w:rPr>
          <w:rFonts w:ascii="Times New Roman" w:hAnsi="Times New Roman" w:cs="Times New Roman"/>
          <w:sz w:val="24"/>
          <w:szCs w:val="24"/>
          <w:lang w:val="en-IN"/>
        </w:rPr>
        <w:t>).text, lang=</w:t>
      </w:r>
      <w:proofErr w:type="spellStart"/>
      <w:r w:rsidRPr="00D84A02">
        <w:rPr>
          <w:rFonts w:ascii="Times New Roman" w:hAnsi="Times New Roman" w:cs="Times New Roman"/>
          <w:sz w:val="24"/>
          <w:szCs w:val="24"/>
          <w:lang w:val="en-IN"/>
        </w:rPr>
        <w:t>lang_code</w:t>
      </w:r>
      <w:proofErr w:type="spellEnd"/>
      <w:r w:rsidRPr="00D84A02">
        <w:rPr>
          <w:rFonts w:ascii="Times New Roman" w:hAnsi="Times New Roman" w:cs="Times New Roman"/>
          <w:sz w:val="24"/>
          <w:szCs w:val="24"/>
          <w:lang w:val="en-IN"/>
        </w:rPr>
        <w:t>)</w:t>
      </w:r>
    </w:p>
    <w:p w14:paraId="3B2C7907"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r w:rsidRPr="00D84A02">
        <w:rPr>
          <w:rFonts w:ascii="Times New Roman" w:hAnsi="Times New Roman" w:cs="Times New Roman"/>
          <w:sz w:val="24"/>
          <w:szCs w:val="24"/>
          <w:lang w:val="en-IN"/>
        </w:rPr>
        <w:t>full_order</w:t>
      </w:r>
      <w:proofErr w:type="spellEnd"/>
      <w:r w:rsidRPr="00D84A02">
        <w:rPr>
          <w:rFonts w:ascii="Times New Roman" w:hAnsi="Times New Roman" w:cs="Times New Roman"/>
          <w:sz w:val="24"/>
          <w:szCs w:val="24"/>
          <w:lang w:val="en-IN"/>
        </w:rPr>
        <w:t xml:space="preserve"> = ""</w:t>
      </w:r>
    </w:p>
    <w:p w14:paraId="342BD59D"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for _ in </w:t>
      </w:r>
      <w:proofErr w:type="gramStart"/>
      <w:r w:rsidRPr="00D84A02">
        <w:rPr>
          <w:rFonts w:ascii="Times New Roman" w:hAnsi="Times New Roman" w:cs="Times New Roman"/>
          <w:sz w:val="24"/>
          <w:szCs w:val="24"/>
          <w:lang w:val="en-IN"/>
        </w:rPr>
        <w:t>range(</w:t>
      </w:r>
      <w:proofErr w:type="gramEnd"/>
      <w:r w:rsidRPr="00D84A02">
        <w:rPr>
          <w:rFonts w:ascii="Times New Roman" w:hAnsi="Times New Roman" w:cs="Times New Roman"/>
          <w:sz w:val="24"/>
          <w:szCs w:val="24"/>
          <w:lang w:val="en-IN"/>
        </w:rPr>
        <w:t>3):</w:t>
      </w:r>
    </w:p>
    <w:p w14:paraId="10AEBA3C"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lastRenderedPageBreak/>
        <w:t xml:space="preserve">            </w:t>
      </w:r>
      <w:proofErr w:type="spellStart"/>
      <w:r w:rsidRPr="00D84A02">
        <w:rPr>
          <w:rFonts w:ascii="Times New Roman" w:hAnsi="Times New Roman" w:cs="Times New Roman"/>
          <w:sz w:val="24"/>
          <w:szCs w:val="24"/>
          <w:lang w:val="en-IN"/>
        </w:rPr>
        <w:t>order_text</w:t>
      </w:r>
      <w:proofErr w:type="spellEnd"/>
      <w:r w:rsidRPr="00D84A02">
        <w:rPr>
          <w:rFonts w:ascii="Times New Roman" w:hAnsi="Times New Roman" w:cs="Times New Roman"/>
          <w:sz w:val="24"/>
          <w:szCs w:val="24"/>
          <w:lang w:val="en-IN"/>
        </w:rPr>
        <w:t xml:space="preserve"> = </w:t>
      </w:r>
      <w:proofErr w:type="spellStart"/>
      <w:proofErr w:type="gramStart"/>
      <w:r w:rsidRPr="00D84A02">
        <w:rPr>
          <w:rFonts w:ascii="Times New Roman" w:hAnsi="Times New Roman" w:cs="Times New Roman"/>
          <w:sz w:val="24"/>
          <w:szCs w:val="24"/>
          <w:lang w:val="en-IN"/>
        </w:rPr>
        <w:t>self.listen</w:t>
      </w:r>
      <w:proofErr w:type="gramEnd"/>
      <w:r w:rsidRPr="00D84A02">
        <w:rPr>
          <w:rFonts w:ascii="Times New Roman" w:hAnsi="Times New Roman" w:cs="Times New Roman"/>
          <w:sz w:val="24"/>
          <w:szCs w:val="24"/>
          <w:lang w:val="en-IN"/>
        </w:rPr>
        <w:t>_until_done</w:t>
      </w:r>
      <w:proofErr w:type="spellEnd"/>
      <w:r w:rsidRPr="00D84A02">
        <w:rPr>
          <w:rFonts w:ascii="Times New Roman" w:hAnsi="Times New Roman" w:cs="Times New Roman"/>
          <w:sz w:val="24"/>
          <w:szCs w:val="24"/>
          <w:lang w:val="en-IN"/>
        </w:rPr>
        <w:t>(</w:t>
      </w:r>
      <w:proofErr w:type="spellStart"/>
      <w:r w:rsidRPr="00D84A02">
        <w:rPr>
          <w:rFonts w:ascii="Times New Roman" w:hAnsi="Times New Roman" w:cs="Times New Roman"/>
          <w:sz w:val="24"/>
          <w:szCs w:val="24"/>
          <w:lang w:val="en-IN"/>
        </w:rPr>
        <w:t>lang_code</w:t>
      </w:r>
      <w:proofErr w:type="spellEnd"/>
      <w:r w:rsidRPr="00D84A02">
        <w:rPr>
          <w:rFonts w:ascii="Times New Roman" w:hAnsi="Times New Roman" w:cs="Times New Roman"/>
          <w:sz w:val="24"/>
          <w:szCs w:val="24"/>
          <w:lang w:val="en-IN"/>
        </w:rPr>
        <w:t>)</w:t>
      </w:r>
    </w:p>
    <w:p w14:paraId="1A2B4D3E"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if </w:t>
      </w:r>
      <w:proofErr w:type="spellStart"/>
      <w:r w:rsidRPr="00D84A02">
        <w:rPr>
          <w:rFonts w:ascii="Times New Roman" w:hAnsi="Times New Roman" w:cs="Times New Roman"/>
          <w:sz w:val="24"/>
          <w:szCs w:val="24"/>
          <w:lang w:val="en-IN"/>
        </w:rPr>
        <w:t>order_</w:t>
      </w:r>
      <w:proofErr w:type="gramStart"/>
      <w:r w:rsidRPr="00D84A02">
        <w:rPr>
          <w:rFonts w:ascii="Times New Roman" w:hAnsi="Times New Roman" w:cs="Times New Roman"/>
          <w:sz w:val="24"/>
          <w:szCs w:val="24"/>
          <w:lang w:val="en-IN"/>
        </w:rPr>
        <w:t>text.strip</w:t>
      </w:r>
      <w:proofErr w:type="spellEnd"/>
      <w:proofErr w:type="gramEnd"/>
      <w:r w:rsidRPr="00D84A02">
        <w:rPr>
          <w:rFonts w:ascii="Times New Roman" w:hAnsi="Times New Roman" w:cs="Times New Roman"/>
          <w:sz w:val="24"/>
          <w:szCs w:val="24"/>
          <w:lang w:val="en-IN"/>
        </w:rPr>
        <w:t xml:space="preserve">(): </w:t>
      </w:r>
      <w:proofErr w:type="spellStart"/>
      <w:r w:rsidRPr="00D84A02">
        <w:rPr>
          <w:rFonts w:ascii="Times New Roman" w:hAnsi="Times New Roman" w:cs="Times New Roman"/>
          <w:sz w:val="24"/>
          <w:szCs w:val="24"/>
          <w:lang w:val="en-IN"/>
        </w:rPr>
        <w:t>full_order</w:t>
      </w:r>
      <w:proofErr w:type="spellEnd"/>
      <w:r w:rsidRPr="00D84A02">
        <w:rPr>
          <w:rFonts w:ascii="Times New Roman" w:hAnsi="Times New Roman" w:cs="Times New Roman"/>
          <w:sz w:val="24"/>
          <w:szCs w:val="24"/>
          <w:lang w:val="en-IN"/>
        </w:rPr>
        <w:t xml:space="preserve"> = </w:t>
      </w:r>
      <w:proofErr w:type="spellStart"/>
      <w:r w:rsidRPr="00D84A02">
        <w:rPr>
          <w:rFonts w:ascii="Times New Roman" w:hAnsi="Times New Roman" w:cs="Times New Roman"/>
          <w:sz w:val="24"/>
          <w:szCs w:val="24"/>
          <w:lang w:val="en-IN"/>
        </w:rPr>
        <w:t>order_text</w:t>
      </w:r>
      <w:proofErr w:type="spellEnd"/>
      <w:r w:rsidRPr="00D84A02">
        <w:rPr>
          <w:rFonts w:ascii="Times New Roman" w:hAnsi="Times New Roman" w:cs="Times New Roman"/>
          <w:sz w:val="24"/>
          <w:szCs w:val="24"/>
          <w:lang w:val="en-IN"/>
        </w:rPr>
        <w:t>; break</w:t>
      </w:r>
    </w:p>
    <w:p w14:paraId="0A3EF4E8"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proofErr w:type="gramStart"/>
      <w:r w:rsidRPr="00D84A02">
        <w:rPr>
          <w:rFonts w:ascii="Times New Roman" w:hAnsi="Times New Roman" w:cs="Times New Roman"/>
          <w:sz w:val="24"/>
          <w:szCs w:val="24"/>
          <w:lang w:val="en-IN"/>
        </w:rPr>
        <w:t>self.speak</w:t>
      </w:r>
      <w:proofErr w:type="spellEnd"/>
      <w:proofErr w:type="gramEnd"/>
      <w:r w:rsidRPr="00D84A02">
        <w:rPr>
          <w:rFonts w:ascii="Times New Roman" w:hAnsi="Times New Roman" w:cs="Times New Roman"/>
          <w:sz w:val="24"/>
          <w:szCs w:val="24"/>
          <w:lang w:val="en-IN"/>
        </w:rPr>
        <w:t>(</w:t>
      </w:r>
      <w:proofErr w:type="spellStart"/>
      <w:proofErr w:type="gramStart"/>
      <w:r w:rsidRPr="00D84A02">
        <w:rPr>
          <w:rFonts w:ascii="Times New Roman" w:hAnsi="Times New Roman" w:cs="Times New Roman"/>
          <w:sz w:val="24"/>
          <w:szCs w:val="24"/>
          <w:lang w:val="en-IN"/>
        </w:rPr>
        <w:t>self.translator</w:t>
      </w:r>
      <w:proofErr w:type="gramEnd"/>
      <w:r w:rsidRPr="00D84A02">
        <w:rPr>
          <w:rFonts w:ascii="Times New Roman" w:hAnsi="Times New Roman" w:cs="Times New Roman"/>
          <w:sz w:val="24"/>
          <w:szCs w:val="24"/>
          <w:lang w:val="en-IN"/>
        </w:rPr>
        <w:t>.</w:t>
      </w:r>
      <w:proofErr w:type="gramStart"/>
      <w:r w:rsidRPr="00D84A02">
        <w:rPr>
          <w:rFonts w:ascii="Times New Roman" w:hAnsi="Times New Roman" w:cs="Times New Roman"/>
          <w:sz w:val="24"/>
          <w:szCs w:val="24"/>
          <w:lang w:val="en-IN"/>
        </w:rPr>
        <w:t>translate</w:t>
      </w:r>
      <w:proofErr w:type="spellEnd"/>
      <w:r w:rsidRPr="00D84A02">
        <w:rPr>
          <w:rFonts w:ascii="Times New Roman" w:hAnsi="Times New Roman" w:cs="Times New Roman"/>
          <w:sz w:val="24"/>
          <w:szCs w:val="24"/>
          <w:lang w:val="en-IN"/>
        </w:rPr>
        <w:t>(</w:t>
      </w:r>
      <w:proofErr w:type="gramEnd"/>
      <w:r w:rsidRPr="00D84A02">
        <w:rPr>
          <w:rFonts w:ascii="Times New Roman" w:hAnsi="Times New Roman" w:cs="Times New Roman"/>
          <w:sz w:val="24"/>
          <w:szCs w:val="24"/>
          <w:lang w:val="en-IN"/>
        </w:rPr>
        <w:t xml:space="preserve">"I didn't catch that. Please try again.", </w:t>
      </w:r>
      <w:proofErr w:type="spellStart"/>
      <w:r w:rsidRPr="00D84A02">
        <w:rPr>
          <w:rFonts w:ascii="Times New Roman" w:hAnsi="Times New Roman" w:cs="Times New Roman"/>
          <w:sz w:val="24"/>
          <w:szCs w:val="24"/>
          <w:lang w:val="en-IN"/>
        </w:rPr>
        <w:t>dest</w:t>
      </w:r>
      <w:proofErr w:type="spellEnd"/>
      <w:r w:rsidRPr="00D84A02">
        <w:rPr>
          <w:rFonts w:ascii="Times New Roman" w:hAnsi="Times New Roman" w:cs="Times New Roman"/>
          <w:sz w:val="24"/>
          <w:szCs w:val="24"/>
          <w:lang w:val="en-IN"/>
        </w:rPr>
        <w:t>=</w:t>
      </w:r>
      <w:proofErr w:type="spellStart"/>
      <w:r w:rsidRPr="00D84A02">
        <w:rPr>
          <w:rFonts w:ascii="Times New Roman" w:hAnsi="Times New Roman" w:cs="Times New Roman"/>
          <w:sz w:val="24"/>
          <w:szCs w:val="24"/>
          <w:lang w:val="en-IN"/>
        </w:rPr>
        <w:t>lang_code</w:t>
      </w:r>
      <w:proofErr w:type="spellEnd"/>
      <w:r w:rsidRPr="00D84A02">
        <w:rPr>
          <w:rFonts w:ascii="Times New Roman" w:hAnsi="Times New Roman" w:cs="Times New Roman"/>
          <w:sz w:val="24"/>
          <w:szCs w:val="24"/>
          <w:lang w:val="en-IN"/>
        </w:rPr>
        <w:t>).text, lang=</w:t>
      </w:r>
      <w:proofErr w:type="spellStart"/>
      <w:r w:rsidRPr="00D84A02">
        <w:rPr>
          <w:rFonts w:ascii="Times New Roman" w:hAnsi="Times New Roman" w:cs="Times New Roman"/>
          <w:sz w:val="24"/>
          <w:szCs w:val="24"/>
          <w:lang w:val="en-IN"/>
        </w:rPr>
        <w:t>lang_code</w:t>
      </w:r>
      <w:proofErr w:type="spellEnd"/>
      <w:r w:rsidRPr="00D84A02">
        <w:rPr>
          <w:rFonts w:ascii="Times New Roman" w:hAnsi="Times New Roman" w:cs="Times New Roman"/>
          <w:sz w:val="24"/>
          <w:szCs w:val="24"/>
          <w:lang w:val="en-IN"/>
        </w:rPr>
        <w:t>)</w:t>
      </w:r>
    </w:p>
    <w:p w14:paraId="2C46104B"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if not </w:t>
      </w:r>
      <w:proofErr w:type="spellStart"/>
      <w:r w:rsidRPr="00D84A02">
        <w:rPr>
          <w:rFonts w:ascii="Times New Roman" w:hAnsi="Times New Roman" w:cs="Times New Roman"/>
          <w:sz w:val="24"/>
          <w:szCs w:val="24"/>
          <w:lang w:val="en-IN"/>
        </w:rPr>
        <w:t>full_</w:t>
      </w:r>
      <w:proofErr w:type="gramStart"/>
      <w:r w:rsidRPr="00D84A02">
        <w:rPr>
          <w:rFonts w:ascii="Times New Roman" w:hAnsi="Times New Roman" w:cs="Times New Roman"/>
          <w:sz w:val="24"/>
          <w:szCs w:val="24"/>
          <w:lang w:val="en-IN"/>
        </w:rPr>
        <w:t>order.strip</w:t>
      </w:r>
      <w:proofErr w:type="spellEnd"/>
      <w:proofErr w:type="gramEnd"/>
      <w:r w:rsidRPr="00D84A02">
        <w:rPr>
          <w:rFonts w:ascii="Times New Roman" w:hAnsi="Times New Roman" w:cs="Times New Roman"/>
          <w:sz w:val="24"/>
          <w:szCs w:val="24"/>
          <w:lang w:val="en-IN"/>
        </w:rPr>
        <w:t xml:space="preserve">(): </w:t>
      </w:r>
      <w:proofErr w:type="spellStart"/>
      <w:proofErr w:type="gramStart"/>
      <w:r w:rsidRPr="00D84A02">
        <w:rPr>
          <w:rFonts w:ascii="Times New Roman" w:hAnsi="Times New Roman" w:cs="Times New Roman"/>
          <w:sz w:val="24"/>
          <w:szCs w:val="24"/>
          <w:lang w:val="en-IN"/>
        </w:rPr>
        <w:t>self.speak</w:t>
      </w:r>
      <w:proofErr w:type="spellEnd"/>
      <w:proofErr w:type="gramEnd"/>
      <w:r w:rsidRPr="00D84A02">
        <w:rPr>
          <w:rFonts w:ascii="Times New Roman" w:hAnsi="Times New Roman" w:cs="Times New Roman"/>
          <w:sz w:val="24"/>
          <w:szCs w:val="24"/>
          <w:lang w:val="en-IN"/>
        </w:rPr>
        <w:t>(</w:t>
      </w:r>
      <w:proofErr w:type="spellStart"/>
      <w:proofErr w:type="gramStart"/>
      <w:r w:rsidRPr="00D84A02">
        <w:rPr>
          <w:rFonts w:ascii="Times New Roman" w:hAnsi="Times New Roman" w:cs="Times New Roman"/>
          <w:sz w:val="24"/>
          <w:szCs w:val="24"/>
          <w:lang w:val="en-IN"/>
        </w:rPr>
        <w:t>self.translator</w:t>
      </w:r>
      <w:proofErr w:type="gramEnd"/>
      <w:r w:rsidRPr="00D84A02">
        <w:rPr>
          <w:rFonts w:ascii="Times New Roman" w:hAnsi="Times New Roman" w:cs="Times New Roman"/>
          <w:sz w:val="24"/>
          <w:szCs w:val="24"/>
          <w:lang w:val="en-IN"/>
        </w:rPr>
        <w:t>.</w:t>
      </w:r>
      <w:proofErr w:type="gramStart"/>
      <w:r w:rsidRPr="00D84A02">
        <w:rPr>
          <w:rFonts w:ascii="Times New Roman" w:hAnsi="Times New Roman" w:cs="Times New Roman"/>
          <w:sz w:val="24"/>
          <w:szCs w:val="24"/>
          <w:lang w:val="en-IN"/>
        </w:rPr>
        <w:t>translate</w:t>
      </w:r>
      <w:proofErr w:type="spellEnd"/>
      <w:r w:rsidRPr="00D84A02">
        <w:rPr>
          <w:rFonts w:ascii="Times New Roman" w:hAnsi="Times New Roman" w:cs="Times New Roman"/>
          <w:sz w:val="24"/>
          <w:szCs w:val="24"/>
          <w:lang w:val="en-IN"/>
        </w:rPr>
        <w:t>(</w:t>
      </w:r>
      <w:proofErr w:type="gramEnd"/>
      <w:r w:rsidRPr="00D84A02">
        <w:rPr>
          <w:rFonts w:ascii="Times New Roman" w:hAnsi="Times New Roman" w:cs="Times New Roman"/>
          <w:sz w:val="24"/>
          <w:szCs w:val="24"/>
          <w:lang w:val="en-IN"/>
        </w:rPr>
        <w:t xml:space="preserve">"No order received. Please try again later.", </w:t>
      </w:r>
      <w:proofErr w:type="spellStart"/>
      <w:r w:rsidRPr="00D84A02">
        <w:rPr>
          <w:rFonts w:ascii="Times New Roman" w:hAnsi="Times New Roman" w:cs="Times New Roman"/>
          <w:sz w:val="24"/>
          <w:szCs w:val="24"/>
          <w:lang w:val="en-IN"/>
        </w:rPr>
        <w:t>dest</w:t>
      </w:r>
      <w:proofErr w:type="spellEnd"/>
      <w:r w:rsidRPr="00D84A02">
        <w:rPr>
          <w:rFonts w:ascii="Times New Roman" w:hAnsi="Times New Roman" w:cs="Times New Roman"/>
          <w:sz w:val="24"/>
          <w:szCs w:val="24"/>
          <w:lang w:val="en-IN"/>
        </w:rPr>
        <w:t>=</w:t>
      </w:r>
      <w:proofErr w:type="spellStart"/>
      <w:r w:rsidRPr="00D84A02">
        <w:rPr>
          <w:rFonts w:ascii="Times New Roman" w:hAnsi="Times New Roman" w:cs="Times New Roman"/>
          <w:sz w:val="24"/>
          <w:szCs w:val="24"/>
          <w:lang w:val="en-IN"/>
        </w:rPr>
        <w:t>lang_code</w:t>
      </w:r>
      <w:proofErr w:type="spellEnd"/>
      <w:r w:rsidRPr="00D84A02">
        <w:rPr>
          <w:rFonts w:ascii="Times New Roman" w:hAnsi="Times New Roman" w:cs="Times New Roman"/>
          <w:sz w:val="24"/>
          <w:szCs w:val="24"/>
          <w:lang w:val="en-IN"/>
        </w:rPr>
        <w:t>).text, lang=</w:t>
      </w:r>
      <w:proofErr w:type="spellStart"/>
      <w:r w:rsidRPr="00D84A02">
        <w:rPr>
          <w:rFonts w:ascii="Times New Roman" w:hAnsi="Times New Roman" w:cs="Times New Roman"/>
          <w:sz w:val="24"/>
          <w:szCs w:val="24"/>
          <w:lang w:val="en-IN"/>
        </w:rPr>
        <w:t>lang_code</w:t>
      </w:r>
      <w:proofErr w:type="spellEnd"/>
      <w:r w:rsidRPr="00D84A02">
        <w:rPr>
          <w:rFonts w:ascii="Times New Roman" w:hAnsi="Times New Roman" w:cs="Times New Roman"/>
          <w:sz w:val="24"/>
          <w:szCs w:val="24"/>
          <w:lang w:val="en-IN"/>
        </w:rPr>
        <w:t>); return False</w:t>
      </w:r>
    </w:p>
    <w:p w14:paraId="16EBE6F0"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r w:rsidRPr="00D84A02">
        <w:rPr>
          <w:rFonts w:ascii="Times New Roman" w:hAnsi="Times New Roman" w:cs="Times New Roman"/>
          <w:sz w:val="24"/>
          <w:szCs w:val="24"/>
          <w:lang w:val="en-IN"/>
        </w:rPr>
        <w:t>translated_order</w:t>
      </w:r>
      <w:proofErr w:type="spellEnd"/>
      <w:r w:rsidRPr="00D84A02">
        <w:rPr>
          <w:rFonts w:ascii="Times New Roman" w:hAnsi="Times New Roman" w:cs="Times New Roman"/>
          <w:sz w:val="24"/>
          <w:szCs w:val="24"/>
          <w:lang w:val="en-IN"/>
        </w:rPr>
        <w:t xml:space="preserve"> = </w:t>
      </w:r>
      <w:proofErr w:type="spellStart"/>
      <w:proofErr w:type="gramStart"/>
      <w:r w:rsidRPr="00D84A02">
        <w:rPr>
          <w:rFonts w:ascii="Times New Roman" w:hAnsi="Times New Roman" w:cs="Times New Roman"/>
          <w:sz w:val="24"/>
          <w:szCs w:val="24"/>
          <w:lang w:val="en-IN"/>
        </w:rPr>
        <w:t>self.translator</w:t>
      </w:r>
      <w:proofErr w:type="gramEnd"/>
      <w:r w:rsidRPr="00D84A02">
        <w:rPr>
          <w:rFonts w:ascii="Times New Roman" w:hAnsi="Times New Roman" w:cs="Times New Roman"/>
          <w:sz w:val="24"/>
          <w:szCs w:val="24"/>
          <w:lang w:val="en-IN"/>
        </w:rPr>
        <w:t>.</w:t>
      </w:r>
      <w:proofErr w:type="gramStart"/>
      <w:r w:rsidRPr="00D84A02">
        <w:rPr>
          <w:rFonts w:ascii="Times New Roman" w:hAnsi="Times New Roman" w:cs="Times New Roman"/>
          <w:sz w:val="24"/>
          <w:szCs w:val="24"/>
          <w:lang w:val="en-IN"/>
        </w:rPr>
        <w:t>translate</w:t>
      </w:r>
      <w:proofErr w:type="spellEnd"/>
      <w:r w:rsidRPr="00D84A02">
        <w:rPr>
          <w:rFonts w:ascii="Times New Roman" w:hAnsi="Times New Roman" w:cs="Times New Roman"/>
          <w:sz w:val="24"/>
          <w:szCs w:val="24"/>
          <w:lang w:val="en-IN"/>
        </w:rPr>
        <w:t>(</w:t>
      </w:r>
      <w:proofErr w:type="spellStart"/>
      <w:proofErr w:type="gramEnd"/>
      <w:r w:rsidRPr="00D84A02">
        <w:rPr>
          <w:rFonts w:ascii="Times New Roman" w:hAnsi="Times New Roman" w:cs="Times New Roman"/>
          <w:sz w:val="24"/>
          <w:szCs w:val="24"/>
          <w:lang w:val="en-IN"/>
        </w:rPr>
        <w:t>full_order</w:t>
      </w:r>
      <w:proofErr w:type="spellEnd"/>
      <w:r w:rsidRPr="00D84A02">
        <w:rPr>
          <w:rFonts w:ascii="Times New Roman" w:hAnsi="Times New Roman" w:cs="Times New Roman"/>
          <w:sz w:val="24"/>
          <w:szCs w:val="24"/>
          <w:lang w:val="en-IN"/>
        </w:rPr>
        <w:t xml:space="preserve">, </w:t>
      </w:r>
      <w:proofErr w:type="spellStart"/>
      <w:r w:rsidRPr="00D84A02">
        <w:rPr>
          <w:rFonts w:ascii="Times New Roman" w:hAnsi="Times New Roman" w:cs="Times New Roman"/>
          <w:sz w:val="24"/>
          <w:szCs w:val="24"/>
          <w:lang w:val="en-IN"/>
        </w:rPr>
        <w:t>dest</w:t>
      </w:r>
      <w:proofErr w:type="spellEnd"/>
      <w:r w:rsidRPr="00D84A02">
        <w:rPr>
          <w:rFonts w:ascii="Times New Roman" w:hAnsi="Times New Roman" w:cs="Times New Roman"/>
          <w:sz w:val="24"/>
          <w:szCs w:val="24"/>
          <w:lang w:val="en-IN"/>
        </w:rPr>
        <w:t>='</w:t>
      </w:r>
      <w:proofErr w:type="spellStart"/>
      <w:r w:rsidRPr="00D84A02">
        <w:rPr>
          <w:rFonts w:ascii="Times New Roman" w:hAnsi="Times New Roman" w:cs="Times New Roman"/>
          <w:sz w:val="24"/>
          <w:szCs w:val="24"/>
          <w:lang w:val="en-IN"/>
        </w:rPr>
        <w:t>en</w:t>
      </w:r>
      <w:proofErr w:type="spellEnd"/>
      <w:r w:rsidRPr="00D84A02">
        <w:rPr>
          <w:rFonts w:ascii="Times New Roman" w:hAnsi="Times New Roman" w:cs="Times New Roman"/>
          <w:sz w:val="24"/>
          <w:szCs w:val="24"/>
          <w:lang w:val="en-IN"/>
        </w:rPr>
        <w:t xml:space="preserve">').text if </w:t>
      </w:r>
      <w:proofErr w:type="spellStart"/>
      <w:r w:rsidRPr="00D84A02">
        <w:rPr>
          <w:rFonts w:ascii="Times New Roman" w:hAnsi="Times New Roman" w:cs="Times New Roman"/>
          <w:sz w:val="24"/>
          <w:szCs w:val="24"/>
          <w:lang w:val="en-IN"/>
        </w:rPr>
        <w:t>lang_</w:t>
      </w:r>
      <w:proofErr w:type="gramStart"/>
      <w:r w:rsidRPr="00D84A02">
        <w:rPr>
          <w:rFonts w:ascii="Times New Roman" w:hAnsi="Times New Roman" w:cs="Times New Roman"/>
          <w:sz w:val="24"/>
          <w:szCs w:val="24"/>
          <w:lang w:val="en-IN"/>
        </w:rPr>
        <w:t>code</w:t>
      </w:r>
      <w:proofErr w:type="spellEnd"/>
      <w:r w:rsidRPr="00D84A02">
        <w:rPr>
          <w:rFonts w:ascii="Times New Roman" w:hAnsi="Times New Roman" w:cs="Times New Roman"/>
          <w:sz w:val="24"/>
          <w:szCs w:val="24"/>
          <w:lang w:val="en-IN"/>
        </w:rPr>
        <w:t xml:space="preserve"> !</w:t>
      </w:r>
      <w:proofErr w:type="gramEnd"/>
      <w:r w:rsidRPr="00D84A02">
        <w:rPr>
          <w:rFonts w:ascii="Times New Roman" w:hAnsi="Times New Roman" w:cs="Times New Roman"/>
          <w:sz w:val="24"/>
          <w:szCs w:val="24"/>
          <w:lang w:val="en-IN"/>
        </w:rPr>
        <w:t>= '</w:t>
      </w:r>
      <w:proofErr w:type="spellStart"/>
      <w:r w:rsidRPr="00D84A02">
        <w:rPr>
          <w:rFonts w:ascii="Times New Roman" w:hAnsi="Times New Roman" w:cs="Times New Roman"/>
          <w:sz w:val="24"/>
          <w:szCs w:val="24"/>
          <w:lang w:val="en-IN"/>
        </w:rPr>
        <w:t>en</w:t>
      </w:r>
      <w:proofErr w:type="spellEnd"/>
      <w:r w:rsidRPr="00D84A02">
        <w:rPr>
          <w:rFonts w:ascii="Times New Roman" w:hAnsi="Times New Roman" w:cs="Times New Roman"/>
          <w:sz w:val="24"/>
          <w:szCs w:val="24"/>
          <w:lang w:val="en-IN"/>
        </w:rPr>
        <w:t xml:space="preserve">' else </w:t>
      </w:r>
      <w:proofErr w:type="spellStart"/>
      <w:r w:rsidRPr="00D84A02">
        <w:rPr>
          <w:rFonts w:ascii="Times New Roman" w:hAnsi="Times New Roman" w:cs="Times New Roman"/>
          <w:sz w:val="24"/>
          <w:szCs w:val="24"/>
          <w:lang w:val="en-IN"/>
        </w:rPr>
        <w:t>full_order</w:t>
      </w:r>
      <w:proofErr w:type="spellEnd"/>
    </w:p>
    <w:p w14:paraId="730748EB"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extracted = </w:t>
      </w:r>
      <w:proofErr w:type="spellStart"/>
      <w:proofErr w:type="gramStart"/>
      <w:r w:rsidRPr="00D84A02">
        <w:rPr>
          <w:rFonts w:ascii="Times New Roman" w:hAnsi="Times New Roman" w:cs="Times New Roman"/>
          <w:sz w:val="24"/>
          <w:szCs w:val="24"/>
          <w:lang w:val="en-IN"/>
        </w:rPr>
        <w:t>self.extract</w:t>
      </w:r>
      <w:proofErr w:type="gramEnd"/>
      <w:r w:rsidRPr="00D84A02">
        <w:rPr>
          <w:rFonts w:ascii="Times New Roman" w:hAnsi="Times New Roman" w:cs="Times New Roman"/>
          <w:sz w:val="24"/>
          <w:szCs w:val="24"/>
          <w:lang w:val="en-IN"/>
        </w:rPr>
        <w:t>_items_enhanced</w:t>
      </w:r>
      <w:proofErr w:type="spellEnd"/>
      <w:r w:rsidRPr="00D84A02">
        <w:rPr>
          <w:rFonts w:ascii="Times New Roman" w:hAnsi="Times New Roman" w:cs="Times New Roman"/>
          <w:sz w:val="24"/>
          <w:szCs w:val="24"/>
          <w:lang w:val="en-IN"/>
        </w:rPr>
        <w:t>(</w:t>
      </w:r>
      <w:proofErr w:type="spellStart"/>
      <w:r w:rsidRPr="00D84A02">
        <w:rPr>
          <w:rFonts w:ascii="Times New Roman" w:hAnsi="Times New Roman" w:cs="Times New Roman"/>
          <w:sz w:val="24"/>
          <w:szCs w:val="24"/>
          <w:lang w:val="en-IN"/>
        </w:rPr>
        <w:t>translated_order</w:t>
      </w:r>
      <w:proofErr w:type="spellEnd"/>
      <w:r w:rsidRPr="00D84A02">
        <w:rPr>
          <w:rFonts w:ascii="Times New Roman" w:hAnsi="Times New Roman" w:cs="Times New Roman"/>
          <w:sz w:val="24"/>
          <w:szCs w:val="24"/>
          <w:lang w:val="en-IN"/>
        </w:rPr>
        <w:t>)</w:t>
      </w:r>
    </w:p>
    <w:p w14:paraId="7985675D"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if not extracted: </w:t>
      </w:r>
      <w:proofErr w:type="spellStart"/>
      <w:proofErr w:type="gramStart"/>
      <w:r w:rsidRPr="00D84A02">
        <w:rPr>
          <w:rFonts w:ascii="Times New Roman" w:hAnsi="Times New Roman" w:cs="Times New Roman"/>
          <w:sz w:val="24"/>
          <w:szCs w:val="24"/>
          <w:lang w:val="en-IN"/>
        </w:rPr>
        <w:t>self.speak</w:t>
      </w:r>
      <w:proofErr w:type="spellEnd"/>
      <w:proofErr w:type="gramEnd"/>
      <w:r w:rsidRPr="00D84A02">
        <w:rPr>
          <w:rFonts w:ascii="Times New Roman" w:hAnsi="Times New Roman" w:cs="Times New Roman"/>
          <w:sz w:val="24"/>
          <w:szCs w:val="24"/>
          <w:lang w:val="en-IN"/>
        </w:rPr>
        <w:t>(</w:t>
      </w:r>
      <w:proofErr w:type="spellStart"/>
      <w:proofErr w:type="gramStart"/>
      <w:r w:rsidRPr="00D84A02">
        <w:rPr>
          <w:rFonts w:ascii="Times New Roman" w:hAnsi="Times New Roman" w:cs="Times New Roman"/>
          <w:sz w:val="24"/>
          <w:szCs w:val="24"/>
          <w:lang w:val="en-IN"/>
        </w:rPr>
        <w:t>self.translator</w:t>
      </w:r>
      <w:proofErr w:type="gramEnd"/>
      <w:r w:rsidRPr="00D84A02">
        <w:rPr>
          <w:rFonts w:ascii="Times New Roman" w:hAnsi="Times New Roman" w:cs="Times New Roman"/>
          <w:sz w:val="24"/>
          <w:szCs w:val="24"/>
          <w:lang w:val="en-IN"/>
        </w:rPr>
        <w:t>.</w:t>
      </w:r>
      <w:proofErr w:type="gramStart"/>
      <w:r w:rsidRPr="00D84A02">
        <w:rPr>
          <w:rFonts w:ascii="Times New Roman" w:hAnsi="Times New Roman" w:cs="Times New Roman"/>
          <w:sz w:val="24"/>
          <w:szCs w:val="24"/>
          <w:lang w:val="en-IN"/>
        </w:rPr>
        <w:t>translate</w:t>
      </w:r>
      <w:proofErr w:type="spellEnd"/>
      <w:r w:rsidRPr="00D84A02">
        <w:rPr>
          <w:rFonts w:ascii="Times New Roman" w:hAnsi="Times New Roman" w:cs="Times New Roman"/>
          <w:sz w:val="24"/>
          <w:szCs w:val="24"/>
          <w:lang w:val="en-IN"/>
        </w:rPr>
        <w:t>(</w:t>
      </w:r>
      <w:proofErr w:type="gramEnd"/>
      <w:r w:rsidRPr="00D84A02">
        <w:rPr>
          <w:rFonts w:ascii="Times New Roman" w:hAnsi="Times New Roman" w:cs="Times New Roman"/>
          <w:sz w:val="24"/>
          <w:szCs w:val="24"/>
          <w:lang w:val="en-IN"/>
        </w:rPr>
        <w:t xml:space="preserve">"Sorry, I couldn't understand your order.", </w:t>
      </w:r>
      <w:proofErr w:type="spellStart"/>
      <w:r w:rsidRPr="00D84A02">
        <w:rPr>
          <w:rFonts w:ascii="Times New Roman" w:hAnsi="Times New Roman" w:cs="Times New Roman"/>
          <w:sz w:val="24"/>
          <w:szCs w:val="24"/>
          <w:lang w:val="en-IN"/>
        </w:rPr>
        <w:t>dest</w:t>
      </w:r>
      <w:proofErr w:type="spellEnd"/>
      <w:r w:rsidRPr="00D84A02">
        <w:rPr>
          <w:rFonts w:ascii="Times New Roman" w:hAnsi="Times New Roman" w:cs="Times New Roman"/>
          <w:sz w:val="24"/>
          <w:szCs w:val="24"/>
          <w:lang w:val="en-IN"/>
        </w:rPr>
        <w:t>=</w:t>
      </w:r>
      <w:proofErr w:type="spellStart"/>
      <w:r w:rsidRPr="00D84A02">
        <w:rPr>
          <w:rFonts w:ascii="Times New Roman" w:hAnsi="Times New Roman" w:cs="Times New Roman"/>
          <w:sz w:val="24"/>
          <w:szCs w:val="24"/>
          <w:lang w:val="en-IN"/>
        </w:rPr>
        <w:t>lang_code</w:t>
      </w:r>
      <w:proofErr w:type="spellEnd"/>
      <w:r w:rsidRPr="00D84A02">
        <w:rPr>
          <w:rFonts w:ascii="Times New Roman" w:hAnsi="Times New Roman" w:cs="Times New Roman"/>
          <w:sz w:val="24"/>
          <w:szCs w:val="24"/>
          <w:lang w:val="en-IN"/>
        </w:rPr>
        <w:t>).text, lang=</w:t>
      </w:r>
      <w:proofErr w:type="spellStart"/>
      <w:r w:rsidRPr="00D84A02">
        <w:rPr>
          <w:rFonts w:ascii="Times New Roman" w:hAnsi="Times New Roman" w:cs="Times New Roman"/>
          <w:sz w:val="24"/>
          <w:szCs w:val="24"/>
          <w:lang w:val="en-IN"/>
        </w:rPr>
        <w:t>lang_code</w:t>
      </w:r>
      <w:proofErr w:type="spellEnd"/>
      <w:r w:rsidRPr="00D84A02">
        <w:rPr>
          <w:rFonts w:ascii="Times New Roman" w:hAnsi="Times New Roman" w:cs="Times New Roman"/>
          <w:sz w:val="24"/>
          <w:szCs w:val="24"/>
          <w:lang w:val="en-IN"/>
        </w:rPr>
        <w:t>); return False</w:t>
      </w:r>
    </w:p>
    <w:p w14:paraId="0DDB4EB4"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summary, </w:t>
      </w:r>
      <w:proofErr w:type="spellStart"/>
      <w:r w:rsidRPr="00D84A02">
        <w:rPr>
          <w:rFonts w:ascii="Times New Roman" w:hAnsi="Times New Roman" w:cs="Times New Roman"/>
          <w:sz w:val="24"/>
          <w:szCs w:val="24"/>
          <w:lang w:val="en-IN"/>
        </w:rPr>
        <w:t>grand_total</w:t>
      </w:r>
      <w:proofErr w:type="spellEnd"/>
      <w:r w:rsidRPr="00D84A02">
        <w:rPr>
          <w:rFonts w:ascii="Times New Roman" w:hAnsi="Times New Roman" w:cs="Times New Roman"/>
          <w:sz w:val="24"/>
          <w:szCs w:val="24"/>
          <w:lang w:val="en-IN"/>
        </w:rPr>
        <w:t xml:space="preserve"> = </w:t>
      </w:r>
      <w:proofErr w:type="spellStart"/>
      <w:proofErr w:type="gramStart"/>
      <w:r w:rsidRPr="00D84A02">
        <w:rPr>
          <w:rFonts w:ascii="Times New Roman" w:hAnsi="Times New Roman" w:cs="Times New Roman"/>
          <w:sz w:val="24"/>
          <w:szCs w:val="24"/>
          <w:lang w:val="en-IN"/>
        </w:rPr>
        <w:t>self.calculate</w:t>
      </w:r>
      <w:proofErr w:type="gramEnd"/>
      <w:r w:rsidRPr="00D84A02">
        <w:rPr>
          <w:rFonts w:ascii="Times New Roman" w:hAnsi="Times New Roman" w:cs="Times New Roman"/>
          <w:sz w:val="24"/>
          <w:szCs w:val="24"/>
          <w:lang w:val="en-IN"/>
        </w:rPr>
        <w:t>_total_enhanced</w:t>
      </w:r>
      <w:proofErr w:type="spellEnd"/>
      <w:r w:rsidRPr="00D84A02">
        <w:rPr>
          <w:rFonts w:ascii="Times New Roman" w:hAnsi="Times New Roman" w:cs="Times New Roman"/>
          <w:sz w:val="24"/>
          <w:szCs w:val="24"/>
          <w:lang w:val="en-IN"/>
        </w:rPr>
        <w:t>(extracted)</w:t>
      </w:r>
    </w:p>
    <w:p w14:paraId="316702DE"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proofErr w:type="gramStart"/>
      <w:r w:rsidRPr="00D84A02">
        <w:rPr>
          <w:rFonts w:ascii="Times New Roman" w:hAnsi="Times New Roman" w:cs="Times New Roman"/>
          <w:sz w:val="24"/>
          <w:szCs w:val="24"/>
          <w:lang w:val="en-IN"/>
        </w:rPr>
        <w:t>self.last</w:t>
      </w:r>
      <w:proofErr w:type="gramEnd"/>
      <w:r w:rsidRPr="00D84A02">
        <w:rPr>
          <w:rFonts w:ascii="Times New Roman" w:hAnsi="Times New Roman" w:cs="Times New Roman"/>
          <w:sz w:val="24"/>
          <w:szCs w:val="24"/>
          <w:lang w:val="en-IN"/>
        </w:rPr>
        <w:t>_order_summary</w:t>
      </w:r>
      <w:proofErr w:type="spellEnd"/>
      <w:r w:rsidRPr="00D84A02">
        <w:rPr>
          <w:rFonts w:ascii="Times New Roman" w:hAnsi="Times New Roman" w:cs="Times New Roman"/>
          <w:sz w:val="24"/>
          <w:szCs w:val="24"/>
          <w:lang w:val="en-IN"/>
        </w:rPr>
        <w:t xml:space="preserve">, </w:t>
      </w:r>
      <w:proofErr w:type="spellStart"/>
      <w:proofErr w:type="gramStart"/>
      <w:r w:rsidRPr="00D84A02">
        <w:rPr>
          <w:rFonts w:ascii="Times New Roman" w:hAnsi="Times New Roman" w:cs="Times New Roman"/>
          <w:sz w:val="24"/>
          <w:szCs w:val="24"/>
          <w:lang w:val="en-IN"/>
        </w:rPr>
        <w:t>self.last</w:t>
      </w:r>
      <w:proofErr w:type="gramEnd"/>
      <w:r w:rsidRPr="00D84A02">
        <w:rPr>
          <w:rFonts w:ascii="Times New Roman" w:hAnsi="Times New Roman" w:cs="Times New Roman"/>
          <w:sz w:val="24"/>
          <w:szCs w:val="24"/>
          <w:lang w:val="en-IN"/>
        </w:rPr>
        <w:t>_order_total</w:t>
      </w:r>
      <w:proofErr w:type="spellEnd"/>
      <w:r w:rsidRPr="00D84A02">
        <w:rPr>
          <w:rFonts w:ascii="Times New Roman" w:hAnsi="Times New Roman" w:cs="Times New Roman"/>
          <w:sz w:val="24"/>
          <w:szCs w:val="24"/>
          <w:lang w:val="en-IN"/>
        </w:rPr>
        <w:t xml:space="preserve"> = summary, </w:t>
      </w:r>
      <w:proofErr w:type="spellStart"/>
      <w:r w:rsidRPr="00D84A02">
        <w:rPr>
          <w:rFonts w:ascii="Times New Roman" w:hAnsi="Times New Roman" w:cs="Times New Roman"/>
          <w:sz w:val="24"/>
          <w:szCs w:val="24"/>
          <w:lang w:val="en-IN"/>
        </w:rPr>
        <w:t>grand_total</w:t>
      </w:r>
      <w:proofErr w:type="spellEnd"/>
    </w:p>
    <w:p w14:paraId="57E5D052"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proofErr w:type="gramStart"/>
      <w:r w:rsidRPr="00D84A02">
        <w:rPr>
          <w:rFonts w:ascii="Times New Roman" w:hAnsi="Times New Roman" w:cs="Times New Roman"/>
          <w:sz w:val="24"/>
          <w:szCs w:val="24"/>
          <w:lang w:val="en-IN"/>
        </w:rPr>
        <w:t>self.display</w:t>
      </w:r>
      <w:proofErr w:type="gramEnd"/>
      <w:r w:rsidRPr="00D84A02">
        <w:rPr>
          <w:rFonts w:ascii="Times New Roman" w:hAnsi="Times New Roman" w:cs="Times New Roman"/>
          <w:sz w:val="24"/>
          <w:szCs w:val="24"/>
          <w:lang w:val="en-IN"/>
        </w:rPr>
        <w:t>_summary_</w:t>
      </w:r>
      <w:proofErr w:type="gramStart"/>
      <w:r w:rsidRPr="00D84A02">
        <w:rPr>
          <w:rFonts w:ascii="Times New Roman" w:hAnsi="Times New Roman" w:cs="Times New Roman"/>
          <w:sz w:val="24"/>
          <w:szCs w:val="24"/>
          <w:lang w:val="en-IN"/>
        </w:rPr>
        <w:t>table</w:t>
      </w:r>
      <w:proofErr w:type="spellEnd"/>
      <w:r w:rsidRPr="00D84A02">
        <w:rPr>
          <w:rFonts w:ascii="Times New Roman" w:hAnsi="Times New Roman" w:cs="Times New Roman"/>
          <w:sz w:val="24"/>
          <w:szCs w:val="24"/>
          <w:lang w:val="en-IN"/>
        </w:rPr>
        <w:t>(</w:t>
      </w:r>
      <w:proofErr w:type="gramEnd"/>
      <w:r w:rsidRPr="00D84A02">
        <w:rPr>
          <w:rFonts w:ascii="Times New Roman" w:hAnsi="Times New Roman" w:cs="Times New Roman"/>
          <w:sz w:val="24"/>
          <w:szCs w:val="24"/>
          <w:lang w:val="en-IN"/>
        </w:rPr>
        <w:t xml:space="preserve">summary, </w:t>
      </w:r>
      <w:proofErr w:type="spellStart"/>
      <w:r w:rsidRPr="00D84A02">
        <w:rPr>
          <w:rFonts w:ascii="Times New Roman" w:hAnsi="Times New Roman" w:cs="Times New Roman"/>
          <w:sz w:val="24"/>
          <w:szCs w:val="24"/>
          <w:lang w:val="en-IN"/>
        </w:rPr>
        <w:t>grand_total</w:t>
      </w:r>
      <w:proofErr w:type="spellEnd"/>
      <w:r w:rsidRPr="00D84A02">
        <w:rPr>
          <w:rFonts w:ascii="Times New Roman" w:hAnsi="Times New Roman" w:cs="Times New Roman"/>
          <w:sz w:val="24"/>
          <w:szCs w:val="24"/>
          <w:lang w:val="en-IN"/>
        </w:rPr>
        <w:t>)</w:t>
      </w:r>
    </w:p>
    <w:p w14:paraId="2675B32E"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proofErr w:type="gramStart"/>
      <w:r w:rsidRPr="00D84A02">
        <w:rPr>
          <w:rFonts w:ascii="Times New Roman" w:hAnsi="Times New Roman" w:cs="Times New Roman"/>
          <w:sz w:val="24"/>
          <w:szCs w:val="24"/>
          <w:lang w:val="en-IN"/>
        </w:rPr>
        <w:t>self.save</w:t>
      </w:r>
      <w:proofErr w:type="gramEnd"/>
      <w:r w:rsidRPr="00D84A02">
        <w:rPr>
          <w:rFonts w:ascii="Times New Roman" w:hAnsi="Times New Roman" w:cs="Times New Roman"/>
          <w:sz w:val="24"/>
          <w:szCs w:val="24"/>
          <w:lang w:val="en-IN"/>
        </w:rPr>
        <w:t>_order_</w:t>
      </w:r>
      <w:proofErr w:type="gramStart"/>
      <w:r w:rsidRPr="00D84A02">
        <w:rPr>
          <w:rFonts w:ascii="Times New Roman" w:hAnsi="Times New Roman" w:cs="Times New Roman"/>
          <w:sz w:val="24"/>
          <w:szCs w:val="24"/>
          <w:lang w:val="en-IN"/>
        </w:rPr>
        <w:t>history</w:t>
      </w:r>
      <w:proofErr w:type="spellEnd"/>
      <w:r w:rsidRPr="00D84A02">
        <w:rPr>
          <w:rFonts w:ascii="Times New Roman" w:hAnsi="Times New Roman" w:cs="Times New Roman"/>
          <w:sz w:val="24"/>
          <w:szCs w:val="24"/>
          <w:lang w:val="en-IN"/>
        </w:rPr>
        <w:t>(</w:t>
      </w:r>
      <w:proofErr w:type="gramEnd"/>
      <w:r w:rsidRPr="00D84A02">
        <w:rPr>
          <w:rFonts w:ascii="Times New Roman" w:hAnsi="Times New Roman" w:cs="Times New Roman"/>
          <w:sz w:val="24"/>
          <w:szCs w:val="24"/>
          <w:lang w:val="en-IN"/>
        </w:rPr>
        <w:t xml:space="preserve">summary, </w:t>
      </w:r>
      <w:proofErr w:type="spellStart"/>
      <w:r w:rsidRPr="00D84A02">
        <w:rPr>
          <w:rFonts w:ascii="Times New Roman" w:hAnsi="Times New Roman" w:cs="Times New Roman"/>
          <w:sz w:val="24"/>
          <w:szCs w:val="24"/>
          <w:lang w:val="en-IN"/>
        </w:rPr>
        <w:t>grand_total</w:t>
      </w:r>
      <w:proofErr w:type="spellEnd"/>
      <w:r w:rsidRPr="00D84A02">
        <w:rPr>
          <w:rFonts w:ascii="Times New Roman" w:hAnsi="Times New Roman" w:cs="Times New Roman"/>
          <w:sz w:val="24"/>
          <w:szCs w:val="24"/>
          <w:lang w:val="en-IN"/>
        </w:rPr>
        <w:t>)</w:t>
      </w:r>
    </w:p>
    <w:p w14:paraId="0C67B9F1"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r w:rsidRPr="00D84A02">
        <w:rPr>
          <w:rFonts w:ascii="Times New Roman" w:hAnsi="Times New Roman" w:cs="Times New Roman"/>
          <w:sz w:val="24"/>
          <w:szCs w:val="24"/>
          <w:lang w:val="en-IN"/>
        </w:rPr>
        <w:t>summary_text</w:t>
      </w:r>
      <w:proofErr w:type="spellEnd"/>
      <w:r w:rsidRPr="00D84A02">
        <w:rPr>
          <w:rFonts w:ascii="Times New Roman" w:hAnsi="Times New Roman" w:cs="Times New Roman"/>
          <w:sz w:val="24"/>
          <w:szCs w:val="24"/>
          <w:lang w:val="en-IN"/>
        </w:rPr>
        <w:t xml:space="preserve"> = </w:t>
      </w:r>
      <w:proofErr w:type="spellStart"/>
      <w:r w:rsidRPr="00D84A02">
        <w:rPr>
          <w:rFonts w:ascii="Times New Roman" w:hAnsi="Times New Roman" w:cs="Times New Roman"/>
          <w:sz w:val="24"/>
          <w:szCs w:val="24"/>
          <w:lang w:val="en-IN"/>
        </w:rPr>
        <w:t>f"Your</w:t>
      </w:r>
      <w:proofErr w:type="spellEnd"/>
      <w:r w:rsidRPr="00D84A02">
        <w:rPr>
          <w:rFonts w:ascii="Times New Roman" w:hAnsi="Times New Roman" w:cs="Times New Roman"/>
          <w:sz w:val="24"/>
          <w:szCs w:val="24"/>
          <w:lang w:val="en-IN"/>
        </w:rPr>
        <w:t xml:space="preserve"> order includes: {', </w:t>
      </w:r>
      <w:proofErr w:type="gramStart"/>
      <w:r w:rsidRPr="00D84A02">
        <w:rPr>
          <w:rFonts w:ascii="Times New Roman" w:hAnsi="Times New Roman" w:cs="Times New Roman"/>
          <w:sz w:val="24"/>
          <w:szCs w:val="24"/>
          <w:lang w:val="en-IN"/>
        </w:rPr>
        <w:t>'.join</w:t>
      </w:r>
      <w:proofErr w:type="gramEnd"/>
      <w:r w:rsidRPr="00D84A02">
        <w:rPr>
          <w:rFonts w:ascii="Times New Roman" w:hAnsi="Times New Roman" w:cs="Times New Roman"/>
          <w:sz w:val="24"/>
          <w:szCs w:val="24"/>
          <w:lang w:val="en-IN"/>
        </w:rPr>
        <w:t>([f'{item['quantity']} {item['unit']} {item['item']}' for item in summary if item['status'] == 'found'])}. Total cost is {grand_total:.2f} rupees."</w:t>
      </w:r>
    </w:p>
    <w:p w14:paraId="0254F7F2"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if any(item['status'] == '</w:t>
      </w:r>
      <w:proofErr w:type="spellStart"/>
      <w:r w:rsidRPr="00D84A02">
        <w:rPr>
          <w:rFonts w:ascii="Times New Roman" w:hAnsi="Times New Roman" w:cs="Times New Roman"/>
          <w:sz w:val="24"/>
          <w:szCs w:val="24"/>
          <w:lang w:val="en-IN"/>
        </w:rPr>
        <w:t>not_found</w:t>
      </w:r>
      <w:proofErr w:type="spellEnd"/>
      <w:r w:rsidRPr="00D84A02">
        <w:rPr>
          <w:rFonts w:ascii="Times New Roman" w:hAnsi="Times New Roman" w:cs="Times New Roman"/>
          <w:sz w:val="24"/>
          <w:szCs w:val="24"/>
          <w:lang w:val="en-IN"/>
        </w:rPr>
        <w:t xml:space="preserve">' for item in summary): </w:t>
      </w:r>
      <w:proofErr w:type="spellStart"/>
      <w:r w:rsidRPr="00D84A02">
        <w:rPr>
          <w:rFonts w:ascii="Times New Roman" w:hAnsi="Times New Roman" w:cs="Times New Roman"/>
          <w:sz w:val="24"/>
          <w:szCs w:val="24"/>
          <w:lang w:val="en-IN"/>
        </w:rPr>
        <w:t>summary_text</w:t>
      </w:r>
      <w:proofErr w:type="spellEnd"/>
      <w:r w:rsidRPr="00D84A02">
        <w:rPr>
          <w:rFonts w:ascii="Times New Roman" w:hAnsi="Times New Roman" w:cs="Times New Roman"/>
          <w:sz w:val="24"/>
          <w:szCs w:val="24"/>
          <w:lang w:val="en-IN"/>
        </w:rPr>
        <w:t xml:space="preserve"> += f" Note: Prices not found for {', </w:t>
      </w:r>
      <w:proofErr w:type="gramStart"/>
      <w:r w:rsidRPr="00D84A02">
        <w:rPr>
          <w:rFonts w:ascii="Times New Roman" w:hAnsi="Times New Roman" w:cs="Times New Roman"/>
          <w:sz w:val="24"/>
          <w:szCs w:val="24"/>
          <w:lang w:val="en-IN"/>
        </w:rPr>
        <w:t>'.join</w:t>
      </w:r>
      <w:proofErr w:type="gramEnd"/>
      <w:r w:rsidRPr="00D84A02">
        <w:rPr>
          <w:rFonts w:ascii="Times New Roman" w:hAnsi="Times New Roman" w:cs="Times New Roman"/>
          <w:sz w:val="24"/>
          <w:szCs w:val="24"/>
          <w:lang w:val="en-IN"/>
        </w:rPr>
        <w:t>([item['item'] for item in summary if item['status'] == '</w:t>
      </w:r>
      <w:proofErr w:type="spellStart"/>
      <w:r w:rsidRPr="00D84A02">
        <w:rPr>
          <w:rFonts w:ascii="Times New Roman" w:hAnsi="Times New Roman" w:cs="Times New Roman"/>
          <w:sz w:val="24"/>
          <w:szCs w:val="24"/>
          <w:lang w:val="en-IN"/>
        </w:rPr>
        <w:t>not_found</w:t>
      </w:r>
      <w:proofErr w:type="spellEnd"/>
      <w:r w:rsidRPr="00D84A02">
        <w:rPr>
          <w:rFonts w:ascii="Times New Roman" w:hAnsi="Times New Roman" w:cs="Times New Roman"/>
          <w:sz w:val="24"/>
          <w:szCs w:val="24"/>
          <w:lang w:val="en-IN"/>
        </w:rPr>
        <w:t>'])}."</w:t>
      </w:r>
    </w:p>
    <w:p w14:paraId="10B8A488"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proofErr w:type="gramStart"/>
      <w:r w:rsidRPr="00D84A02">
        <w:rPr>
          <w:rFonts w:ascii="Times New Roman" w:hAnsi="Times New Roman" w:cs="Times New Roman"/>
          <w:sz w:val="24"/>
          <w:szCs w:val="24"/>
          <w:lang w:val="en-IN"/>
        </w:rPr>
        <w:t>self.speak</w:t>
      </w:r>
      <w:proofErr w:type="spellEnd"/>
      <w:proofErr w:type="gramEnd"/>
      <w:r w:rsidRPr="00D84A02">
        <w:rPr>
          <w:rFonts w:ascii="Times New Roman" w:hAnsi="Times New Roman" w:cs="Times New Roman"/>
          <w:sz w:val="24"/>
          <w:szCs w:val="24"/>
          <w:lang w:val="en-IN"/>
        </w:rPr>
        <w:t>(</w:t>
      </w:r>
      <w:proofErr w:type="spellStart"/>
      <w:proofErr w:type="gramStart"/>
      <w:r w:rsidRPr="00D84A02">
        <w:rPr>
          <w:rFonts w:ascii="Times New Roman" w:hAnsi="Times New Roman" w:cs="Times New Roman"/>
          <w:sz w:val="24"/>
          <w:szCs w:val="24"/>
          <w:lang w:val="en-IN"/>
        </w:rPr>
        <w:t>self.translator</w:t>
      </w:r>
      <w:proofErr w:type="gramEnd"/>
      <w:r w:rsidRPr="00D84A02">
        <w:rPr>
          <w:rFonts w:ascii="Times New Roman" w:hAnsi="Times New Roman" w:cs="Times New Roman"/>
          <w:sz w:val="24"/>
          <w:szCs w:val="24"/>
          <w:lang w:val="en-IN"/>
        </w:rPr>
        <w:t>.</w:t>
      </w:r>
      <w:proofErr w:type="gramStart"/>
      <w:r w:rsidRPr="00D84A02">
        <w:rPr>
          <w:rFonts w:ascii="Times New Roman" w:hAnsi="Times New Roman" w:cs="Times New Roman"/>
          <w:sz w:val="24"/>
          <w:szCs w:val="24"/>
          <w:lang w:val="en-IN"/>
        </w:rPr>
        <w:t>translate</w:t>
      </w:r>
      <w:proofErr w:type="spellEnd"/>
      <w:r w:rsidRPr="00D84A02">
        <w:rPr>
          <w:rFonts w:ascii="Times New Roman" w:hAnsi="Times New Roman" w:cs="Times New Roman"/>
          <w:sz w:val="24"/>
          <w:szCs w:val="24"/>
          <w:lang w:val="en-IN"/>
        </w:rPr>
        <w:t>(</w:t>
      </w:r>
      <w:proofErr w:type="spellStart"/>
      <w:proofErr w:type="gramEnd"/>
      <w:r w:rsidRPr="00D84A02">
        <w:rPr>
          <w:rFonts w:ascii="Times New Roman" w:hAnsi="Times New Roman" w:cs="Times New Roman"/>
          <w:sz w:val="24"/>
          <w:szCs w:val="24"/>
          <w:lang w:val="en-IN"/>
        </w:rPr>
        <w:t>summary_text</w:t>
      </w:r>
      <w:proofErr w:type="spellEnd"/>
      <w:r w:rsidRPr="00D84A02">
        <w:rPr>
          <w:rFonts w:ascii="Times New Roman" w:hAnsi="Times New Roman" w:cs="Times New Roman"/>
          <w:sz w:val="24"/>
          <w:szCs w:val="24"/>
          <w:lang w:val="en-IN"/>
        </w:rPr>
        <w:t xml:space="preserve">, </w:t>
      </w:r>
      <w:proofErr w:type="spellStart"/>
      <w:r w:rsidRPr="00D84A02">
        <w:rPr>
          <w:rFonts w:ascii="Times New Roman" w:hAnsi="Times New Roman" w:cs="Times New Roman"/>
          <w:sz w:val="24"/>
          <w:szCs w:val="24"/>
          <w:lang w:val="en-IN"/>
        </w:rPr>
        <w:t>dest</w:t>
      </w:r>
      <w:proofErr w:type="spellEnd"/>
      <w:r w:rsidRPr="00D84A02">
        <w:rPr>
          <w:rFonts w:ascii="Times New Roman" w:hAnsi="Times New Roman" w:cs="Times New Roman"/>
          <w:sz w:val="24"/>
          <w:szCs w:val="24"/>
          <w:lang w:val="en-IN"/>
        </w:rPr>
        <w:t>=</w:t>
      </w:r>
      <w:proofErr w:type="spellStart"/>
      <w:r w:rsidRPr="00D84A02">
        <w:rPr>
          <w:rFonts w:ascii="Times New Roman" w:hAnsi="Times New Roman" w:cs="Times New Roman"/>
          <w:sz w:val="24"/>
          <w:szCs w:val="24"/>
          <w:lang w:val="en-IN"/>
        </w:rPr>
        <w:t>lang_code</w:t>
      </w:r>
      <w:proofErr w:type="spellEnd"/>
      <w:r w:rsidRPr="00D84A02">
        <w:rPr>
          <w:rFonts w:ascii="Times New Roman" w:hAnsi="Times New Roman" w:cs="Times New Roman"/>
          <w:sz w:val="24"/>
          <w:szCs w:val="24"/>
          <w:lang w:val="en-IN"/>
        </w:rPr>
        <w:t>).text, lang=</w:t>
      </w:r>
      <w:proofErr w:type="spellStart"/>
      <w:r w:rsidRPr="00D84A02">
        <w:rPr>
          <w:rFonts w:ascii="Times New Roman" w:hAnsi="Times New Roman" w:cs="Times New Roman"/>
          <w:sz w:val="24"/>
          <w:szCs w:val="24"/>
          <w:lang w:val="en-IN"/>
        </w:rPr>
        <w:t>lang_code</w:t>
      </w:r>
      <w:proofErr w:type="spellEnd"/>
      <w:r w:rsidRPr="00D84A02">
        <w:rPr>
          <w:rFonts w:ascii="Times New Roman" w:hAnsi="Times New Roman" w:cs="Times New Roman"/>
          <w:sz w:val="24"/>
          <w:szCs w:val="24"/>
          <w:lang w:val="en-IN"/>
        </w:rPr>
        <w:t>)</w:t>
      </w:r>
    </w:p>
    <w:p w14:paraId="2E46029F" w14:textId="0E8EBB48"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return True</w:t>
      </w:r>
    </w:p>
    <w:p w14:paraId="4EDF5A56"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def </w:t>
      </w:r>
      <w:proofErr w:type="spellStart"/>
      <w:r w:rsidRPr="00D84A02">
        <w:rPr>
          <w:rFonts w:ascii="Times New Roman" w:hAnsi="Times New Roman" w:cs="Times New Roman"/>
          <w:sz w:val="24"/>
          <w:szCs w:val="24"/>
          <w:lang w:val="en-IN"/>
        </w:rPr>
        <w:t>listen_until_</w:t>
      </w:r>
      <w:proofErr w:type="gramStart"/>
      <w:r w:rsidRPr="00D84A02">
        <w:rPr>
          <w:rFonts w:ascii="Times New Roman" w:hAnsi="Times New Roman" w:cs="Times New Roman"/>
          <w:sz w:val="24"/>
          <w:szCs w:val="24"/>
          <w:lang w:val="en-IN"/>
        </w:rPr>
        <w:t>done</w:t>
      </w:r>
      <w:proofErr w:type="spellEnd"/>
      <w:r w:rsidRPr="00D84A02">
        <w:rPr>
          <w:rFonts w:ascii="Times New Roman" w:hAnsi="Times New Roman" w:cs="Times New Roman"/>
          <w:sz w:val="24"/>
          <w:szCs w:val="24"/>
          <w:lang w:val="en-IN"/>
        </w:rPr>
        <w:t>(</w:t>
      </w:r>
      <w:proofErr w:type="gramEnd"/>
      <w:r w:rsidRPr="00D84A02">
        <w:rPr>
          <w:rFonts w:ascii="Times New Roman" w:hAnsi="Times New Roman" w:cs="Times New Roman"/>
          <w:sz w:val="24"/>
          <w:szCs w:val="24"/>
          <w:lang w:val="en-IN"/>
        </w:rPr>
        <w:t>self, lang_code: str) -&gt; str:</w:t>
      </w:r>
    </w:p>
    <w:p w14:paraId="69998781"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collected, </w:t>
      </w:r>
      <w:proofErr w:type="spellStart"/>
      <w:r w:rsidRPr="00D84A02">
        <w:rPr>
          <w:rFonts w:ascii="Times New Roman" w:hAnsi="Times New Roman" w:cs="Times New Roman"/>
          <w:sz w:val="24"/>
          <w:szCs w:val="24"/>
          <w:lang w:val="en-IN"/>
        </w:rPr>
        <w:t>stop_words</w:t>
      </w:r>
      <w:proofErr w:type="spellEnd"/>
      <w:r w:rsidRPr="00D84A02">
        <w:rPr>
          <w:rFonts w:ascii="Times New Roman" w:hAnsi="Times New Roman" w:cs="Times New Roman"/>
          <w:sz w:val="24"/>
          <w:szCs w:val="24"/>
          <w:lang w:val="en-IN"/>
        </w:rPr>
        <w:t xml:space="preserve"> = [], </w:t>
      </w:r>
      <w:proofErr w:type="spellStart"/>
      <w:proofErr w:type="gramStart"/>
      <w:r w:rsidRPr="00D84A02">
        <w:rPr>
          <w:rFonts w:ascii="Times New Roman" w:hAnsi="Times New Roman" w:cs="Times New Roman"/>
          <w:sz w:val="24"/>
          <w:szCs w:val="24"/>
          <w:lang w:val="en-IN"/>
        </w:rPr>
        <w:t>self.stop_words.get</w:t>
      </w:r>
      <w:proofErr w:type="spellEnd"/>
      <w:r w:rsidRPr="00D84A02">
        <w:rPr>
          <w:rFonts w:ascii="Times New Roman" w:hAnsi="Times New Roman" w:cs="Times New Roman"/>
          <w:sz w:val="24"/>
          <w:szCs w:val="24"/>
          <w:lang w:val="en-IN"/>
        </w:rPr>
        <w:t>(</w:t>
      </w:r>
      <w:proofErr w:type="spellStart"/>
      <w:proofErr w:type="gramEnd"/>
      <w:r w:rsidRPr="00D84A02">
        <w:rPr>
          <w:rFonts w:ascii="Times New Roman" w:hAnsi="Times New Roman" w:cs="Times New Roman"/>
          <w:sz w:val="24"/>
          <w:szCs w:val="24"/>
          <w:lang w:val="en-IN"/>
        </w:rPr>
        <w:t>lang_code</w:t>
      </w:r>
      <w:proofErr w:type="spellEnd"/>
      <w:r w:rsidRPr="00D84A02">
        <w:rPr>
          <w:rFonts w:ascii="Times New Roman" w:hAnsi="Times New Roman" w:cs="Times New Roman"/>
          <w:sz w:val="24"/>
          <w:szCs w:val="24"/>
          <w:lang w:val="en-IN"/>
        </w:rPr>
        <w:t xml:space="preserve">, </w:t>
      </w:r>
      <w:proofErr w:type="spellStart"/>
      <w:proofErr w:type="gramStart"/>
      <w:r w:rsidRPr="00D84A02">
        <w:rPr>
          <w:rFonts w:ascii="Times New Roman" w:hAnsi="Times New Roman" w:cs="Times New Roman"/>
          <w:sz w:val="24"/>
          <w:szCs w:val="24"/>
          <w:lang w:val="en-IN"/>
        </w:rPr>
        <w:t>self.stop</w:t>
      </w:r>
      <w:proofErr w:type="gramEnd"/>
      <w:r w:rsidRPr="00D84A02">
        <w:rPr>
          <w:rFonts w:ascii="Times New Roman" w:hAnsi="Times New Roman" w:cs="Times New Roman"/>
          <w:sz w:val="24"/>
          <w:szCs w:val="24"/>
          <w:lang w:val="en-IN"/>
        </w:rPr>
        <w:t>_words</w:t>
      </w:r>
      <w:proofErr w:type="spellEnd"/>
      <w:r w:rsidRPr="00D84A02">
        <w:rPr>
          <w:rFonts w:ascii="Times New Roman" w:hAnsi="Times New Roman" w:cs="Times New Roman"/>
          <w:sz w:val="24"/>
          <w:szCs w:val="24"/>
          <w:lang w:val="en-IN"/>
        </w:rPr>
        <w:t>['</w:t>
      </w:r>
      <w:proofErr w:type="spellStart"/>
      <w:r w:rsidRPr="00D84A02">
        <w:rPr>
          <w:rFonts w:ascii="Times New Roman" w:hAnsi="Times New Roman" w:cs="Times New Roman"/>
          <w:sz w:val="24"/>
          <w:szCs w:val="24"/>
          <w:lang w:val="en-IN"/>
        </w:rPr>
        <w:t>en</w:t>
      </w:r>
      <w:proofErr w:type="spellEnd"/>
      <w:r w:rsidRPr="00D84A02">
        <w:rPr>
          <w:rFonts w:ascii="Times New Roman" w:hAnsi="Times New Roman" w:cs="Times New Roman"/>
          <w:sz w:val="24"/>
          <w:szCs w:val="24"/>
          <w:lang w:val="en-IN"/>
        </w:rPr>
        <w:t>'])</w:t>
      </w:r>
    </w:p>
    <w:p w14:paraId="41F06024"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while True:</w:t>
      </w:r>
    </w:p>
    <w:p w14:paraId="3DA51DB8"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phrase = </w:t>
      </w:r>
      <w:proofErr w:type="spellStart"/>
      <w:proofErr w:type="gramStart"/>
      <w:r w:rsidRPr="00D84A02">
        <w:rPr>
          <w:rFonts w:ascii="Times New Roman" w:hAnsi="Times New Roman" w:cs="Times New Roman"/>
          <w:sz w:val="24"/>
          <w:szCs w:val="24"/>
          <w:lang w:val="en-IN"/>
        </w:rPr>
        <w:t>self.listen</w:t>
      </w:r>
      <w:proofErr w:type="spellEnd"/>
      <w:proofErr w:type="gramEnd"/>
      <w:r w:rsidRPr="00D84A02">
        <w:rPr>
          <w:rFonts w:ascii="Times New Roman" w:hAnsi="Times New Roman" w:cs="Times New Roman"/>
          <w:sz w:val="24"/>
          <w:szCs w:val="24"/>
          <w:lang w:val="en-IN"/>
        </w:rPr>
        <w:t>(language=</w:t>
      </w:r>
      <w:proofErr w:type="spellStart"/>
      <w:r w:rsidRPr="00D84A02">
        <w:rPr>
          <w:rFonts w:ascii="Times New Roman" w:hAnsi="Times New Roman" w:cs="Times New Roman"/>
          <w:sz w:val="24"/>
          <w:szCs w:val="24"/>
          <w:lang w:val="en-IN"/>
        </w:rPr>
        <w:t>lang_code</w:t>
      </w:r>
      <w:proofErr w:type="spellEnd"/>
      <w:r w:rsidRPr="00D84A02">
        <w:rPr>
          <w:rFonts w:ascii="Times New Roman" w:hAnsi="Times New Roman" w:cs="Times New Roman"/>
          <w:sz w:val="24"/>
          <w:szCs w:val="24"/>
          <w:lang w:val="en-IN"/>
        </w:rPr>
        <w:t>, timeout=10)</w:t>
      </w:r>
    </w:p>
    <w:p w14:paraId="0271F11E"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lastRenderedPageBreak/>
        <w:t xml:space="preserve">            if not phrase: continue</w:t>
      </w:r>
    </w:p>
    <w:p w14:paraId="683BB422"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if any(</w:t>
      </w:r>
      <w:proofErr w:type="spellStart"/>
      <w:proofErr w:type="gramStart"/>
      <w:r w:rsidRPr="00D84A02">
        <w:rPr>
          <w:rFonts w:ascii="Times New Roman" w:hAnsi="Times New Roman" w:cs="Times New Roman"/>
          <w:sz w:val="24"/>
          <w:szCs w:val="24"/>
          <w:lang w:val="en-IN"/>
        </w:rPr>
        <w:t>stop.lower</w:t>
      </w:r>
      <w:proofErr w:type="spellEnd"/>
      <w:proofErr w:type="gramEnd"/>
      <w:r w:rsidRPr="00D84A02">
        <w:rPr>
          <w:rFonts w:ascii="Times New Roman" w:hAnsi="Times New Roman" w:cs="Times New Roman"/>
          <w:sz w:val="24"/>
          <w:szCs w:val="24"/>
          <w:lang w:val="en-IN"/>
        </w:rPr>
        <w:t xml:space="preserve">() in </w:t>
      </w:r>
      <w:proofErr w:type="spellStart"/>
      <w:proofErr w:type="gramStart"/>
      <w:r w:rsidRPr="00D84A02">
        <w:rPr>
          <w:rFonts w:ascii="Times New Roman" w:hAnsi="Times New Roman" w:cs="Times New Roman"/>
          <w:sz w:val="24"/>
          <w:szCs w:val="24"/>
          <w:lang w:val="en-IN"/>
        </w:rPr>
        <w:t>phrase.lower</w:t>
      </w:r>
      <w:proofErr w:type="spellEnd"/>
      <w:proofErr w:type="gramEnd"/>
      <w:r w:rsidRPr="00D84A02">
        <w:rPr>
          <w:rFonts w:ascii="Times New Roman" w:hAnsi="Times New Roman" w:cs="Times New Roman"/>
          <w:sz w:val="24"/>
          <w:szCs w:val="24"/>
          <w:lang w:val="en-IN"/>
        </w:rPr>
        <w:t xml:space="preserve">() for stop in </w:t>
      </w:r>
      <w:proofErr w:type="spellStart"/>
      <w:r w:rsidRPr="00D84A02">
        <w:rPr>
          <w:rFonts w:ascii="Times New Roman" w:hAnsi="Times New Roman" w:cs="Times New Roman"/>
          <w:sz w:val="24"/>
          <w:szCs w:val="24"/>
          <w:lang w:val="en-IN"/>
        </w:rPr>
        <w:t>stop_words</w:t>
      </w:r>
      <w:proofErr w:type="spellEnd"/>
      <w:r w:rsidRPr="00D84A02">
        <w:rPr>
          <w:rFonts w:ascii="Times New Roman" w:hAnsi="Times New Roman" w:cs="Times New Roman"/>
          <w:sz w:val="24"/>
          <w:szCs w:val="24"/>
          <w:lang w:val="en-IN"/>
        </w:rPr>
        <w:t>): break</w:t>
      </w:r>
    </w:p>
    <w:p w14:paraId="557A6AF2"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w:t>
      </w:r>
      <w:proofErr w:type="spellStart"/>
      <w:proofErr w:type="gramStart"/>
      <w:r w:rsidRPr="00D84A02">
        <w:rPr>
          <w:rFonts w:ascii="Times New Roman" w:hAnsi="Times New Roman" w:cs="Times New Roman"/>
          <w:sz w:val="24"/>
          <w:szCs w:val="24"/>
          <w:lang w:val="en-IN"/>
        </w:rPr>
        <w:t>collected.append</w:t>
      </w:r>
      <w:proofErr w:type="spellEnd"/>
      <w:proofErr w:type="gramEnd"/>
      <w:r w:rsidRPr="00D84A02">
        <w:rPr>
          <w:rFonts w:ascii="Times New Roman" w:hAnsi="Times New Roman" w:cs="Times New Roman"/>
          <w:sz w:val="24"/>
          <w:szCs w:val="24"/>
          <w:lang w:val="en-IN"/>
        </w:rPr>
        <w:t>(phrase)</w:t>
      </w:r>
    </w:p>
    <w:p w14:paraId="5465BAA7"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if </w:t>
      </w:r>
      <w:proofErr w:type="spellStart"/>
      <w:r w:rsidRPr="00D84A02">
        <w:rPr>
          <w:rFonts w:ascii="Times New Roman" w:hAnsi="Times New Roman" w:cs="Times New Roman"/>
          <w:sz w:val="24"/>
          <w:szCs w:val="24"/>
          <w:lang w:val="en-IN"/>
        </w:rPr>
        <w:t>len</w:t>
      </w:r>
      <w:proofErr w:type="spellEnd"/>
      <w:r w:rsidRPr="00D84A02">
        <w:rPr>
          <w:rFonts w:ascii="Times New Roman" w:hAnsi="Times New Roman" w:cs="Times New Roman"/>
          <w:sz w:val="24"/>
          <w:szCs w:val="24"/>
          <w:lang w:val="en-IN"/>
        </w:rPr>
        <w:t xml:space="preserve">(collected) % 3 == 0: </w:t>
      </w:r>
      <w:proofErr w:type="spellStart"/>
      <w:proofErr w:type="gramStart"/>
      <w:r w:rsidRPr="00D84A02">
        <w:rPr>
          <w:rFonts w:ascii="Times New Roman" w:hAnsi="Times New Roman" w:cs="Times New Roman"/>
          <w:sz w:val="24"/>
          <w:szCs w:val="24"/>
          <w:lang w:val="en-IN"/>
        </w:rPr>
        <w:t>self.speak</w:t>
      </w:r>
      <w:proofErr w:type="spellEnd"/>
      <w:proofErr w:type="gramEnd"/>
      <w:r w:rsidRPr="00D84A02">
        <w:rPr>
          <w:rFonts w:ascii="Times New Roman" w:hAnsi="Times New Roman" w:cs="Times New Roman"/>
          <w:sz w:val="24"/>
          <w:szCs w:val="24"/>
          <w:lang w:val="en-IN"/>
        </w:rPr>
        <w:t>(</w:t>
      </w:r>
      <w:proofErr w:type="spellStart"/>
      <w:proofErr w:type="gramStart"/>
      <w:r w:rsidRPr="00D84A02">
        <w:rPr>
          <w:rFonts w:ascii="Times New Roman" w:hAnsi="Times New Roman" w:cs="Times New Roman"/>
          <w:sz w:val="24"/>
          <w:szCs w:val="24"/>
          <w:lang w:val="en-IN"/>
        </w:rPr>
        <w:t>self.translator</w:t>
      </w:r>
      <w:proofErr w:type="gramEnd"/>
      <w:r w:rsidRPr="00D84A02">
        <w:rPr>
          <w:rFonts w:ascii="Times New Roman" w:hAnsi="Times New Roman" w:cs="Times New Roman"/>
          <w:sz w:val="24"/>
          <w:szCs w:val="24"/>
          <w:lang w:val="en-IN"/>
        </w:rPr>
        <w:t>.</w:t>
      </w:r>
      <w:proofErr w:type="gramStart"/>
      <w:r w:rsidRPr="00D84A02">
        <w:rPr>
          <w:rFonts w:ascii="Times New Roman" w:hAnsi="Times New Roman" w:cs="Times New Roman"/>
          <w:sz w:val="24"/>
          <w:szCs w:val="24"/>
          <w:lang w:val="en-IN"/>
        </w:rPr>
        <w:t>translate</w:t>
      </w:r>
      <w:proofErr w:type="spellEnd"/>
      <w:r w:rsidRPr="00D84A02">
        <w:rPr>
          <w:rFonts w:ascii="Times New Roman" w:hAnsi="Times New Roman" w:cs="Times New Roman"/>
          <w:sz w:val="24"/>
          <w:szCs w:val="24"/>
          <w:lang w:val="en-IN"/>
        </w:rPr>
        <w:t>(</w:t>
      </w:r>
      <w:proofErr w:type="gramEnd"/>
      <w:r w:rsidRPr="00D84A02">
        <w:rPr>
          <w:rFonts w:ascii="Times New Roman" w:hAnsi="Times New Roman" w:cs="Times New Roman"/>
          <w:sz w:val="24"/>
          <w:szCs w:val="24"/>
          <w:lang w:val="en-IN"/>
        </w:rPr>
        <w:t xml:space="preserve">"Continue...", </w:t>
      </w:r>
      <w:proofErr w:type="spellStart"/>
      <w:r w:rsidRPr="00D84A02">
        <w:rPr>
          <w:rFonts w:ascii="Times New Roman" w:hAnsi="Times New Roman" w:cs="Times New Roman"/>
          <w:sz w:val="24"/>
          <w:szCs w:val="24"/>
          <w:lang w:val="en-IN"/>
        </w:rPr>
        <w:t>dest</w:t>
      </w:r>
      <w:proofErr w:type="spellEnd"/>
      <w:r w:rsidRPr="00D84A02">
        <w:rPr>
          <w:rFonts w:ascii="Times New Roman" w:hAnsi="Times New Roman" w:cs="Times New Roman"/>
          <w:sz w:val="24"/>
          <w:szCs w:val="24"/>
          <w:lang w:val="en-IN"/>
        </w:rPr>
        <w:t>=</w:t>
      </w:r>
      <w:proofErr w:type="spellStart"/>
      <w:r w:rsidRPr="00D84A02">
        <w:rPr>
          <w:rFonts w:ascii="Times New Roman" w:hAnsi="Times New Roman" w:cs="Times New Roman"/>
          <w:sz w:val="24"/>
          <w:szCs w:val="24"/>
          <w:lang w:val="en-IN"/>
        </w:rPr>
        <w:t>lang_code</w:t>
      </w:r>
      <w:proofErr w:type="spellEnd"/>
      <w:r w:rsidRPr="00D84A02">
        <w:rPr>
          <w:rFonts w:ascii="Times New Roman" w:hAnsi="Times New Roman" w:cs="Times New Roman"/>
          <w:sz w:val="24"/>
          <w:szCs w:val="24"/>
          <w:lang w:val="en-IN"/>
        </w:rPr>
        <w:t>).text, lang=</w:t>
      </w:r>
      <w:proofErr w:type="spellStart"/>
      <w:r w:rsidRPr="00D84A02">
        <w:rPr>
          <w:rFonts w:ascii="Times New Roman" w:hAnsi="Times New Roman" w:cs="Times New Roman"/>
          <w:sz w:val="24"/>
          <w:szCs w:val="24"/>
          <w:lang w:val="en-IN"/>
        </w:rPr>
        <w:t>lang_code</w:t>
      </w:r>
      <w:proofErr w:type="spellEnd"/>
      <w:r w:rsidRPr="00D84A02">
        <w:rPr>
          <w:rFonts w:ascii="Times New Roman" w:hAnsi="Times New Roman" w:cs="Times New Roman"/>
          <w:sz w:val="24"/>
          <w:szCs w:val="24"/>
          <w:lang w:val="en-IN"/>
        </w:rPr>
        <w:t>)</w:t>
      </w:r>
    </w:p>
    <w:p w14:paraId="3B4DF728" w14:textId="30E7BDAF"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return " </w:t>
      </w:r>
      <w:proofErr w:type="gramStart"/>
      <w:r w:rsidRPr="00D84A02">
        <w:rPr>
          <w:rFonts w:ascii="Times New Roman" w:hAnsi="Times New Roman" w:cs="Times New Roman"/>
          <w:sz w:val="24"/>
          <w:szCs w:val="24"/>
          <w:lang w:val="en-IN"/>
        </w:rPr>
        <w:t>".join</w:t>
      </w:r>
      <w:proofErr w:type="gramEnd"/>
      <w:r w:rsidRPr="00D84A02">
        <w:rPr>
          <w:rFonts w:ascii="Times New Roman" w:hAnsi="Times New Roman" w:cs="Times New Roman"/>
          <w:sz w:val="24"/>
          <w:szCs w:val="24"/>
          <w:lang w:val="en-IN"/>
        </w:rPr>
        <w:t>(collected)</w:t>
      </w:r>
    </w:p>
    <w:p w14:paraId="390F9B2A"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def </w:t>
      </w:r>
      <w:proofErr w:type="spellStart"/>
      <w:r w:rsidRPr="00D84A02">
        <w:rPr>
          <w:rFonts w:ascii="Times New Roman" w:hAnsi="Times New Roman" w:cs="Times New Roman"/>
          <w:sz w:val="24"/>
          <w:szCs w:val="24"/>
          <w:lang w:val="en-IN"/>
        </w:rPr>
        <w:t>get_last_order</w:t>
      </w:r>
      <w:proofErr w:type="spellEnd"/>
      <w:r w:rsidRPr="00D84A02">
        <w:rPr>
          <w:rFonts w:ascii="Times New Roman" w:hAnsi="Times New Roman" w:cs="Times New Roman"/>
          <w:sz w:val="24"/>
          <w:szCs w:val="24"/>
          <w:lang w:val="en-IN"/>
        </w:rPr>
        <w:t>(self) -&gt; tuple[list[</w:t>
      </w:r>
      <w:proofErr w:type="spellStart"/>
      <w:r w:rsidRPr="00D84A02">
        <w:rPr>
          <w:rFonts w:ascii="Times New Roman" w:hAnsi="Times New Roman" w:cs="Times New Roman"/>
          <w:sz w:val="24"/>
          <w:szCs w:val="24"/>
          <w:lang w:val="en-IN"/>
        </w:rPr>
        <w:t>dict</w:t>
      </w:r>
      <w:proofErr w:type="spellEnd"/>
      <w:r w:rsidRPr="00D84A02">
        <w:rPr>
          <w:rFonts w:ascii="Times New Roman" w:hAnsi="Times New Roman" w:cs="Times New Roman"/>
          <w:sz w:val="24"/>
          <w:szCs w:val="24"/>
          <w:lang w:val="en-IN"/>
        </w:rPr>
        <w:t xml:space="preserve">], float]: return </w:t>
      </w:r>
      <w:proofErr w:type="spellStart"/>
      <w:proofErr w:type="gramStart"/>
      <w:r w:rsidRPr="00D84A02">
        <w:rPr>
          <w:rFonts w:ascii="Times New Roman" w:hAnsi="Times New Roman" w:cs="Times New Roman"/>
          <w:sz w:val="24"/>
          <w:szCs w:val="24"/>
          <w:lang w:val="en-IN"/>
        </w:rPr>
        <w:t>self.last</w:t>
      </w:r>
      <w:proofErr w:type="gramEnd"/>
      <w:r w:rsidRPr="00D84A02">
        <w:rPr>
          <w:rFonts w:ascii="Times New Roman" w:hAnsi="Times New Roman" w:cs="Times New Roman"/>
          <w:sz w:val="24"/>
          <w:szCs w:val="24"/>
          <w:lang w:val="en-IN"/>
        </w:rPr>
        <w:t>_order_summary</w:t>
      </w:r>
      <w:proofErr w:type="spellEnd"/>
      <w:r w:rsidRPr="00D84A02">
        <w:rPr>
          <w:rFonts w:ascii="Times New Roman" w:hAnsi="Times New Roman" w:cs="Times New Roman"/>
          <w:sz w:val="24"/>
          <w:szCs w:val="24"/>
          <w:lang w:val="en-IN"/>
        </w:rPr>
        <w:t xml:space="preserve">, </w:t>
      </w:r>
      <w:proofErr w:type="spellStart"/>
      <w:proofErr w:type="gramStart"/>
      <w:r w:rsidRPr="00D84A02">
        <w:rPr>
          <w:rFonts w:ascii="Times New Roman" w:hAnsi="Times New Roman" w:cs="Times New Roman"/>
          <w:sz w:val="24"/>
          <w:szCs w:val="24"/>
          <w:lang w:val="en-IN"/>
        </w:rPr>
        <w:t>self.last</w:t>
      </w:r>
      <w:proofErr w:type="gramEnd"/>
      <w:r w:rsidRPr="00D84A02">
        <w:rPr>
          <w:rFonts w:ascii="Times New Roman" w:hAnsi="Times New Roman" w:cs="Times New Roman"/>
          <w:sz w:val="24"/>
          <w:szCs w:val="24"/>
          <w:lang w:val="en-IN"/>
        </w:rPr>
        <w:t>_order_total</w:t>
      </w:r>
      <w:proofErr w:type="spellEnd"/>
    </w:p>
    <w:p w14:paraId="26C067BC" w14:textId="77777777"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def </w:t>
      </w:r>
      <w:proofErr w:type="spellStart"/>
      <w:r w:rsidRPr="00D84A02">
        <w:rPr>
          <w:rFonts w:ascii="Times New Roman" w:hAnsi="Times New Roman" w:cs="Times New Roman"/>
          <w:sz w:val="24"/>
          <w:szCs w:val="24"/>
          <w:lang w:val="en-IN"/>
        </w:rPr>
        <w:t>get_order_history</w:t>
      </w:r>
      <w:proofErr w:type="spellEnd"/>
      <w:r w:rsidRPr="00D84A02">
        <w:rPr>
          <w:rFonts w:ascii="Times New Roman" w:hAnsi="Times New Roman" w:cs="Times New Roman"/>
          <w:sz w:val="24"/>
          <w:szCs w:val="24"/>
          <w:lang w:val="en-IN"/>
        </w:rPr>
        <w:t>(self) -&gt; list[</w:t>
      </w:r>
      <w:proofErr w:type="spellStart"/>
      <w:r w:rsidRPr="00D84A02">
        <w:rPr>
          <w:rFonts w:ascii="Times New Roman" w:hAnsi="Times New Roman" w:cs="Times New Roman"/>
          <w:sz w:val="24"/>
          <w:szCs w:val="24"/>
          <w:lang w:val="en-IN"/>
        </w:rPr>
        <w:t>dict</w:t>
      </w:r>
      <w:proofErr w:type="spellEnd"/>
      <w:r w:rsidRPr="00D84A02">
        <w:rPr>
          <w:rFonts w:ascii="Times New Roman" w:hAnsi="Times New Roman" w:cs="Times New Roman"/>
          <w:sz w:val="24"/>
          <w:szCs w:val="24"/>
          <w:lang w:val="en-IN"/>
        </w:rPr>
        <w:t xml:space="preserve">]: return </w:t>
      </w:r>
      <w:proofErr w:type="spellStart"/>
      <w:proofErr w:type="gramStart"/>
      <w:r w:rsidRPr="00D84A02">
        <w:rPr>
          <w:rFonts w:ascii="Times New Roman" w:hAnsi="Times New Roman" w:cs="Times New Roman"/>
          <w:sz w:val="24"/>
          <w:szCs w:val="24"/>
          <w:lang w:val="en-IN"/>
        </w:rPr>
        <w:t>self.order</w:t>
      </w:r>
      <w:proofErr w:type="gramEnd"/>
      <w:r w:rsidRPr="00D84A02">
        <w:rPr>
          <w:rFonts w:ascii="Times New Roman" w:hAnsi="Times New Roman" w:cs="Times New Roman"/>
          <w:sz w:val="24"/>
          <w:szCs w:val="24"/>
          <w:lang w:val="en-IN"/>
        </w:rPr>
        <w:t>_history</w:t>
      </w:r>
      <w:proofErr w:type="spellEnd"/>
    </w:p>
    <w:p w14:paraId="0C04481D" w14:textId="3E586A18" w:rsidR="00EE00AB" w:rsidRPr="00D84A02" w:rsidRDefault="00EE00AB" w:rsidP="00EE00AB">
      <w:pPr>
        <w:tabs>
          <w:tab w:val="left" w:pos="3930"/>
        </w:tabs>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    def </w:t>
      </w:r>
      <w:proofErr w:type="spellStart"/>
      <w:r w:rsidRPr="00D84A02">
        <w:rPr>
          <w:rFonts w:ascii="Times New Roman" w:hAnsi="Times New Roman" w:cs="Times New Roman"/>
          <w:sz w:val="24"/>
          <w:szCs w:val="24"/>
          <w:lang w:val="en-IN"/>
        </w:rPr>
        <w:t>get_latest_bill</w:t>
      </w:r>
      <w:proofErr w:type="spellEnd"/>
      <w:r w:rsidRPr="00D84A02">
        <w:rPr>
          <w:rFonts w:ascii="Times New Roman" w:hAnsi="Times New Roman" w:cs="Times New Roman"/>
          <w:sz w:val="24"/>
          <w:szCs w:val="24"/>
          <w:lang w:val="en-IN"/>
        </w:rPr>
        <w:t xml:space="preserve">(self): return {"timestamp": </w:t>
      </w:r>
      <w:proofErr w:type="spellStart"/>
      <w:r w:rsidRPr="00D84A02">
        <w:rPr>
          <w:rFonts w:ascii="Times New Roman" w:hAnsi="Times New Roman" w:cs="Times New Roman"/>
          <w:sz w:val="24"/>
          <w:szCs w:val="24"/>
          <w:lang w:val="en-IN"/>
        </w:rPr>
        <w:t>datetime.now</w:t>
      </w:r>
      <w:proofErr w:type="spellEnd"/>
      <w:r w:rsidRPr="00D84A02">
        <w:rPr>
          <w:rFonts w:ascii="Times New Roman" w:hAnsi="Times New Roman" w:cs="Times New Roman"/>
          <w:sz w:val="24"/>
          <w:szCs w:val="24"/>
          <w:lang w:val="en-IN"/>
        </w:rPr>
        <w:t>(</w:t>
      </w:r>
      <w:proofErr w:type="gramStart"/>
      <w:r w:rsidRPr="00D84A02">
        <w:rPr>
          <w:rFonts w:ascii="Times New Roman" w:hAnsi="Times New Roman" w:cs="Times New Roman"/>
          <w:sz w:val="24"/>
          <w:szCs w:val="24"/>
          <w:lang w:val="en-IN"/>
        </w:rPr>
        <w:t>).</w:t>
      </w:r>
      <w:proofErr w:type="spellStart"/>
      <w:r w:rsidRPr="00D84A02">
        <w:rPr>
          <w:rFonts w:ascii="Times New Roman" w:hAnsi="Times New Roman" w:cs="Times New Roman"/>
          <w:sz w:val="24"/>
          <w:szCs w:val="24"/>
          <w:lang w:val="en-IN"/>
        </w:rPr>
        <w:t>isoformat</w:t>
      </w:r>
      <w:proofErr w:type="spellEnd"/>
      <w:proofErr w:type="gramEnd"/>
      <w:r w:rsidRPr="00D84A02">
        <w:rPr>
          <w:rFonts w:ascii="Times New Roman" w:hAnsi="Times New Roman" w:cs="Times New Roman"/>
          <w:sz w:val="24"/>
          <w:szCs w:val="24"/>
          <w:lang w:val="en-IN"/>
        </w:rPr>
        <w:t xml:space="preserve">(), "items": </w:t>
      </w:r>
      <w:proofErr w:type="spellStart"/>
      <w:proofErr w:type="gramStart"/>
      <w:r w:rsidRPr="00D84A02">
        <w:rPr>
          <w:rFonts w:ascii="Times New Roman" w:hAnsi="Times New Roman" w:cs="Times New Roman"/>
          <w:sz w:val="24"/>
          <w:szCs w:val="24"/>
          <w:lang w:val="en-IN"/>
        </w:rPr>
        <w:t>self.last</w:t>
      </w:r>
      <w:proofErr w:type="gramEnd"/>
      <w:r w:rsidRPr="00D84A02">
        <w:rPr>
          <w:rFonts w:ascii="Times New Roman" w:hAnsi="Times New Roman" w:cs="Times New Roman"/>
          <w:sz w:val="24"/>
          <w:szCs w:val="24"/>
          <w:lang w:val="en-IN"/>
        </w:rPr>
        <w:t>_order_summary</w:t>
      </w:r>
      <w:proofErr w:type="spellEnd"/>
      <w:r w:rsidRPr="00D84A02">
        <w:rPr>
          <w:rFonts w:ascii="Times New Roman" w:hAnsi="Times New Roman" w:cs="Times New Roman"/>
          <w:sz w:val="24"/>
          <w:szCs w:val="24"/>
          <w:lang w:val="en-IN"/>
        </w:rPr>
        <w:t xml:space="preserve">, "total": </w:t>
      </w:r>
      <w:proofErr w:type="spellStart"/>
      <w:proofErr w:type="gramStart"/>
      <w:r w:rsidRPr="00D84A02">
        <w:rPr>
          <w:rFonts w:ascii="Times New Roman" w:hAnsi="Times New Roman" w:cs="Times New Roman"/>
          <w:sz w:val="24"/>
          <w:szCs w:val="24"/>
          <w:lang w:val="en-IN"/>
        </w:rPr>
        <w:t>self.last</w:t>
      </w:r>
      <w:proofErr w:type="gramEnd"/>
      <w:r w:rsidRPr="00D84A02">
        <w:rPr>
          <w:rFonts w:ascii="Times New Roman" w:hAnsi="Times New Roman" w:cs="Times New Roman"/>
          <w:sz w:val="24"/>
          <w:szCs w:val="24"/>
          <w:lang w:val="en-IN"/>
        </w:rPr>
        <w:t>_order_total</w:t>
      </w:r>
      <w:proofErr w:type="spellEnd"/>
      <w:r w:rsidRPr="00D84A02">
        <w:rPr>
          <w:rFonts w:ascii="Times New Roman" w:hAnsi="Times New Roman" w:cs="Times New Roman"/>
          <w:sz w:val="24"/>
          <w:szCs w:val="24"/>
          <w:lang w:val="en-IN"/>
        </w:rPr>
        <w:t xml:space="preserve">} if </w:t>
      </w:r>
      <w:proofErr w:type="spellStart"/>
      <w:proofErr w:type="gramStart"/>
      <w:r w:rsidRPr="00D84A02">
        <w:rPr>
          <w:rFonts w:ascii="Times New Roman" w:hAnsi="Times New Roman" w:cs="Times New Roman"/>
          <w:sz w:val="24"/>
          <w:szCs w:val="24"/>
          <w:lang w:val="en-IN"/>
        </w:rPr>
        <w:t>self.last</w:t>
      </w:r>
      <w:proofErr w:type="gramEnd"/>
      <w:r w:rsidRPr="00D84A02">
        <w:rPr>
          <w:rFonts w:ascii="Times New Roman" w:hAnsi="Times New Roman" w:cs="Times New Roman"/>
          <w:sz w:val="24"/>
          <w:szCs w:val="24"/>
          <w:lang w:val="en-IN"/>
        </w:rPr>
        <w:t>_order_summary</w:t>
      </w:r>
      <w:proofErr w:type="spellEnd"/>
      <w:r w:rsidRPr="00D84A02">
        <w:rPr>
          <w:rFonts w:ascii="Times New Roman" w:hAnsi="Times New Roman" w:cs="Times New Roman"/>
          <w:sz w:val="24"/>
          <w:szCs w:val="24"/>
          <w:lang w:val="en-IN"/>
        </w:rPr>
        <w:t xml:space="preserve"> else {"timestamp": None, "items": [], "total": 0.0}</w:t>
      </w:r>
    </w:p>
    <w:p w14:paraId="19EBEF92" w14:textId="7B89354C" w:rsidR="00EB328E" w:rsidRDefault="00EB328E">
      <w:pPr>
        <w:tabs>
          <w:tab w:val="left" w:pos="3930"/>
        </w:tabs>
        <w:rPr>
          <w:rFonts w:ascii="Times New Roman" w:hAnsi="Times New Roman" w:cs="Times New Roman"/>
          <w:b/>
          <w:bCs/>
          <w:sz w:val="24"/>
          <w:szCs w:val="24"/>
        </w:rPr>
      </w:pPr>
    </w:p>
    <w:p w14:paraId="544BA2E8" w14:textId="77777777" w:rsidR="004B2FE8" w:rsidRDefault="004B2FE8">
      <w:pPr>
        <w:tabs>
          <w:tab w:val="left" w:pos="3930"/>
        </w:tabs>
        <w:rPr>
          <w:rFonts w:ascii="Times New Roman" w:hAnsi="Times New Roman" w:cs="Times New Roman"/>
          <w:b/>
          <w:bCs/>
          <w:sz w:val="24"/>
          <w:szCs w:val="24"/>
        </w:rPr>
      </w:pPr>
    </w:p>
    <w:p w14:paraId="726EDC2E" w14:textId="77777777" w:rsidR="004B2FE8" w:rsidRDefault="004B2FE8">
      <w:pPr>
        <w:tabs>
          <w:tab w:val="left" w:pos="3930"/>
        </w:tabs>
        <w:rPr>
          <w:rFonts w:ascii="Times New Roman" w:hAnsi="Times New Roman" w:cs="Times New Roman"/>
          <w:b/>
          <w:bCs/>
          <w:sz w:val="24"/>
          <w:szCs w:val="24"/>
        </w:rPr>
      </w:pPr>
    </w:p>
    <w:p w14:paraId="375A198E" w14:textId="77777777" w:rsidR="004B2FE8" w:rsidRDefault="004B2FE8">
      <w:pPr>
        <w:tabs>
          <w:tab w:val="left" w:pos="3930"/>
        </w:tabs>
        <w:rPr>
          <w:rFonts w:ascii="Times New Roman" w:hAnsi="Times New Roman" w:cs="Times New Roman"/>
          <w:b/>
          <w:bCs/>
          <w:sz w:val="24"/>
          <w:szCs w:val="24"/>
        </w:rPr>
      </w:pPr>
    </w:p>
    <w:p w14:paraId="25238D3C" w14:textId="77777777" w:rsidR="004B2FE8" w:rsidRDefault="004B2FE8">
      <w:pPr>
        <w:tabs>
          <w:tab w:val="left" w:pos="3930"/>
        </w:tabs>
        <w:rPr>
          <w:rFonts w:ascii="Times New Roman" w:hAnsi="Times New Roman" w:cs="Times New Roman"/>
          <w:b/>
          <w:bCs/>
          <w:sz w:val="24"/>
          <w:szCs w:val="24"/>
        </w:rPr>
      </w:pPr>
    </w:p>
    <w:p w14:paraId="464CA513" w14:textId="77777777" w:rsidR="004B2FE8" w:rsidRDefault="004B2FE8">
      <w:pPr>
        <w:tabs>
          <w:tab w:val="left" w:pos="3930"/>
        </w:tabs>
        <w:rPr>
          <w:rFonts w:ascii="Times New Roman" w:hAnsi="Times New Roman" w:cs="Times New Roman"/>
          <w:b/>
          <w:bCs/>
          <w:sz w:val="24"/>
          <w:szCs w:val="24"/>
        </w:rPr>
      </w:pPr>
    </w:p>
    <w:p w14:paraId="2744A1D4" w14:textId="77777777" w:rsidR="004B2FE8" w:rsidRDefault="004B2FE8">
      <w:pPr>
        <w:tabs>
          <w:tab w:val="left" w:pos="3930"/>
        </w:tabs>
        <w:rPr>
          <w:rFonts w:ascii="Times New Roman" w:hAnsi="Times New Roman" w:cs="Times New Roman"/>
          <w:b/>
          <w:bCs/>
          <w:sz w:val="24"/>
          <w:szCs w:val="24"/>
        </w:rPr>
      </w:pPr>
    </w:p>
    <w:p w14:paraId="33638E1C" w14:textId="77777777" w:rsidR="004B2FE8" w:rsidRDefault="004B2FE8">
      <w:pPr>
        <w:tabs>
          <w:tab w:val="left" w:pos="3930"/>
        </w:tabs>
        <w:rPr>
          <w:rFonts w:ascii="Times New Roman" w:hAnsi="Times New Roman" w:cs="Times New Roman"/>
          <w:b/>
          <w:bCs/>
          <w:sz w:val="24"/>
          <w:szCs w:val="24"/>
        </w:rPr>
      </w:pPr>
    </w:p>
    <w:p w14:paraId="4171D0FF" w14:textId="77777777" w:rsidR="004B2FE8" w:rsidRDefault="004B2FE8">
      <w:pPr>
        <w:tabs>
          <w:tab w:val="left" w:pos="3930"/>
        </w:tabs>
        <w:rPr>
          <w:rFonts w:ascii="Times New Roman" w:hAnsi="Times New Roman" w:cs="Times New Roman"/>
          <w:b/>
          <w:bCs/>
          <w:sz w:val="24"/>
          <w:szCs w:val="24"/>
        </w:rPr>
      </w:pPr>
    </w:p>
    <w:p w14:paraId="2ABE9112" w14:textId="77777777" w:rsidR="004B2FE8" w:rsidRDefault="004B2FE8">
      <w:pPr>
        <w:tabs>
          <w:tab w:val="left" w:pos="3930"/>
        </w:tabs>
        <w:rPr>
          <w:rFonts w:ascii="Times New Roman" w:hAnsi="Times New Roman" w:cs="Times New Roman"/>
          <w:b/>
          <w:bCs/>
          <w:sz w:val="24"/>
          <w:szCs w:val="24"/>
        </w:rPr>
      </w:pPr>
    </w:p>
    <w:p w14:paraId="2BC64BFA" w14:textId="77777777" w:rsidR="004B2FE8" w:rsidRDefault="004B2FE8">
      <w:pPr>
        <w:tabs>
          <w:tab w:val="left" w:pos="3930"/>
        </w:tabs>
        <w:rPr>
          <w:rFonts w:ascii="Times New Roman" w:hAnsi="Times New Roman" w:cs="Times New Roman"/>
          <w:b/>
          <w:bCs/>
          <w:sz w:val="24"/>
          <w:szCs w:val="24"/>
        </w:rPr>
      </w:pPr>
    </w:p>
    <w:p w14:paraId="2958065E" w14:textId="77777777" w:rsidR="004B2FE8" w:rsidRDefault="004B2FE8">
      <w:pPr>
        <w:tabs>
          <w:tab w:val="left" w:pos="3930"/>
        </w:tabs>
        <w:rPr>
          <w:rFonts w:ascii="Times New Roman" w:hAnsi="Times New Roman" w:cs="Times New Roman"/>
          <w:b/>
          <w:bCs/>
          <w:sz w:val="24"/>
          <w:szCs w:val="24"/>
        </w:rPr>
      </w:pPr>
    </w:p>
    <w:p w14:paraId="5CCFE94F" w14:textId="77777777" w:rsidR="004B2FE8" w:rsidRDefault="004B2FE8">
      <w:pPr>
        <w:tabs>
          <w:tab w:val="left" w:pos="3930"/>
        </w:tabs>
        <w:rPr>
          <w:rFonts w:ascii="Times New Roman" w:hAnsi="Times New Roman" w:cs="Times New Roman"/>
          <w:b/>
          <w:bCs/>
          <w:sz w:val="24"/>
          <w:szCs w:val="24"/>
        </w:rPr>
      </w:pPr>
    </w:p>
    <w:p w14:paraId="55567FF4" w14:textId="77777777" w:rsidR="004B2FE8" w:rsidRPr="00D84A02" w:rsidRDefault="004B2FE8">
      <w:pPr>
        <w:tabs>
          <w:tab w:val="left" w:pos="3930"/>
        </w:tabs>
        <w:rPr>
          <w:rFonts w:ascii="Times New Roman" w:hAnsi="Times New Roman" w:cs="Times New Roman"/>
          <w:b/>
          <w:bCs/>
          <w:sz w:val="24"/>
          <w:szCs w:val="24"/>
        </w:rPr>
      </w:pPr>
    </w:p>
    <w:p w14:paraId="03526188" w14:textId="77777777" w:rsidR="009D7E42" w:rsidRPr="00D84A02" w:rsidRDefault="009D7E42" w:rsidP="009D7E42">
      <w:pPr>
        <w:rPr>
          <w:rFonts w:ascii="Times New Roman" w:hAnsi="Times New Roman" w:cs="Times New Roman"/>
          <w:b/>
          <w:bCs/>
          <w:sz w:val="28"/>
          <w:szCs w:val="28"/>
        </w:rPr>
      </w:pPr>
      <w:r w:rsidRPr="00D84A02">
        <w:rPr>
          <w:rFonts w:ascii="Times New Roman" w:hAnsi="Times New Roman" w:cs="Times New Roman"/>
          <w:b/>
          <w:bCs/>
          <w:sz w:val="28"/>
          <w:szCs w:val="28"/>
        </w:rPr>
        <w:lastRenderedPageBreak/>
        <w:t>4.2 IMPLEMENTATION</w:t>
      </w:r>
    </w:p>
    <w:p w14:paraId="0A7455B5" w14:textId="77777777" w:rsidR="009D7E42" w:rsidRPr="00D84A02" w:rsidRDefault="009D7E42" w:rsidP="009D7E42">
      <w:pPr>
        <w:pStyle w:val="NormalWeb"/>
        <w:rPr>
          <w:rFonts w:ascii="Times New Roman" w:hAnsi="Times New Roman"/>
        </w:rPr>
      </w:pPr>
      <w:r w:rsidRPr="00D84A02">
        <w:rPr>
          <w:rFonts w:ascii="Times New Roman" w:hAnsi="Times New Roman"/>
        </w:rPr>
        <w:t>Create a directory folder as follows and place the relevant modules, scripts, and templates accordingly:</w:t>
      </w:r>
    </w:p>
    <w:p w14:paraId="2C08B62F" w14:textId="77777777" w:rsidR="009D7E42" w:rsidRPr="00D84A02" w:rsidRDefault="009D7E42" w:rsidP="009D7E42">
      <w:pPr>
        <w:pStyle w:val="NormalWeb"/>
        <w:rPr>
          <w:rFonts w:ascii="Times New Roman" w:hAnsi="Times New Roman"/>
          <w:b/>
          <w:bCs/>
        </w:rPr>
      </w:pPr>
      <w:r w:rsidRPr="00D84A02">
        <w:rPr>
          <w:rFonts w:ascii="Times New Roman" w:hAnsi="Times New Roman"/>
          <w:b/>
          <w:bCs/>
        </w:rPr>
        <w:t>4.2.1 Directory Folder</w:t>
      </w:r>
    </w:p>
    <w:p w14:paraId="6541E0BC" w14:textId="77777777" w:rsidR="009D7E42" w:rsidRPr="00D84A02" w:rsidRDefault="009D7E42" w:rsidP="009D7E42">
      <w:pPr>
        <w:pStyle w:val="NormalWeb"/>
        <w:rPr>
          <w:rFonts w:ascii="Times New Roman" w:hAnsi="Times New Roman"/>
        </w:rPr>
      </w:pPr>
      <w:proofErr w:type="spellStart"/>
      <w:r w:rsidRPr="00D84A02">
        <w:rPr>
          <w:rFonts w:ascii="Times New Roman" w:eastAsia="SimSun" w:hAnsi="Times New Roman"/>
          <w:lang w:bidi="ar"/>
        </w:rPr>
        <w:t>Sql</w:t>
      </w:r>
      <w:proofErr w:type="spellEnd"/>
    </w:p>
    <w:p w14:paraId="2B577BAE" w14:textId="77777777" w:rsidR="009D7E42" w:rsidRPr="00D84A02" w:rsidRDefault="009D7E42" w:rsidP="009D7E42">
      <w:pPr>
        <w:rPr>
          <w:rStyle w:val="HTMLCode"/>
          <w:rFonts w:ascii="Times New Roman" w:eastAsia="SimSun" w:hAnsi="Times New Roman" w:cs="Times New Roman"/>
          <w:sz w:val="24"/>
          <w:szCs w:val="24"/>
          <w:lang w:eastAsia="zh-CN" w:bidi="ar"/>
        </w:rPr>
      </w:pPr>
      <w:r w:rsidRPr="00D84A02">
        <w:rPr>
          <w:rStyle w:val="HTMLCode"/>
          <w:rFonts w:ascii="Times New Roman" w:eastAsia="SimSun" w:hAnsi="Times New Roman" w:cs="Times New Roman"/>
          <w:sz w:val="24"/>
          <w:szCs w:val="24"/>
          <w:lang w:eastAsia="zh-CN" w:bidi="ar"/>
        </w:rPr>
        <w:t>VOICE</w:t>
      </w:r>
      <w:r w:rsidRPr="00D84A02">
        <w:rPr>
          <w:rFonts w:ascii="Times New Roman" w:eastAsia="SimSun" w:hAnsi="Times New Roman" w:cs="Times New Roman"/>
          <w:sz w:val="24"/>
          <w:szCs w:val="24"/>
          <w:lang w:eastAsia="zh-CN" w:bidi="ar"/>
        </w:rPr>
        <w:t>-</w:t>
      </w:r>
      <w:r w:rsidRPr="00D84A02">
        <w:rPr>
          <w:rStyle w:val="HTMLCode"/>
          <w:rFonts w:ascii="Times New Roman" w:eastAsia="SimSun" w:hAnsi="Times New Roman" w:cs="Times New Roman"/>
          <w:sz w:val="24"/>
          <w:szCs w:val="24"/>
          <w:lang w:eastAsia="zh-CN" w:bidi="ar"/>
        </w:rPr>
        <w:t>RATION</w:t>
      </w:r>
      <w:r w:rsidRPr="00D84A02">
        <w:rPr>
          <w:rFonts w:ascii="Times New Roman" w:eastAsia="SimSun" w:hAnsi="Times New Roman" w:cs="Times New Roman"/>
          <w:sz w:val="24"/>
          <w:szCs w:val="24"/>
          <w:lang w:eastAsia="zh-CN" w:bidi="ar"/>
        </w:rPr>
        <w:t>-SYSTEM/</w:t>
      </w:r>
    </w:p>
    <w:p w14:paraId="5630893E" w14:textId="77777777" w:rsidR="009D7E42" w:rsidRPr="00D84A02" w:rsidRDefault="009D7E42" w:rsidP="009D7E42">
      <w:pPr>
        <w:rPr>
          <w:rStyle w:val="HTMLCode"/>
          <w:rFonts w:ascii="Times New Roman" w:eastAsia="SimSun" w:hAnsi="Times New Roman" w:cs="Times New Roman"/>
          <w:sz w:val="24"/>
          <w:szCs w:val="24"/>
          <w:lang w:eastAsia="zh-CN" w:bidi="ar"/>
        </w:rPr>
      </w:pPr>
      <w:r w:rsidRPr="00D84A02">
        <w:rPr>
          <w:rStyle w:val="HTMLCode"/>
          <w:rFonts w:ascii="Times New Roman" w:eastAsia="SimSun" w:hAnsi="Times New Roman" w:cs="Times New Roman"/>
          <w:sz w:val="24"/>
          <w:szCs w:val="24"/>
          <w:lang w:eastAsia="zh-CN" w:bidi="ar"/>
        </w:rPr>
        <w:t>│</w:t>
      </w:r>
    </w:p>
    <w:p w14:paraId="1F0DF0DC" w14:textId="77777777" w:rsidR="009D7E42" w:rsidRPr="00D84A02" w:rsidRDefault="009D7E42" w:rsidP="009D7E42">
      <w:pPr>
        <w:rPr>
          <w:rStyle w:val="HTMLCode"/>
          <w:rFonts w:ascii="Times New Roman" w:eastAsia="SimSun" w:hAnsi="Times New Roman" w:cs="Times New Roman"/>
          <w:sz w:val="24"/>
          <w:szCs w:val="24"/>
          <w:lang w:eastAsia="zh-CN" w:bidi="ar"/>
        </w:rPr>
      </w:pPr>
      <w:r w:rsidRPr="00D84A02">
        <w:rPr>
          <w:rStyle w:val="HTMLCode"/>
          <w:rFonts w:ascii="Times New Roman" w:eastAsia="SimSun" w:hAnsi="Times New Roman" w:cs="Times New Roman"/>
          <w:sz w:val="24"/>
          <w:szCs w:val="24"/>
          <w:lang w:eastAsia="zh-CN" w:bidi="ar"/>
        </w:rPr>
        <w:t>├── app.py</w:t>
      </w:r>
    </w:p>
    <w:p w14:paraId="74DDD986" w14:textId="77777777" w:rsidR="009D7E42" w:rsidRPr="00D84A02" w:rsidRDefault="009D7E42" w:rsidP="009D7E42">
      <w:pPr>
        <w:rPr>
          <w:rStyle w:val="HTMLCode"/>
          <w:rFonts w:ascii="Times New Roman" w:eastAsia="SimSun" w:hAnsi="Times New Roman" w:cs="Times New Roman"/>
          <w:sz w:val="24"/>
          <w:szCs w:val="24"/>
          <w:lang w:eastAsia="zh-CN" w:bidi="ar"/>
        </w:rPr>
      </w:pPr>
      <w:r w:rsidRPr="00D84A02">
        <w:rPr>
          <w:rStyle w:val="HTMLCode"/>
          <w:rFonts w:ascii="Times New Roman" w:eastAsia="SimSun" w:hAnsi="Times New Roman" w:cs="Times New Roman"/>
          <w:sz w:val="24"/>
          <w:szCs w:val="24"/>
          <w:lang w:eastAsia="zh-CN" w:bidi="ar"/>
        </w:rPr>
        <w:t>│</w:t>
      </w:r>
    </w:p>
    <w:p w14:paraId="7DEECCF5" w14:textId="77777777" w:rsidR="009D7E42" w:rsidRPr="00D84A02" w:rsidRDefault="009D7E42" w:rsidP="009D7E42">
      <w:pPr>
        <w:rPr>
          <w:rStyle w:val="HTMLCode"/>
          <w:rFonts w:ascii="Times New Roman" w:eastAsia="SimSun" w:hAnsi="Times New Roman" w:cs="Times New Roman"/>
          <w:sz w:val="24"/>
          <w:szCs w:val="24"/>
          <w:lang w:eastAsia="zh-CN" w:bidi="ar"/>
        </w:rPr>
      </w:pPr>
      <w:r w:rsidRPr="00D84A02">
        <w:rPr>
          <w:rStyle w:val="HTMLCode"/>
          <w:rFonts w:ascii="Times New Roman" w:eastAsia="SimSun" w:hAnsi="Times New Roman" w:cs="Times New Roman"/>
          <w:sz w:val="24"/>
          <w:szCs w:val="24"/>
          <w:lang w:eastAsia="zh-CN" w:bidi="ar"/>
        </w:rPr>
        <w:t xml:space="preserve">├── </w:t>
      </w:r>
      <w:r w:rsidRPr="00D84A02">
        <w:rPr>
          <w:rFonts w:ascii="Times New Roman" w:eastAsia="SimSun" w:hAnsi="Times New Roman" w:cs="Times New Roman"/>
          <w:sz w:val="24"/>
          <w:szCs w:val="24"/>
          <w:lang w:eastAsia="zh-CN" w:bidi="ar"/>
        </w:rPr>
        <w:t>static/</w:t>
      </w:r>
    </w:p>
    <w:p w14:paraId="4D39C6C5" w14:textId="77777777" w:rsidR="009D7E42" w:rsidRPr="00D84A02" w:rsidRDefault="009D7E42" w:rsidP="009D7E42">
      <w:pPr>
        <w:rPr>
          <w:rStyle w:val="HTMLCode"/>
          <w:rFonts w:ascii="Times New Roman" w:eastAsia="SimSun" w:hAnsi="Times New Roman" w:cs="Times New Roman"/>
          <w:sz w:val="24"/>
          <w:szCs w:val="24"/>
          <w:lang w:eastAsia="zh-CN" w:bidi="ar"/>
        </w:rPr>
      </w:pPr>
      <w:r w:rsidRPr="00D84A02">
        <w:rPr>
          <w:rStyle w:val="HTMLCode"/>
          <w:rFonts w:ascii="Times New Roman" w:eastAsia="SimSun" w:hAnsi="Times New Roman" w:cs="Times New Roman"/>
          <w:sz w:val="24"/>
          <w:szCs w:val="24"/>
          <w:lang w:eastAsia="zh-CN" w:bidi="ar"/>
        </w:rPr>
        <w:t>│   ├── audio</w:t>
      </w:r>
      <w:r w:rsidRPr="00D84A02">
        <w:rPr>
          <w:rFonts w:ascii="Times New Roman" w:eastAsia="SimSun" w:hAnsi="Times New Roman" w:cs="Times New Roman"/>
          <w:sz w:val="24"/>
          <w:szCs w:val="24"/>
          <w:lang w:eastAsia="zh-CN" w:bidi="ar"/>
        </w:rPr>
        <w:t>/</w:t>
      </w:r>
    </w:p>
    <w:p w14:paraId="3C8B3F78" w14:textId="77777777" w:rsidR="009D7E42" w:rsidRPr="00D84A02" w:rsidRDefault="009D7E42" w:rsidP="009D7E42">
      <w:pPr>
        <w:rPr>
          <w:rStyle w:val="HTMLCode"/>
          <w:rFonts w:ascii="Times New Roman" w:eastAsia="SimSun" w:hAnsi="Times New Roman" w:cs="Times New Roman"/>
          <w:sz w:val="24"/>
          <w:szCs w:val="24"/>
          <w:lang w:eastAsia="zh-CN" w:bidi="ar"/>
        </w:rPr>
      </w:pPr>
      <w:r w:rsidRPr="00D84A02">
        <w:rPr>
          <w:rStyle w:val="HTMLCode"/>
          <w:rFonts w:ascii="Times New Roman" w:eastAsia="SimSun" w:hAnsi="Times New Roman" w:cs="Times New Roman"/>
          <w:sz w:val="24"/>
          <w:szCs w:val="24"/>
          <w:lang w:eastAsia="zh-CN" w:bidi="ar"/>
        </w:rPr>
        <w:t>│   └── instructions.mp3</w:t>
      </w:r>
    </w:p>
    <w:p w14:paraId="450EB882" w14:textId="77777777" w:rsidR="009D7E42" w:rsidRPr="00D84A02" w:rsidRDefault="009D7E42" w:rsidP="009D7E42">
      <w:pPr>
        <w:rPr>
          <w:rStyle w:val="HTMLCode"/>
          <w:rFonts w:ascii="Times New Roman" w:eastAsia="SimSun" w:hAnsi="Times New Roman" w:cs="Times New Roman"/>
          <w:sz w:val="24"/>
          <w:szCs w:val="24"/>
          <w:lang w:eastAsia="zh-CN" w:bidi="ar"/>
        </w:rPr>
      </w:pPr>
      <w:r w:rsidRPr="00D84A02">
        <w:rPr>
          <w:rStyle w:val="HTMLCode"/>
          <w:rFonts w:ascii="Times New Roman" w:eastAsia="SimSun" w:hAnsi="Times New Roman" w:cs="Times New Roman"/>
          <w:sz w:val="24"/>
          <w:szCs w:val="24"/>
          <w:lang w:eastAsia="zh-CN" w:bidi="ar"/>
        </w:rPr>
        <w:t>│</w:t>
      </w:r>
    </w:p>
    <w:p w14:paraId="60C92BDD" w14:textId="77777777" w:rsidR="009D7E42" w:rsidRPr="00D84A02" w:rsidRDefault="009D7E42" w:rsidP="009D7E42">
      <w:pPr>
        <w:rPr>
          <w:rStyle w:val="HTMLCode"/>
          <w:rFonts w:ascii="Times New Roman" w:eastAsia="SimSun" w:hAnsi="Times New Roman" w:cs="Times New Roman"/>
          <w:sz w:val="24"/>
          <w:szCs w:val="24"/>
          <w:lang w:eastAsia="zh-CN" w:bidi="ar"/>
        </w:rPr>
      </w:pPr>
      <w:r w:rsidRPr="00D84A02">
        <w:rPr>
          <w:rStyle w:val="HTMLCode"/>
          <w:rFonts w:ascii="Times New Roman" w:eastAsia="SimSun" w:hAnsi="Times New Roman" w:cs="Times New Roman"/>
          <w:sz w:val="24"/>
          <w:szCs w:val="24"/>
          <w:lang w:eastAsia="zh-CN" w:bidi="ar"/>
        </w:rPr>
        <w:t>├── templates</w:t>
      </w:r>
      <w:r w:rsidRPr="00D84A02">
        <w:rPr>
          <w:rFonts w:ascii="Times New Roman" w:eastAsia="SimSun" w:hAnsi="Times New Roman" w:cs="Times New Roman"/>
          <w:sz w:val="24"/>
          <w:szCs w:val="24"/>
          <w:lang w:eastAsia="zh-CN" w:bidi="ar"/>
        </w:rPr>
        <w:t>/</w:t>
      </w:r>
    </w:p>
    <w:p w14:paraId="20A4B8EB" w14:textId="77777777" w:rsidR="009D7E42" w:rsidRPr="00D84A02" w:rsidRDefault="009D7E42" w:rsidP="009D7E42">
      <w:pPr>
        <w:rPr>
          <w:rStyle w:val="HTMLCode"/>
          <w:rFonts w:ascii="Times New Roman" w:eastAsia="SimSun" w:hAnsi="Times New Roman" w:cs="Times New Roman"/>
          <w:sz w:val="24"/>
          <w:szCs w:val="24"/>
          <w:lang w:eastAsia="zh-CN" w:bidi="ar"/>
        </w:rPr>
      </w:pPr>
      <w:r w:rsidRPr="00D84A02">
        <w:rPr>
          <w:rStyle w:val="HTMLCode"/>
          <w:rFonts w:ascii="Times New Roman" w:eastAsia="SimSun" w:hAnsi="Times New Roman" w:cs="Times New Roman"/>
          <w:sz w:val="24"/>
          <w:szCs w:val="24"/>
          <w:lang w:eastAsia="zh-CN" w:bidi="ar"/>
        </w:rPr>
        <w:t>│   └── order_interface.html</w:t>
      </w:r>
    </w:p>
    <w:p w14:paraId="6A56DDF8" w14:textId="77777777" w:rsidR="009D7E42" w:rsidRPr="00D84A02" w:rsidRDefault="009D7E42" w:rsidP="009D7E42">
      <w:pPr>
        <w:rPr>
          <w:rStyle w:val="HTMLCode"/>
          <w:rFonts w:ascii="Times New Roman" w:eastAsia="SimSun" w:hAnsi="Times New Roman" w:cs="Times New Roman"/>
          <w:sz w:val="24"/>
          <w:szCs w:val="24"/>
          <w:lang w:eastAsia="zh-CN" w:bidi="ar"/>
        </w:rPr>
      </w:pPr>
      <w:r w:rsidRPr="00D84A02">
        <w:rPr>
          <w:rStyle w:val="HTMLCode"/>
          <w:rFonts w:ascii="Times New Roman" w:eastAsia="SimSun" w:hAnsi="Times New Roman" w:cs="Times New Roman"/>
          <w:sz w:val="24"/>
          <w:szCs w:val="24"/>
          <w:lang w:eastAsia="zh-CN" w:bidi="ar"/>
        </w:rPr>
        <w:t>│</w:t>
      </w:r>
    </w:p>
    <w:p w14:paraId="218E61B1" w14:textId="77777777" w:rsidR="009D7E42" w:rsidRPr="00D84A02" w:rsidRDefault="009D7E42" w:rsidP="009D7E42">
      <w:pPr>
        <w:rPr>
          <w:rStyle w:val="HTMLCode"/>
          <w:rFonts w:ascii="Times New Roman" w:eastAsia="SimSun" w:hAnsi="Times New Roman" w:cs="Times New Roman"/>
          <w:sz w:val="24"/>
          <w:szCs w:val="24"/>
          <w:lang w:eastAsia="zh-CN" w:bidi="ar"/>
        </w:rPr>
      </w:pPr>
      <w:r w:rsidRPr="00D84A02">
        <w:rPr>
          <w:rStyle w:val="HTMLCode"/>
          <w:rFonts w:ascii="Times New Roman" w:eastAsia="SimSun" w:hAnsi="Times New Roman" w:cs="Times New Roman"/>
          <w:sz w:val="24"/>
          <w:szCs w:val="24"/>
          <w:lang w:eastAsia="zh-CN" w:bidi="ar"/>
        </w:rPr>
        <w:t>├── modules</w:t>
      </w:r>
      <w:r w:rsidRPr="00D84A02">
        <w:rPr>
          <w:rFonts w:ascii="Times New Roman" w:eastAsia="SimSun" w:hAnsi="Times New Roman" w:cs="Times New Roman"/>
          <w:sz w:val="24"/>
          <w:szCs w:val="24"/>
          <w:lang w:eastAsia="zh-CN" w:bidi="ar"/>
        </w:rPr>
        <w:t>/</w:t>
      </w:r>
    </w:p>
    <w:p w14:paraId="6E467AAC" w14:textId="77777777" w:rsidR="009D7E42" w:rsidRPr="00D84A02" w:rsidRDefault="009D7E42" w:rsidP="009D7E42">
      <w:pPr>
        <w:rPr>
          <w:rStyle w:val="HTMLCode"/>
          <w:rFonts w:ascii="Times New Roman" w:eastAsia="SimSun" w:hAnsi="Times New Roman" w:cs="Times New Roman"/>
          <w:sz w:val="24"/>
          <w:szCs w:val="24"/>
          <w:lang w:eastAsia="zh-CN" w:bidi="ar"/>
        </w:rPr>
      </w:pPr>
      <w:r w:rsidRPr="00D84A02">
        <w:rPr>
          <w:rStyle w:val="HTMLCode"/>
          <w:rFonts w:ascii="Times New Roman" w:eastAsia="SimSun" w:hAnsi="Times New Roman" w:cs="Times New Roman"/>
          <w:sz w:val="24"/>
          <w:szCs w:val="24"/>
          <w:lang w:eastAsia="zh-CN" w:bidi="ar"/>
        </w:rPr>
        <w:t>│   ├── speech_to_text.py</w:t>
      </w:r>
    </w:p>
    <w:p w14:paraId="20DCFB3E" w14:textId="77777777" w:rsidR="009D7E42" w:rsidRPr="00D84A02" w:rsidRDefault="009D7E42" w:rsidP="009D7E42">
      <w:pPr>
        <w:rPr>
          <w:rStyle w:val="HTMLCode"/>
          <w:rFonts w:ascii="Times New Roman" w:eastAsia="SimSun" w:hAnsi="Times New Roman" w:cs="Times New Roman"/>
          <w:sz w:val="24"/>
          <w:szCs w:val="24"/>
          <w:lang w:eastAsia="zh-CN" w:bidi="ar"/>
        </w:rPr>
      </w:pPr>
      <w:r w:rsidRPr="00D84A02">
        <w:rPr>
          <w:rStyle w:val="HTMLCode"/>
          <w:rFonts w:ascii="Times New Roman" w:eastAsia="SimSun" w:hAnsi="Times New Roman" w:cs="Times New Roman"/>
          <w:sz w:val="24"/>
          <w:szCs w:val="24"/>
          <w:lang w:eastAsia="zh-CN" w:bidi="ar"/>
        </w:rPr>
        <w:t>│   ├── text_to_speech.py</w:t>
      </w:r>
    </w:p>
    <w:p w14:paraId="589F3C95" w14:textId="77777777" w:rsidR="009D7E42" w:rsidRPr="00D84A02" w:rsidRDefault="009D7E42" w:rsidP="009D7E42">
      <w:pPr>
        <w:rPr>
          <w:rStyle w:val="HTMLCode"/>
          <w:rFonts w:ascii="Times New Roman" w:eastAsia="SimSun" w:hAnsi="Times New Roman" w:cs="Times New Roman"/>
          <w:sz w:val="24"/>
          <w:szCs w:val="24"/>
          <w:lang w:eastAsia="zh-CN" w:bidi="ar"/>
        </w:rPr>
      </w:pPr>
      <w:r w:rsidRPr="00D84A02">
        <w:rPr>
          <w:rStyle w:val="HTMLCode"/>
          <w:rFonts w:ascii="Times New Roman" w:eastAsia="SimSun" w:hAnsi="Times New Roman" w:cs="Times New Roman"/>
          <w:sz w:val="24"/>
          <w:szCs w:val="24"/>
          <w:lang w:eastAsia="zh-CN" w:bidi="ar"/>
        </w:rPr>
        <w:t>│   ├── nlp_extraction.py</w:t>
      </w:r>
    </w:p>
    <w:p w14:paraId="6FE40FC5" w14:textId="77777777" w:rsidR="009D7E42" w:rsidRPr="00D84A02" w:rsidRDefault="009D7E42" w:rsidP="009D7E42">
      <w:pPr>
        <w:rPr>
          <w:rStyle w:val="HTMLCode"/>
          <w:rFonts w:ascii="Times New Roman" w:eastAsia="SimSun" w:hAnsi="Times New Roman" w:cs="Times New Roman"/>
          <w:sz w:val="24"/>
          <w:szCs w:val="24"/>
          <w:lang w:eastAsia="zh-CN" w:bidi="ar"/>
        </w:rPr>
      </w:pPr>
      <w:r w:rsidRPr="00D84A02">
        <w:rPr>
          <w:rStyle w:val="HTMLCode"/>
          <w:rFonts w:ascii="Times New Roman" w:eastAsia="SimSun" w:hAnsi="Times New Roman" w:cs="Times New Roman"/>
          <w:sz w:val="24"/>
          <w:szCs w:val="24"/>
          <w:lang w:eastAsia="zh-CN" w:bidi="ar"/>
        </w:rPr>
        <w:t>│   ├── order_handler.py</w:t>
      </w:r>
    </w:p>
    <w:p w14:paraId="1B3DEB22" w14:textId="77777777" w:rsidR="009D7E42" w:rsidRPr="00D84A02" w:rsidRDefault="009D7E42" w:rsidP="009D7E42">
      <w:pPr>
        <w:rPr>
          <w:rStyle w:val="HTMLCode"/>
          <w:rFonts w:ascii="Times New Roman" w:eastAsia="SimSun" w:hAnsi="Times New Roman" w:cs="Times New Roman"/>
          <w:sz w:val="24"/>
          <w:szCs w:val="24"/>
          <w:lang w:eastAsia="zh-CN" w:bidi="ar"/>
        </w:rPr>
      </w:pPr>
      <w:r w:rsidRPr="00D84A02">
        <w:rPr>
          <w:rStyle w:val="HTMLCode"/>
          <w:rFonts w:ascii="Times New Roman" w:eastAsia="SimSun" w:hAnsi="Times New Roman" w:cs="Times New Roman"/>
          <w:sz w:val="24"/>
          <w:szCs w:val="24"/>
          <w:lang w:eastAsia="zh-CN" w:bidi="ar"/>
        </w:rPr>
        <w:t>│   └── sms_notification.py</w:t>
      </w:r>
    </w:p>
    <w:p w14:paraId="317246DA" w14:textId="77777777" w:rsidR="009D7E42" w:rsidRPr="00D84A02" w:rsidRDefault="009D7E42" w:rsidP="009D7E42">
      <w:pPr>
        <w:rPr>
          <w:rStyle w:val="HTMLCode"/>
          <w:rFonts w:ascii="Times New Roman" w:eastAsia="SimSun" w:hAnsi="Times New Roman" w:cs="Times New Roman"/>
          <w:sz w:val="24"/>
          <w:szCs w:val="24"/>
          <w:lang w:eastAsia="zh-CN" w:bidi="ar"/>
        </w:rPr>
      </w:pPr>
      <w:r w:rsidRPr="00D84A02">
        <w:rPr>
          <w:rStyle w:val="HTMLCode"/>
          <w:rFonts w:ascii="Times New Roman" w:eastAsia="SimSun" w:hAnsi="Times New Roman" w:cs="Times New Roman"/>
          <w:sz w:val="24"/>
          <w:szCs w:val="24"/>
          <w:lang w:eastAsia="zh-CN" w:bidi="ar"/>
        </w:rPr>
        <w:t>│</w:t>
      </w:r>
    </w:p>
    <w:p w14:paraId="0814E853" w14:textId="77777777" w:rsidR="009D7E42" w:rsidRPr="00D84A02" w:rsidRDefault="009D7E42" w:rsidP="009D7E42">
      <w:pPr>
        <w:rPr>
          <w:rStyle w:val="HTMLCode"/>
          <w:rFonts w:ascii="Times New Roman" w:eastAsia="SimSun" w:hAnsi="Times New Roman" w:cs="Times New Roman"/>
          <w:sz w:val="24"/>
          <w:szCs w:val="24"/>
          <w:lang w:eastAsia="zh-CN" w:bidi="ar"/>
        </w:rPr>
      </w:pPr>
      <w:r w:rsidRPr="00D84A02">
        <w:rPr>
          <w:rStyle w:val="HTMLCode"/>
          <w:rFonts w:ascii="Times New Roman" w:eastAsia="SimSun" w:hAnsi="Times New Roman" w:cs="Times New Roman"/>
          <w:sz w:val="24"/>
          <w:szCs w:val="24"/>
          <w:lang w:eastAsia="zh-CN" w:bidi="ar"/>
        </w:rPr>
        <w:t>├── orders</w:t>
      </w:r>
      <w:r w:rsidRPr="00D84A02">
        <w:rPr>
          <w:rFonts w:ascii="Times New Roman" w:eastAsia="SimSun" w:hAnsi="Times New Roman" w:cs="Times New Roman"/>
          <w:sz w:val="24"/>
          <w:szCs w:val="24"/>
          <w:lang w:eastAsia="zh-CN" w:bidi="ar"/>
        </w:rPr>
        <w:t>/</w:t>
      </w:r>
    </w:p>
    <w:p w14:paraId="1649849F" w14:textId="2FE59499" w:rsidR="00086CDA" w:rsidRPr="00D84A02" w:rsidRDefault="009D7E42" w:rsidP="00086CDA">
      <w:pPr>
        <w:rPr>
          <w:rFonts w:ascii="Times New Roman" w:eastAsia="SimSun" w:hAnsi="Times New Roman" w:cs="Times New Roman"/>
          <w:sz w:val="24"/>
          <w:szCs w:val="24"/>
          <w:lang w:eastAsia="zh-CN" w:bidi="ar"/>
        </w:rPr>
      </w:pPr>
      <w:r w:rsidRPr="00D84A02">
        <w:rPr>
          <w:rStyle w:val="HTMLCode"/>
          <w:rFonts w:ascii="Times New Roman" w:eastAsia="SimSun" w:hAnsi="Times New Roman" w:cs="Times New Roman"/>
          <w:sz w:val="24"/>
          <w:szCs w:val="24"/>
          <w:lang w:eastAsia="zh-CN" w:bidi="ar"/>
        </w:rPr>
        <w:t xml:space="preserve">│   └── </w:t>
      </w:r>
      <w:proofErr w:type="spellStart"/>
      <w:r w:rsidRPr="00D84A02">
        <w:rPr>
          <w:rStyle w:val="HTMLCode"/>
          <w:rFonts w:ascii="Times New Roman" w:eastAsia="SimSun" w:hAnsi="Times New Roman" w:cs="Times New Roman"/>
          <w:sz w:val="24"/>
          <w:szCs w:val="24"/>
          <w:lang w:eastAsia="zh-CN" w:bidi="ar"/>
        </w:rPr>
        <w:t>confirmed_</w:t>
      </w:r>
      <w:proofErr w:type="gramStart"/>
      <w:r w:rsidRPr="00D84A02">
        <w:rPr>
          <w:rStyle w:val="HTMLCode"/>
          <w:rFonts w:ascii="Times New Roman" w:eastAsia="SimSun" w:hAnsi="Times New Roman" w:cs="Times New Roman"/>
          <w:sz w:val="24"/>
          <w:szCs w:val="24"/>
          <w:lang w:eastAsia="zh-CN" w:bidi="ar"/>
        </w:rPr>
        <w:t>orders.json</w:t>
      </w:r>
      <w:proofErr w:type="spellEnd"/>
      <w:proofErr w:type="gramEnd"/>
    </w:p>
    <w:p w14:paraId="2922CFFD" w14:textId="77777777" w:rsidR="00086CDA" w:rsidRPr="00D84A02" w:rsidRDefault="00086CDA" w:rsidP="00086CDA">
      <w:pPr>
        <w:jc w:val="both"/>
        <w:rPr>
          <w:rFonts w:ascii="Times New Roman" w:hAnsi="Times New Roman" w:cs="Times New Roman"/>
          <w:b/>
          <w:bCs/>
          <w:sz w:val="24"/>
          <w:szCs w:val="24"/>
        </w:rPr>
      </w:pPr>
      <w:r w:rsidRPr="00D84A02">
        <w:rPr>
          <w:rFonts w:ascii="Times New Roman" w:hAnsi="Times New Roman" w:cs="Times New Roman"/>
          <w:b/>
          <w:bCs/>
          <w:sz w:val="24"/>
          <w:szCs w:val="24"/>
        </w:rPr>
        <w:lastRenderedPageBreak/>
        <w:t xml:space="preserve">4.2.2 Speech &amp; NLP Pipeline Development (Google </w:t>
      </w:r>
      <w:proofErr w:type="spellStart"/>
      <w:r w:rsidRPr="00D84A02">
        <w:rPr>
          <w:rFonts w:ascii="Times New Roman" w:hAnsi="Times New Roman" w:cs="Times New Roman"/>
          <w:b/>
          <w:bCs/>
          <w:sz w:val="24"/>
          <w:szCs w:val="24"/>
        </w:rPr>
        <w:t>Colab</w:t>
      </w:r>
      <w:proofErr w:type="spellEnd"/>
      <w:r w:rsidRPr="00D84A02">
        <w:rPr>
          <w:rFonts w:ascii="Times New Roman" w:hAnsi="Times New Roman" w:cs="Times New Roman"/>
          <w:b/>
          <w:bCs/>
          <w:sz w:val="24"/>
          <w:szCs w:val="24"/>
        </w:rPr>
        <w:t>)</w:t>
      </w:r>
    </w:p>
    <w:p w14:paraId="3791DB54" w14:textId="77777777" w:rsidR="00086CDA" w:rsidRPr="00D84A02" w:rsidRDefault="00086CDA" w:rsidP="00086CDA">
      <w:pPr>
        <w:pStyle w:val="NormalWeb"/>
        <w:jc w:val="both"/>
        <w:rPr>
          <w:rFonts w:ascii="Times New Roman" w:hAnsi="Times New Roman"/>
        </w:rPr>
      </w:pPr>
      <w:r w:rsidRPr="00D84A02">
        <w:rPr>
          <w:rFonts w:ascii="Times New Roman" w:hAnsi="Times New Roman"/>
        </w:rPr>
        <w:t xml:space="preserve">The </w:t>
      </w:r>
      <w:r w:rsidRPr="00D84A02">
        <w:rPr>
          <w:rStyle w:val="Strong"/>
          <w:rFonts w:ascii="Times New Roman" w:hAnsi="Times New Roman"/>
        </w:rPr>
        <w:t>voice processing and NLP logic</w:t>
      </w:r>
      <w:r w:rsidRPr="00D84A02">
        <w:rPr>
          <w:rFonts w:ascii="Times New Roman" w:hAnsi="Times New Roman"/>
        </w:rPr>
        <w:t xml:space="preserve"> were initially developed and tested on Google </w:t>
      </w:r>
      <w:proofErr w:type="spellStart"/>
      <w:r w:rsidRPr="00D84A02">
        <w:rPr>
          <w:rFonts w:ascii="Times New Roman" w:hAnsi="Times New Roman"/>
        </w:rPr>
        <w:t>Colab</w:t>
      </w:r>
      <w:proofErr w:type="spellEnd"/>
      <w:r w:rsidRPr="00D84A02">
        <w:rPr>
          <w:rFonts w:ascii="Times New Roman" w:hAnsi="Times New Roman"/>
        </w:rPr>
        <w:t xml:space="preserve"> using pre-recorded sample commands in multiple languages. The following steps outline the pipeline:</w:t>
      </w:r>
    </w:p>
    <w:p w14:paraId="7197E4C1" w14:textId="77777777" w:rsidR="00086CDA" w:rsidRPr="00D84A02" w:rsidRDefault="00086CDA" w:rsidP="00086CDA">
      <w:pPr>
        <w:pStyle w:val="NormalWeb"/>
        <w:numPr>
          <w:ilvl w:val="0"/>
          <w:numId w:val="21"/>
        </w:numPr>
        <w:jc w:val="both"/>
        <w:rPr>
          <w:rFonts w:ascii="Times New Roman" w:hAnsi="Times New Roman"/>
        </w:rPr>
      </w:pPr>
      <w:r w:rsidRPr="00D84A02">
        <w:rPr>
          <w:rStyle w:val="Strong"/>
          <w:rFonts w:ascii="Times New Roman" w:hAnsi="Times New Roman"/>
        </w:rPr>
        <w:t>Voice Input Collection &amp; Preprocessing</w:t>
      </w:r>
    </w:p>
    <w:p w14:paraId="6B2FA5A4" w14:textId="77777777" w:rsidR="00086CDA" w:rsidRPr="00D84A02" w:rsidRDefault="00086CDA" w:rsidP="00086CDA">
      <w:pPr>
        <w:pStyle w:val="NormalWeb"/>
        <w:numPr>
          <w:ilvl w:val="0"/>
          <w:numId w:val="22"/>
        </w:numPr>
        <w:jc w:val="both"/>
        <w:rPr>
          <w:rFonts w:ascii="Times New Roman" w:hAnsi="Times New Roman"/>
        </w:rPr>
      </w:pPr>
      <w:r w:rsidRPr="00D84A02">
        <w:rPr>
          <w:rFonts w:ascii="Times New Roman" w:hAnsi="Times New Roman"/>
        </w:rPr>
        <w:t>Audio files of user voice commands were captured or simulated.</w:t>
      </w:r>
    </w:p>
    <w:p w14:paraId="1DF26337" w14:textId="77777777" w:rsidR="00086CDA" w:rsidRPr="00D84A02" w:rsidRDefault="00086CDA" w:rsidP="00086CDA">
      <w:pPr>
        <w:pStyle w:val="NormalWeb"/>
        <w:numPr>
          <w:ilvl w:val="0"/>
          <w:numId w:val="22"/>
        </w:numPr>
        <w:jc w:val="both"/>
        <w:rPr>
          <w:rFonts w:ascii="Times New Roman" w:hAnsi="Times New Roman"/>
        </w:rPr>
      </w:pPr>
      <w:r w:rsidRPr="00D84A02">
        <w:rPr>
          <w:rFonts w:ascii="Times New Roman" w:hAnsi="Times New Roman"/>
        </w:rPr>
        <w:t xml:space="preserve">Audio was converted to text using multilingual </w:t>
      </w:r>
      <w:r w:rsidRPr="00D84A02">
        <w:rPr>
          <w:rStyle w:val="Strong"/>
          <w:rFonts w:ascii="Times New Roman" w:hAnsi="Times New Roman"/>
        </w:rPr>
        <w:t>Google Speech-to-Text API</w:t>
      </w:r>
      <w:r w:rsidRPr="00D84A02">
        <w:rPr>
          <w:rFonts w:ascii="Times New Roman" w:hAnsi="Times New Roman"/>
        </w:rPr>
        <w:t>.</w:t>
      </w:r>
    </w:p>
    <w:p w14:paraId="76D4F857" w14:textId="77777777" w:rsidR="00086CDA" w:rsidRPr="00D84A02" w:rsidRDefault="00086CDA" w:rsidP="00086CDA">
      <w:pPr>
        <w:pStyle w:val="NormalWeb"/>
        <w:numPr>
          <w:ilvl w:val="0"/>
          <w:numId w:val="22"/>
        </w:numPr>
        <w:jc w:val="both"/>
        <w:rPr>
          <w:rFonts w:ascii="Times New Roman" w:hAnsi="Times New Roman"/>
        </w:rPr>
      </w:pPr>
      <w:r w:rsidRPr="00D84A02">
        <w:rPr>
          <w:rFonts w:ascii="Times New Roman" w:hAnsi="Times New Roman"/>
        </w:rPr>
        <w:t>Test data included commands in Telugu, Hindi, and English.</w:t>
      </w:r>
    </w:p>
    <w:p w14:paraId="634806C2" w14:textId="77777777" w:rsidR="00086CDA" w:rsidRPr="00D84A02" w:rsidRDefault="00086CDA" w:rsidP="00086CDA">
      <w:pPr>
        <w:pStyle w:val="NormalWeb"/>
        <w:numPr>
          <w:ilvl w:val="0"/>
          <w:numId w:val="21"/>
        </w:numPr>
        <w:tabs>
          <w:tab w:val="clear" w:pos="425"/>
        </w:tabs>
        <w:jc w:val="both"/>
        <w:rPr>
          <w:rFonts w:ascii="Times New Roman" w:hAnsi="Times New Roman"/>
        </w:rPr>
      </w:pPr>
      <w:r w:rsidRPr="00D84A02">
        <w:rPr>
          <w:rStyle w:val="Strong"/>
          <w:rFonts w:ascii="Times New Roman" w:hAnsi="Times New Roman"/>
        </w:rPr>
        <w:t>NLP Model for Order Extraction</w:t>
      </w:r>
    </w:p>
    <w:p w14:paraId="5D3822B5" w14:textId="77777777" w:rsidR="00086CDA" w:rsidRPr="00D84A02" w:rsidRDefault="00086CDA" w:rsidP="00086CDA">
      <w:pPr>
        <w:pStyle w:val="NormalWeb"/>
        <w:numPr>
          <w:ilvl w:val="0"/>
          <w:numId w:val="23"/>
        </w:numPr>
        <w:jc w:val="both"/>
        <w:rPr>
          <w:rFonts w:ascii="Times New Roman" w:hAnsi="Times New Roman"/>
        </w:rPr>
      </w:pPr>
      <w:r w:rsidRPr="00D84A02">
        <w:rPr>
          <w:rFonts w:ascii="Times New Roman" w:hAnsi="Times New Roman"/>
        </w:rPr>
        <w:t xml:space="preserve">Using </w:t>
      </w:r>
      <w:proofErr w:type="spellStart"/>
      <w:r w:rsidRPr="00D84A02">
        <w:rPr>
          <w:rStyle w:val="Strong"/>
          <w:rFonts w:ascii="Times New Roman" w:hAnsi="Times New Roman"/>
        </w:rPr>
        <w:t>spaCy</w:t>
      </w:r>
      <w:proofErr w:type="spellEnd"/>
      <w:r w:rsidRPr="00D84A02">
        <w:rPr>
          <w:rFonts w:ascii="Times New Roman" w:hAnsi="Times New Roman"/>
        </w:rPr>
        <w:t xml:space="preserve"> and </w:t>
      </w:r>
      <w:r w:rsidRPr="00D84A02">
        <w:rPr>
          <w:rStyle w:val="Strong"/>
          <w:rFonts w:ascii="Times New Roman" w:hAnsi="Times New Roman"/>
        </w:rPr>
        <w:t>NLTK</w:t>
      </w:r>
      <w:r w:rsidRPr="00D84A02">
        <w:rPr>
          <w:rFonts w:ascii="Times New Roman" w:hAnsi="Times New Roman"/>
        </w:rPr>
        <w:t>, models were developed to extract ration item names, quantities, and delivery dates.</w:t>
      </w:r>
    </w:p>
    <w:p w14:paraId="4D98589D" w14:textId="77777777" w:rsidR="00086CDA" w:rsidRPr="00D84A02" w:rsidRDefault="00086CDA" w:rsidP="00086CDA">
      <w:pPr>
        <w:pStyle w:val="NormalWeb"/>
        <w:numPr>
          <w:ilvl w:val="0"/>
          <w:numId w:val="23"/>
        </w:numPr>
        <w:jc w:val="both"/>
        <w:rPr>
          <w:rFonts w:ascii="Times New Roman" w:hAnsi="Times New Roman"/>
        </w:rPr>
      </w:pPr>
      <w:r w:rsidRPr="00D84A02">
        <w:rPr>
          <w:rFonts w:ascii="Times New Roman" w:hAnsi="Times New Roman"/>
        </w:rPr>
        <w:t>A JSON-like structure was created:</w:t>
      </w:r>
    </w:p>
    <w:p w14:paraId="688C5739" w14:textId="77777777" w:rsidR="00086CDA" w:rsidRPr="00D84A02" w:rsidRDefault="00086CDA" w:rsidP="00086CDA">
      <w:pPr>
        <w:jc w:val="both"/>
        <w:rPr>
          <w:rStyle w:val="HTMLCode"/>
          <w:rFonts w:ascii="Times New Roman" w:eastAsia="SimSun" w:hAnsi="Times New Roman" w:cs="Times New Roman"/>
          <w:sz w:val="24"/>
          <w:szCs w:val="24"/>
          <w:lang w:eastAsia="zh-CN" w:bidi="ar"/>
        </w:rPr>
      </w:pPr>
      <w:r w:rsidRPr="00D84A02">
        <w:rPr>
          <w:rFonts w:ascii="Times New Roman" w:eastAsia="SimSun" w:hAnsi="Times New Roman" w:cs="Times New Roman"/>
          <w:sz w:val="24"/>
          <w:szCs w:val="24"/>
          <w:lang w:eastAsia="zh-CN" w:bidi="ar"/>
        </w:rPr>
        <w:t>{</w:t>
      </w:r>
    </w:p>
    <w:p w14:paraId="6AFB1DE4" w14:textId="77777777" w:rsidR="00086CDA" w:rsidRPr="00D84A02" w:rsidRDefault="00086CDA" w:rsidP="00086CDA">
      <w:pPr>
        <w:jc w:val="both"/>
        <w:rPr>
          <w:rStyle w:val="HTMLCode"/>
          <w:rFonts w:ascii="Times New Roman" w:eastAsia="SimSun" w:hAnsi="Times New Roman" w:cs="Times New Roman"/>
          <w:sz w:val="24"/>
          <w:szCs w:val="24"/>
          <w:lang w:eastAsia="zh-CN" w:bidi="ar"/>
        </w:rPr>
      </w:pPr>
      <w:r w:rsidRPr="00D84A02">
        <w:rPr>
          <w:rStyle w:val="HTMLCode"/>
          <w:rFonts w:ascii="Times New Roman" w:eastAsia="SimSun" w:hAnsi="Times New Roman" w:cs="Times New Roman"/>
          <w:sz w:val="24"/>
          <w:szCs w:val="24"/>
          <w:lang w:eastAsia="zh-CN" w:bidi="ar"/>
        </w:rPr>
        <w:t xml:space="preserve">  </w:t>
      </w:r>
      <w:r w:rsidRPr="00D84A02">
        <w:rPr>
          <w:rFonts w:ascii="Times New Roman" w:eastAsia="SimSun" w:hAnsi="Times New Roman" w:cs="Times New Roman"/>
          <w:sz w:val="24"/>
          <w:szCs w:val="24"/>
          <w:lang w:eastAsia="zh-CN" w:bidi="ar"/>
        </w:rPr>
        <w:t>"items"</w:t>
      </w:r>
      <w:proofErr w:type="gramStart"/>
      <w:r w:rsidRPr="00D84A02">
        <w:rPr>
          <w:rFonts w:ascii="Times New Roman" w:eastAsia="SimSun" w:hAnsi="Times New Roman" w:cs="Times New Roman"/>
          <w:sz w:val="24"/>
          <w:szCs w:val="24"/>
          <w:lang w:eastAsia="zh-CN" w:bidi="ar"/>
        </w:rPr>
        <w:t>:</w:t>
      </w:r>
      <w:r w:rsidRPr="00D84A02">
        <w:rPr>
          <w:rStyle w:val="HTMLCode"/>
          <w:rFonts w:ascii="Times New Roman" w:eastAsia="SimSun" w:hAnsi="Times New Roman" w:cs="Times New Roman"/>
          <w:sz w:val="24"/>
          <w:szCs w:val="24"/>
          <w:lang w:eastAsia="zh-CN" w:bidi="ar"/>
        </w:rPr>
        <w:t xml:space="preserve"> </w:t>
      </w:r>
      <w:r w:rsidRPr="00D84A02">
        <w:rPr>
          <w:rFonts w:ascii="Times New Roman" w:eastAsia="SimSun" w:hAnsi="Times New Roman" w:cs="Times New Roman"/>
          <w:sz w:val="24"/>
          <w:szCs w:val="24"/>
          <w:lang w:eastAsia="zh-CN" w:bidi="ar"/>
        </w:rPr>
        <w:t>[{</w:t>
      </w:r>
      <w:proofErr w:type="gramEnd"/>
      <w:r w:rsidRPr="00D84A02">
        <w:rPr>
          <w:rFonts w:ascii="Times New Roman" w:eastAsia="SimSun" w:hAnsi="Times New Roman" w:cs="Times New Roman"/>
          <w:sz w:val="24"/>
          <w:szCs w:val="24"/>
          <w:lang w:eastAsia="zh-CN" w:bidi="ar"/>
        </w:rPr>
        <w:t>"name":</w:t>
      </w:r>
      <w:r w:rsidRPr="00D84A02">
        <w:rPr>
          <w:rStyle w:val="HTMLCode"/>
          <w:rFonts w:ascii="Times New Roman" w:eastAsia="SimSun" w:hAnsi="Times New Roman" w:cs="Times New Roman"/>
          <w:sz w:val="24"/>
          <w:szCs w:val="24"/>
          <w:lang w:eastAsia="zh-CN" w:bidi="ar"/>
        </w:rPr>
        <w:t xml:space="preserve"> </w:t>
      </w:r>
      <w:r w:rsidRPr="00D84A02">
        <w:rPr>
          <w:rFonts w:ascii="Times New Roman" w:eastAsia="SimSun" w:hAnsi="Times New Roman" w:cs="Times New Roman"/>
          <w:sz w:val="24"/>
          <w:szCs w:val="24"/>
          <w:lang w:eastAsia="zh-CN" w:bidi="ar"/>
        </w:rPr>
        <w:t>"rice",</w:t>
      </w:r>
      <w:r w:rsidRPr="00D84A02">
        <w:rPr>
          <w:rStyle w:val="HTMLCode"/>
          <w:rFonts w:ascii="Times New Roman" w:eastAsia="SimSun" w:hAnsi="Times New Roman" w:cs="Times New Roman"/>
          <w:sz w:val="24"/>
          <w:szCs w:val="24"/>
          <w:lang w:eastAsia="zh-CN" w:bidi="ar"/>
        </w:rPr>
        <w:t xml:space="preserve"> </w:t>
      </w:r>
      <w:r w:rsidRPr="00D84A02">
        <w:rPr>
          <w:rFonts w:ascii="Times New Roman" w:eastAsia="SimSun" w:hAnsi="Times New Roman" w:cs="Times New Roman"/>
          <w:sz w:val="24"/>
          <w:szCs w:val="24"/>
          <w:lang w:eastAsia="zh-CN" w:bidi="ar"/>
        </w:rPr>
        <w:t>"quantity":</w:t>
      </w:r>
      <w:r w:rsidRPr="00D84A02">
        <w:rPr>
          <w:rStyle w:val="HTMLCode"/>
          <w:rFonts w:ascii="Times New Roman" w:eastAsia="SimSun" w:hAnsi="Times New Roman" w:cs="Times New Roman"/>
          <w:sz w:val="24"/>
          <w:szCs w:val="24"/>
          <w:lang w:eastAsia="zh-CN" w:bidi="ar"/>
        </w:rPr>
        <w:t xml:space="preserve"> </w:t>
      </w:r>
      <w:r w:rsidRPr="00D84A02">
        <w:rPr>
          <w:rFonts w:ascii="Times New Roman" w:eastAsia="SimSun" w:hAnsi="Times New Roman" w:cs="Times New Roman"/>
          <w:sz w:val="24"/>
          <w:szCs w:val="24"/>
          <w:lang w:eastAsia="zh-CN" w:bidi="ar"/>
        </w:rPr>
        <w:t xml:space="preserve">"2 </w:t>
      </w:r>
      <w:proofErr w:type="gramStart"/>
      <w:r w:rsidRPr="00D84A02">
        <w:rPr>
          <w:rFonts w:ascii="Times New Roman" w:eastAsia="SimSun" w:hAnsi="Times New Roman" w:cs="Times New Roman"/>
          <w:sz w:val="24"/>
          <w:szCs w:val="24"/>
          <w:lang w:eastAsia="zh-CN" w:bidi="ar"/>
        </w:rPr>
        <w:t>kg"},</w:t>
      </w:r>
      <w:r w:rsidRPr="00D84A02">
        <w:rPr>
          <w:rStyle w:val="HTMLCode"/>
          <w:rFonts w:ascii="Times New Roman" w:eastAsia="SimSun" w:hAnsi="Times New Roman" w:cs="Times New Roman"/>
          <w:sz w:val="24"/>
          <w:szCs w:val="24"/>
          <w:lang w:eastAsia="zh-CN" w:bidi="ar"/>
        </w:rPr>
        <w:t xml:space="preserve"> </w:t>
      </w:r>
      <w:r w:rsidRPr="00D84A02">
        <w:rPr>
          <w:rFonts w:ascii="Times New Roman" w:eastAsia="SimSun" w:hAnsi="Times New Roman" w:cs="Times New Roman"/>
          <w:sz w:val="24"/>
          <w:szCs w:val="24"/>
          <w:lang w:eastAsia="zh-CN" w:bidi="ar"/>
        </w:rPr>
        <w:t>{"</w:t>
      </w:r>
      <w:proofErr w:type="gramEnd"/>
      <w:r w:rsidRPr="00D84A02">
        <w:rPr>
          <w:rFonts w:ascii="Times New Roman" w:eastAsia="SimSun" w:hAnsi="Times New Roman" w:cs="Times New Roman"/>
          <w:sz w:val="24"/>
          <w:szCs w:val="24"/>
          <w:lang w:eastAsia="zh-CN" w:bidi="ar"/>
        </w:rPr>
        <w:t>name":</w:t>
      </w:r>
      <w:r w:rsidRPr="00D84A02">
        <w:rPr>
          <w:rStyle w:val="HTMLCode"/>
          <w:rFonts w:ascii="Times New Roman" w:eastAsia="SimSun" w:hAnsi="Times New Roman" w:cs="Times New Roman"/>
          <w:sz w:val="24"/>
          <w:szCs w:val="24"/>
          <w:lang w:eastAsia="zh-CN" w:bidi="ar"/>
        </w:rPr>
        <w:t xml:space="preserve"> </w:t>
      </w:r>
      <w:r w:rsidRPr="00D84A02">
        <w:rPr>
          <w:rFonts w:ascii="Times New Roman" w:eastAsia="SimSun" w:hAnsi="Times New Roman" w:cs="Times New Roman"/>
          <w:sz w:val="24"/>
          <w:szCs w:val="24"/>
          <w:lang w:eastAsia="zh-CN" w:bidi="ar"/>
        </w:rPr>
        <w:t>"sugar",</w:t>
      </w:r>
      <w:r w:rsidRPr="00D84A02">
        <w:rPr>
          <w:rStyle w:val="HTMLCode"/>
          <w:rFonts w:ascii="Times New Roman" w:eastAsia="SimSun" w:hAnsi="Times New Roman" w:cs="Times New Roman"/>
          <w:sz w:val="24"/>
          <w:szCs w:val="24"/>
          <w:lang w:eastAsia="zh-CN" w:bidi="ar"/>
        </w:rPr>
        <w:t xml:space="preserve"> </w:t>
      </w:r>
      <w:r w:rsidRPr="00D84A02">
        <w:rPr>
          <w:rFonts w:ascii="Times New Roman" w:eastAsia="SimSun" w:hAnsi="Times New Roman" w:cs="Times New Roman"/>
          <w:sz w:val="24"/>
          <w:szCs w:val="24"/>
          <w:lang w:eastAsia="zh-CN" w:bidi="ar"/>
        </w:rPr>
        <w:t>"quantity":</w:t>
      </w:r>
      <w:r w:rsidRPr="00D84A02">
        <w:rPr>
          <w:rStyle w:val="HTMLCode"/>
          <w:rFonts w:ascii="Times New Roman" w:eastAsia="SimSun" w:hAnsi="Times New Roman" w:cs="Times New Roman"/>
          <w:sz w:val="24"/>
          <w:szCs w:val="24"/>
          <w:lang w:eastAsia="zh-CN" w:bidi="ar"/>
        </w:rPr>
        <w:t xml:space="preserve"> </w:t>
      </w:r>
      <w:r w:rsidRPr="00D84A02">
        <w:rPr>
          <w:rFonts w:ascii="Times New Roman" w:eastAsia="SimSun" w:hAnsi="Times New Roman" w:cs="Times New Roman"/>
          <w:sz w:val="24"/>
          <w:szCs w:val="24"/>
          <w:lang w:eastAsia="zh-CN" w:bidi="ar"/>
        </w:rPr>
        <w:t xml:space="preserve">"1 </w:t>
      </w:r>
      <w:proofErr w:type="gramStart"/>
      <w:r w:rsidRPr="00D84A02">
        <w:rPr>
          <w:rFonts w:ascii="Times New Roman" w:eastAsia="SimSun" w:hAnsi="Times New Roman" w:cs="Times New Roman"/>
          <w:sz w:val="24"/>
          <w:szCs w:val="24"/>
          <w:lang w:eastAsia="zh-CN" w:bidi="ar"/>
        </w:rPr>
        <w:t>kg"}</w:t>
      </w:r>
      <w:proofErr w:type="gramEnd"/>
      <w:r w:rsidRPr="00D84A02">
        <w:rPr>
          <w:rFonts w:ascii="Times New Roman" w:eastAsia="SimSun" w:hAnsi="Times New Roman" w:cs="Times New Roman"/>
          <w:sz w:val="24"/>
          <w:szCs w:val="24"/>
          <w:lang w:eastAsia="zh-CN" w:bidi="ar"/>
        </w:rPr>
        <w:t>],</w:t>
      </w:r>
    </w:p>
    <w:p w14:paraId="49FDD8FF" w14:textId="064EAB78" w:rsidR="001845EC" w:rsidRPr="00D84A02" w:rsidRDefault="00086CDA" w:rsidP="0048562F">
      <w:pPr>
        <w:ind w:left="1440"/>
        <w:jc w:val="both"/>
        <w:rPr>
          <w:rFonts w:ascii="Times New Roman" w:eastAsia="SimSun" w:hAnsi="Times New Roman" w:cs="Times New Roman"/>
          <w:sz w:val="24"/>
          <w:szCs w:val="24"/>
          <w:lang w:eastAsia="zh-CN" w:bidi="ar"/>
        </w:rPr>
      </w:pPr>
      <w:r w:rsidRPr="00D84A02">
        <w:rPr>
          <w:rStyle w:val="HTMLCode"/>
          <w:rFonts w:ascii="Times New Roman" w:eastAsia="SimSun" w:hAnsi="Times New Roman" w:cs="Times New Roman"/>
          <w:sz w:val="24"/>
          <w:szCs w:val="24"/>
          <w:lang w:eastAsia="zh-CN" w:bidi="ar"/>
        </w:rPr>
        <w:t xml:space="preserve">  </w:t>
      </w:r>
      <w:r w:rsidRPr="00D84A02">
        <w:rPr>
          <w:rFonts w:ascii="Times New Roman" w:eastAsia="SimSun" w:hAnsi="Times New Roman" w:cs="Times New Roman"/>
          <w:sz w:val="24"/>
          <w:szCs w:val="24"/>
          <w:lang w:eastAsia="zh-CN" w:bidi="ar"/>
        </w:rPr>
        <w:t>"delivery":</w:t>
      </w:r>
      <w:r w:rsidRPr="00D84A02">
        <w:rPr>
          <w:rStyle w:val="HTMLCode"/>
          <w:rFonts w:ascii="Times New Roman" w:eastAsia="SimSun" w:hAnsi="Times New Roman" w:cs="Times New Roman"/>
          <w:sz w:val="24"/>
          <w:szCs w:val="24"/>
          <w:lang w:eastAsia="zh-CN" w:bidi="ar"/>
        </w:rPr>
        <w:t xml:space="preserve"> </w:t>
      </w:r>
      <w:r w:rsidRPr="00D84A02">
        <w:rPr>
          <w:rFonts w:ascii="Times New Roman" w:eastAsia="SimSun" w:hAnsi="Times New Roman" w:cs="Times New Roman"/>
          <w:sz w:val="24"/>
          <w:szCs w:val="24"/>
          <w:lang w:eastAsia="zh-CN" w:bidi="ar"/>
        </w:rPr>
        <w:t>"</w:t>
      </w:r>
      <w:proofErr w:type="gramStart"/>
      <w:r w:rsidRPr="00D84A02">
        <w:rPr>
          <w:rFonts w:ascii="Times New Roman" w:eastAsia="SimSun" w:hAnsi="Times New Roman" w:cs="Times New Roman"/>
          <w:sz w:val="24"/>
          <w:szCs w:val="24"/>
          <w:lang w:eastAsia="zh-CN" w:bidi="ar"/>
        </w:rPr>
        <w:t>tomorrow"}</w:t>
      </w:r>
      <w:proofErr w:type="gramEnd"/>
    </w:p>
    <w:p w14:paraId="7E6B1396" w14:textId="77777777" w:rsidR="00086CDA" w:rsidRPr="00D84A02" w:rsidRDefault="00086CDA" w:rsidP="00086CDA">
      <w:pPr>
        <w:pStyle w:val="NormalWeb"/>
        <w:numPr>
          <w:ilvl w:val="0"/>
          <w:numId w:val="21"/>
        </w:numPr>
        <w:jc w:val="both"/>
        <w:rPr>
          <w:rFonts w:ascii="Times New Roman" w:hAnsi="Times New Roman"/>
        </w:rPr>
      </w:pPr>
      <w:r w:rsidRPr="00D84A02">
        <w:rPr>
          <w:rStyle w:val="Strong"/>
          <w:rFonts w:ascii="Times New Roman" w:hAnsi="Times New Roman"/>
        </w:rPr>
        <w:t>TTS Confirmation Flow</w:t>
      </w:r>
    </w:p>
    <w:p w14:paraId="6CDB5B53" w14:textId="77777777" w:rsidR="00086CDA" w:rsidRPr="00D84A02" w:rsidRDefault="00086CDA" w:rsidP="00086CDA">
      <w:pPr>
        <w:pStyle w:val="NormalWeb"/>
        <w:numPr>
          <w:ilvl w:val="0"/>
          <w:numId w:val="24"/>
        </w:numPr>
        <w:jc w:val="both"/>
        <w:rPr>
          <w:rFonts w:ascii="Times New Roman" w:hAnsi="Times New Roman"/>
        </w:rPr>
      </w:pPr>
      <w:r w:rsidRPr="00D84A02">
        <w:rPr>
          <w:rFonts w:ascii="Times New Roman" w:hAnsi="Times New Roman"/>
        </w:rPr>
        <w:t xml:space="preserve">The extracted order was converted back to speech using </w:t>
      </w:r>
      <w:r w:rsidRPr="00D84A02">
        <w:rPr>
          <w:rStyle w:val="Strong"/>
          <w:rFonts w:ascii="Times New Roman" w:hAnsi="Times New Roman"/>
        </w:rPr>
        <w:t>Google TTS</w:t>
      </w:r>
      <w:r w:rsidRPr="00D84A02">
        <w:rPr>
          <w:rFonts w:ascii="Times New Roman" w:hAnsi="Times New Roman"/>
        </w:rPr>
        <w:t>.</w:t>
      </w:r>
    </w:p>
    <w:p w14:paraId="364B667B" w14:textId="77777777" w:rsidR="00086CDA" w:rsidRPr="00D84A02" w:rsidRDefault="00086CDA" w:rsidP="00086CDA">
      <w:pPr>
        <w:pStyle w:val="NormalWeb"/>
        <w:numPr>
          <w:ilvl w:val="0"/>
          <w:numId w:val="24"/>
        </w:numPr>
        <w:jc w:val="both"/>
        <w:rPr>
          <w:rFonts w:ascii="Times New Roman" w:hAnsi="Times New Roman"/>
        </w:rPr>
      </w:pPr>
      <w:r w:rsidRPr="00D84A02">
        <w:rPr>
          <w:rFonts w:ascii="Times New Roman" w:hAnsi="Times New Roman"/>
        </w:rPr>
        <w:t>Example spoken output: "You ordered 2 kg rice and 1 kg sugar for tomorrow. Say 'yes' to confirm."</w:t>
      </w:r>
    </w:p>
    <w:p w14:paraId="05A742BF" w14:textId="77777777" w:rsidR="00086CDA" w:rsidRPr="00D84A02" w:rsidRDefault="00086CDA" w:rsidP="00086CDA">
      <w:pPr>
        <w:pStyle w:val="NormalWeb"/>
        <w:numPr>
          <w:ilvl w:val="0"/>
          <w:numId w:val="21"/>
        </w:numPr>
        <w:jc w:val="both"/>
        <w:rPr>
          <w:rFonts w:ascii="Times New Roman" w:hAnsi="Times New Roman"/>
        </w:rPr>
      </w:pPr>
      <w:r w:rsidRPr="00D84A02">
        <w:rPr>
          <w:rStyle w:val="Strong"/>
          <w:rFonts w:ascii="Times New Roman" w:hAnsi="Times New Roman"/>
        </w:rPr>
        <w:t>Testing &amp; Export</w:t>
      </w:r>
    </w:p>
    <w:p w14:paraId="7CB8467D" w14:textId="77777777" w:rsidR="00086CDA" w:rsidRPr="00D84A02" w:rsidRDefault="00086CDA" w:rsidP="00086CDA">
      <w:pPr>
        <w:pStyle w:val="NormalWeb"/>
        <w:numPr>
          <w:ilvl w:val="0"/>
          <w:numId w:val="25"/>
        </w:numPr>
        <w:jc w:val="both"/>
        <w:rPr>
          <w:rFonts w:ascii="Times New Roman" w:hAnsi="Times New Roman"/>
        </w:rPr>
      </w:pPr>
      <w:r w:rsidRPr="00D84A02">
        <w:rPr>
          <w:rFonts w:ascii="Times New Roman" w:hAnsi="Times New Roman"/>
        </w:rPr>
        <w:t>Modules were tested with multiple accents and dialects.</w:t>
      </w:r>
    </w:p>
    <w:p w14:paraId="447536F3" w14:textId="77777777" w:rsidR="00086CDA" w:rsidRPr="00D84A02" w:rsidRDefault="00086CDA" w:rsidP="00086CDA">
      <w:pPr>
        <w:pStyle w:val="NormalWeb"/>
        <w:numPr>
          <w:ilvl w:val="0"/>
          <w:numId w:val="25"/>
        </w:numPr>
        <w:jc w:val="both"/>
        <w:rPr>
          <w:rFonts w:ascii="Times New Roman" w:hAnsi="Times New Roman"/>
        </w:rPr>
      </w:pPr>
      <w:r w:rsidRPr="00D84A02">
        <w:rPr>
          <w:rFonts w:ascii="Times New Roman" w:hAnsi="Times New Roman"/>
        </w:rPr>
        <w:t xml:space="preserve">Final Python scripts were exported from </w:t>
      </w:r>
      <w:proofErr w:type="spellStart"/>
      <w:r w:rsidRPr="00D84A02">
        <w:rPr>
          <w:rFonts w:ascii="Times New Roman" w:hAnsi="Times New Roman"/>
        </w:rPr>
        <w:t>Colab</w:t>
      </w:r>
      <w:proofErr w:type="spellEnd"/>
      <w:r w:rsidRPr="00D84A02">
        <w:rPr>
          <w:rFonts w:ascii="Times New Roman" w:hAnsi="Times New Roman"/>
        </w:rPr>
        <w:t xml:space="preserve"> and placed into the local Flask application.</w:t>
      </w:r>
    </w:p>
    <w:p w14:paraId="5FC9E6C3" w14:textId="77777777" w:rsidR="00086CDA" w:rsidRDefault="00086CDA" w:rsidP="00086CDA">
      <w:pPr>
        <w:pStyle w:val="NormalWeb"/>
        <w:tabs>
          <w:tab w:val="left" w:pos="840"/>
        </w:tabs>
        <w:ind w:left="840"/>
        <w:jc w:val="both"/>
        <w:rPr>
          <w:rFonts w:ascii="Times New Roman" w:hAnsi="Times New Roman"/>
        </w:rPr>
      </w:pPr>
    </w:p>
    <w:p w14:paraId="20B85A32" w14:textId="77777777" w:rsidR="00B94E55" w:rsidRDefault="00B94E55" w:rsidP="00086CDA">
      <w:pPr>
        <w:pStyle w:val="NormalWeb"/>
        <w:tabs>
          <w:tab w:val="left" w:pos="840"/>
        </w:tabs>
        <w:ind w:left="840"/>
        <w:jc w:val="both"/>
        <w:rPr>
          <w:rFonts w:ascii="Times New Roman" w:hAnsi="Times New Roman"/>
        </w:rPr>
      </w:pPr>
    </w:p>
    <w:p w14:paraId="65B1F10E" w14:textId="77777777" w:rsidR="00B94E55" w:rsidRDefault="00B94E55" w:rsidP="00086CDA">
      <w:pPr>
        <w:pStyle w:val="NormalWeb"/>
        <w:tabs>
          <w:tab w:val="left" w:pos="840"/>
        </w:tabs>
        <w:ind w:left="840"/>
        <w:jc w:val="both"/>
        <w:rPr>
          <w:rFonts w:ascii="Times New Roman" w:hAnsi="Times New Roman"/>
        </w:rPr>
      </w:pPr>
    </w:p>
    <w:p w14:paraId="2ECE7187" w14:textId="77777777" w:rsidR="00B94E55" w:rsidRPr="00D84A02" w:rsidRDefault="00B94E55" w:rsidP="00086CDA">
      <w:pPr>
        <w:pStyle w:val="NormalWeb"/>
        <w:tabs>
          <w:tab w:val="left" w:pos="840"/>
        </w:tabs>
        <w:ind w:left="840"/>
        <w:jc w:val="both"/>
        <w:rPr>
          <w:rFonts w:ascii="Times New Roman" w:hAnsi="Times New Roman"/>
        </w:rPr>
      </w:pPr>
    </w:p>
    <w:p w14:paraId="5FA6A28D" w14:textId="77777777" w:rsidR="00086CDA" w:rsidRPr="00D84A02" w:rsidRDefault="00086CDA" w:rsidP="008136BC">
      <w:pPr>
        <w:pStyle w:val="NormalWeb"/>
        <w:spacing w:line="360" w:lineRule="auto"/>
        <w:jc w:val="both"/>
        <w:rPr>
          <w:rFonts w:ascii="Times New Roman" w:hAnsi="Times New Roman"/>
          <w:b/>
          <w:bCs/>
        </w:rPr>
      </w:pPr>
      <w:r w:rsidRPr="00D84A02">
        <w:rPr>
          <w:rFonts w:ascii="Times New Roman" w:hAnsi="Times New Roman"/>
          <w:b/>
          <w:bCs/>
        </w:rPr>
        <w:lastRenderedPageBreak/>
        <w:t>4.2.3 Integration and Deployment</w:t>
      </w:r>
    </w:p>
    <w:p w14:paraId="16B6E1A7" w14:textId="77777777" w:rsidR="00086CDA" w:rsidRPr="00D84A02" w:rsidRDefault="00086CDA" w:rsidP="008136BC">
      <w:pPr>
        <w:pStyle w:val="NormalWeb"/>
        <w:spacing w:line="360" w:lineRule="auto"/>
        <w:jc w:val="both"/>
        <w:rPr>
          <w:rFonts w:ascii="Times New Roman" w:hAnsi="Times New Roman"/>
        </w:rPr>
      </w:pPr>
      <w:r w:rsidRPr="00D84A02">
        <w:rPr>
          <w:rFonts w:ascii="Times New Roman" w:hAnsi="Times New Roman"/>
        </w:rPr>
        <w:t xml:space="preserve">Once each module was developed and tested, they were integrated into a </w:t>
      </w:r>
      <w:r w:rsidRPr="00D84A02">
        <w:rPr>
          <w:rStyle w:val="Strong"/>
          <w:rFonts w:ascii="Times New Roman" w:hAnsi="Times New Roman"/>
        </w:rPr>
        <w:t>Flask web application</w:t>
      </w:r>
      <w:r w:rsidRPr="00D84A02">
        <w:rPr>
          <w:rFonts w:ascii="Times New Roman" w:hAnsi="Times New Roman"/>
        </w:rPr>
        <w:t xml:space="preserve"> via </w:t>
      </w:r>
      <w:r w:rsidRPr="00D84A02">
        <w:rPr>
          <w:rStyle w:val="HTMLCode"/>
          <w:rFonts w:ascii="Times New Roman" w:hAnsi="Times New Roman" w:cs="Times New Roman"/>
        </w:rPr>
        <w:t>app.py</w:t>
      </w:r>
      <w:r w:rsidRPr="00D84A02">
        <w:rPr>
          <w:rFonts w:ascii="Times New Roman" w:hAnsi="Times New Roman"/>
        </w:rPr>
        <w:t>. The backend manages the interaction flow between the user and the system over voice, with real-time confirmation and SMS-based feedback.</w:t>
      </w:r>
    </w:p>
    <w:p w14:paraId="296E50D6" w14:textId="77777777" w:rsidR="001845EC" w:rsidRPr="00D84A02" w:rsidRDefault="001845EC" w:rsidP="008136BC">
      <w:pPr>
        <w:pStyle w:val="NormalWeb"/>
        <w:spacing w:line="360" w:lineRule="auto"/>
        <w:jc w:val="both"/>
        <w:rPr>
          <w:rFonts w:ascii="Times New Roman" w:hAnsi="Times New Roman"/>
        </w:rPr>
      </w:pPr>
      <w:r w:rsidRPr="00D84A02">
        <w:rPr>
          <w:rFonts w:ascii="Times New Roman" w:hAnsi="Times New Roman"/>
        </w:rPr>
        <w:t>Additional integrations:</w:t>
      </w:r>
    </w:p>
    <w:p w14:paraId="081FEF86" w14:textId="77777777" w:rsidR="001845EC" w:rsidRPr="00D84A02" w:rsidRDefault="001845EC" w:rsidP="008136BC">
      <w:pPr>
        <w:pStyle w:val="NormalWeb"/>
        <w:numPr>
          <w:ilvl w:val="0"/>
          <w:numId w:val="25"/>
        </w:numPr>
        <w:tabs>
          <w:tab w:val="clear" w:pos="840"/>
        </w:tabs>
        <w:spacing w:line="360" w:lineRule="auto"/>
        <w:jc w:val="both"/>
        <w:rPr>
          <w:rFonts w:ascii="Times New Roman" w:hAnsi="Times New Roman"/>
        </w:rPr>
      </w:pPr>
      <w:r w:rsidRPr="00D84A02">
        <w:rPr>
          <w:rStyle w:val="Strong"/>
          <w:rFonts w:ascii="Times New Roman" w:hAnsi="Times New Roman"/>
        </w:rPr>
        <w:t>Text-to-Speech (TTS):</w:t>
      </w:r>
      <w:r w:rsidRPr="00D84A02">
        <w:rPr>
          <w:rFonts w:ascii="Times New Roman" w:hAnsi="Times New Roman"/>
        </w:rPr>
        <w:t xml:space="preserve"> Converts structured order data into regional-language audio for playback via phone or web.</w:t>
      </w:r>
    </w:p>
    <w:p w14:paraId="4C34899F" w14:textId="77777777" w:rsidR="001845EC" w:rsidRPr="00D84A02" w:rsidRDefault="001845EC" w:rsidP="008136BC">
      <w:pPr>
        <w:pStyle w:val="NormalWeb"/>
        <w:numPr>
          <w:ilvl w:val="0"/>
          <w:numId w:val="25"/>
        </w:numPr>
        <w:tabs>
          <w:tab w:val="clear" w:pos="840"/>
        </w:tabs>
        <w:spacing w:line="360" w:lineRule="auto"/>
        <w:jc w:val="both"/>
        <w:rPr>
          <w:rFonts w:ascii="Times New Roman" w:hAnsi="Times New Roman"/>
        </w:rPr>
      </w:pPr>
      <w:r w:rsidRPr="00D84A02">
        <w:rPr>
          <w:rStyle w:val="Strong"/>
          <w:rFonts w:ascii="Times New Roman" w:hAnsi="Times New Roman"/>
        </w:rPr>
        <w:t>Speech-to-Text (STT):</w:t>
      </w:r>
      <w:r w:rsidRPr="00D84A02">
        <w:rPr>
          <w:rFonts w:ascii="Times New Roman" w:hAnsi="Times New Roman"/>
        </w:rPr>
        <w:t xml:space="preserve"> Supports multiple languages using Google's API or </w:t>
      </w:r>
      <w:proofErr w:type="spellStart"/>
      <w:r w:rsidRPr="00D84A02">
        <w:rPr>
          <w:rFonts w:ascii="Times New Roman" w:hAnsi="Times New Roman"/>
        </w:rPr>
        <w:t>Vosk</w:t>
      </w:r>
      <w:proofErr w:type="spellEnd"/>
      <w:r w:rsidRPr="00D84A02">
        <w:rPr>
          <w:rFonts w:ascii="Times New Roman" w:hAnsi="Times New Roman"/>
        </w:rPr>
        <w:t xml:space="preserve"> for offline capability.</w:t>
      </w:r>
    </w:p>
    <w:p w14:paraId="16907D78" w14:textId="77777777" w:rsidR="001845EC" w:rsidRPr="00D84A02" w:rsidRDefault="001845EC" w:rsidP="008136BC">
      <w:pPr>
        <w:pStyle w:val="NormalWeb"/>
        <w:numPr>
          <w:ilvl w:val="0"/>
          <w:numId w:val="25"/>
        </w:numPr>
        <w:tabs>
          <w:tab w:val="clear" w:pos="840"/>
        </w:tabs>
        <w:spacing w:line="360" w:lineRule="auto"/>
        <w:jc w:val="both"/>
        <w:rPr>
          <w:rFonts w:ascii="Times New Roman" w:hAnsi="Times New Roman"/>
        </w:rPr>
      </w:pPr>
      <w:r w:rsidRPr="00D84A02">
        <w:rPr>
          <w:rStyle w:val="Strong"/>
          <w:rFonts w:ascii="Times New Roman" w:hAnsi="Times New Roman"/>
        </w:rPr>
        <w:t>SMS Notification:</w:t>
      </w:r>
      <w:r w:rsidRPr="00D84A02">
        <w:rPr>
          <w:rFonts w:ascii="Times New Roman" w:hAnsi="Times New Roman"/>
        </w:rPr>
        <w:t xml:space="preserve"> Twilio API is used to send a confirmation message containing the order details to the user's phone.</w:t>
      </w:r>
    </w:p>
    <w:p w14:paraId="402A1CDD" w14:textId="77777777" w:rsidR="001845EC" w:rsidRPr="00D84A02" w:rsidRDefault="001845EC" w:rsidP="008136BC">
      <w:pPr>
        <w:pStyle w:val="NormalWeb"/>
        <w:spacing w:line="360" w:lineRule="auto"/>
        <w:jc w:val="both"/>
        <w:rPr>
          <w:rFonts w:ascii="Times New Roman" w:hAnsi="Times New Roman"/>
          <w:b/>
          <w:bCs/>
        </w:rPr>
      </w:pPr>
      <w:r w:rsidRPr="00D84A02">
        <w:rPr>
          <w:rFonts w:ascii="Times New Roman" w:hAnsi="Times New Roman"/>
          <w:b/>
          <w:bCs/>
        </w:rPr>
        <w:t>4.2.4 User Interaction Flow</w:t>
      </w:r>
    </w:p>
    <w:p w14:paraId="2AA233F0" w14:textId="77777777" w:rsidR="001845EC" w:rsidRPr="00D84A02" w:rsidRDefault="001845EC" w:rsidP="008136BC">
      <w:pPr>
        <w:pStyle w:val="NormalWeb"/>
        <w:numPr>
          <w:ilvl w:val="0"/>
          <w:numId w:val="26"/>
        </w:numPr>
        <w:spacing w:line="360" w:lineRule="auto"/>
        <w:jc w:val="both"/>
        <w:rPr>
          <w:rFonts w:ascii="Times New Roman" w:hAnsi="Times New Roman"/>
        </w:rPr>
      </w:pPr>
      <w:r w:rsidRPr="00D84A02">
        <w:rPr>
          <w:rFonts w:ascii="Times New Roman" w:hAnsi="Times New Roman"/>
        </w:rPr>
        <w:t>The user initiates a voice call to the system and speaks the order.</w:t>
      </w:r>
    </w:p>
    <w:p w14:paraId="2BAF3603" w14:textId="77777777" w:rsidR="001845EC" w:rsidRPr="00D84A02" w:rsidRDefault="001845EC" w:rsidP="008136BC">
      <w:pPr>
        <w:pStyle w:val="NormalWeb"/>
        <w:numPr>
          <w:ilvl w:val="0"/>
          <w:numId w:val="26"/>
        </w:numPr>
        <w:spacing w:line="360" w:lineRule="auto"/>
        <w:jc w:val="both"/>
        <w:rPr>
          <w:rFonts w:ascii="Times New Roman" w:hAnsi="Times New Roman"/>
        </w:rPr>
      </w:pPr>
      <w:r w:rsidRPr="00D84A02">
        <w:rPr>
          <w:rFonts w:ascii="Times New Roman" w:hAnsi="Times New Roman"/>
        </w:rPr>
        <w:t>The voice is captured and transcribed into text using the STT module.</w:t>
      </w:r>
    </w:p>
    <w:p w14:paraId="7BB7D0ED" w14:textId="77777777" w:rsidR="001845EC" w:rsidRPr="00D84A02" w:rsidRDefault="001845EC" w:rsidP="008136BC">
      <w:pPr>
        <w:pStyle w:val="NormalWeb"/>
        <w:numPr>
          <w:ilvl w:val="0"/>
          <w:numId w:val="26"/>
        </w:numPr>
        <w:spacing w:line="360" w:lineRule="auto"/>
        <w:jc w:val="both"/>
        <w:rPr>
          <w:rFonts w:ascii="Times New Roman" w:hAnsi="Times New Roman"/>
        </w:rPr>
      </w:pPr>
      <w:r w:rsidRPr="00D84A02">
        <w:rPr>
          <w:rFonts w:ascii="Times New Roman" w:hAnsi="Times New Roman"/>
        </w:rPr>
        <w:t>NLP extracts item names, quantities, and delivery preferences.</w:t>
      </w:r>
    </w:p>
    <w:p w14:paraId="55D70B02" w14:textId="77777777" w:rsidR="001845EC" w:rsidRPr="00D84A02" w:rsidRDefault="001845EC" w:rsidP="008136BC">
      <w:pPr>
        <w:pStyle w:val="NormalWeb"/>
        <w:numPr>
          <w:ilvl w:val="0"/>
          <w:numId w:val="26"/>
        </w:numPr>
        <w:spacing w:line="360" w:lineRule="auto"/>
        <w:jc w:val="both"/>
        <w:rPr>
          <w:rFonts w:ascii="Times New Roman" w:hAnsi="Times New Roman"/>
        </w:rPr>
      </w:pPr>
      <w:r w:rsidRPr="00D84A02">
        <w:rPr>
          <w:rFonts w:ascii="Times New Roman" w:hAnsi="Times New Roman"/>
        </w:rPr>
        <w:t>The order is read back to the user for confirmation via Text-to-Speech.</w:t>
      </w:r>
    </w:p>
    <w:p w14:paraId="35CE2FC2" w14:textId="77777777" w:rsidR="001845EC" w:rsidRPr="00D84A02" w:rsidRDefault="001845EC" w:rsidP="008136BC">
      <w:pPr>
        <w:pStyle w:val="NormalWeb"/>
        <w:numPr>
          <w:ilvl w:val="0"/>
          <w:numId w:val="26"/>
        </w:numPr>
        <w:spacing w:line="360" w:lineRule="auto"/>
        <w:jc w:val="both"/>
        <w:rPr>
          <w:rFonts w:ascii="Times New Roman" w:hAnsi="Times New Roman"/>
        </w:rPr>
      </w:pPr>
      <w:r w:rsidRPr="00D84A02">
        <w:rPr>
          <w:rFonts w:ascii="Times New Roman" w:hAnsi="Times New Roman"/>
        </w:rPr>
        <w:t>If the user confirms, the order is stored and sent to the delivery vendor.</w:t>
      </w:r>
    </w:p>
    <w:p w14:paraId="23209875" w14:textId="1FD0A4D3" w:rsidR="0048562F" w:rsidRPr="00D84A02" w:rsidRDefault="001845EC" w:rsidP="008136BC">
      <w:pPr>
        <w:pStyle w:val="NormalWeb"/>
        <w:numPr>
          <w:ilvl w:val="0"/>
          <w:numId w:val="26"/>
        </w:numPr>
        <w:spacing w:line="360" w:lineRule="auto"/>
        <w:jc w:val="both"/>
        <w:rPr>
          <w:rFonts w:ascii="Times New Roman" w:hAnsi="Times New Roman"/>
          <w:b/>
          <w:bCs/>
        </w:rPr>
      </w:pPr>
      <w:r w:rsidRPr="00D84A02">
        <w:rPr>
          <w:rFonts w:ascii="Times New Roman" w:hAnsi="Times New Roman"/>
        </w:rPr>
        <w:t>An SMS is sent to the user confirming the order, completing the interaction.</w:t>
      </w:r>
    </w:p>
    <w:p w14:paraId="712D6FC6" w14:textId="77777777" w:rsidR="0048562F" w:rsidRDefault="0048562F" w:rsidP="0048562F">
      <w:pPr>
        <w:pStyle w:val="NormalWeb"/>
        <w:jc w:val="both"/>
        <w:rPr>
          <w:rFonts w:ascii="Times New Roman" w:hAnsi="Times New Roman"/>
          <w:b/>
          <w:bCs/>
        </w:rPr>
      </w:pPr>
    </w:p>
    <w:p w14:paraId="2D37D026" w14:textId="77777777" w:rsidR="008136BC" w:rsidRDefault="008136BC" w:rsidP="0048562F">
      <w:pPr>
        <w:pStyle w:val="NormalWeb"/>
        <w:jc w:val="both"/>
        <w:rPr>
          <w:rFonts w:ascii="Times New Roman" w:hAnsi="Times New Roman"/>
          <w:b/>
          <w:bCs/>
        </w:rPr>
      </w:pPr>
    </w:p>
    <w:p w14:paraId="13C17ED4" w14:textId="77777777" w:rsidR="008136BC" w:rsidRDefault="008136BC" w:rsidP="0048562F">
      <w:pPr>
        <w:pStyle w:val="NormalWeb"/>
        <w:jc w:val="both"/>
        <w:rPr>
          <w:rFonts w:ascii="Times New Roman" w:hAnsi="Times New Roman"/>
          <w:b/>
          <w:bCs/>
        </w:rPr>
      </w:pPr>
    </w:p>
    <w:p w14:paraId="736AF50C" w14:textId="77777777" w:rsidR="008136BC" w:rsidRDefault="008136BC" w:rsidP="0048562F">
      <w:pPr>
        <w:pStyle w:val="NormalWeb"/>
        <w:jc w:val="both"/>
        <w:rPr>
          <w:rFonts w:ascii="Times New Roman" w:hAnsi="Times New Roman"/>
          <w:b/>
          <w:bCs/>
        </w:rPr>
      </w:pPr>
    </w:p>
    <w:p w14:paraId="7ED49691" w14:textId="77777777" w:rsidR="008136BC" w:rsidRDefault="008136BC" w:rsidP="0048562F">
      <w:pPr>
        <w:pStyle w:val="NormalWeb"/>
        <w:jc w:val="both"/>
        <w:rPr>
          <w:rFonts w:ascii="Times New Roman" w:hAnsi="Times New Roman"/>
          <w:b/>
          <w:bCs/>
        </w:rPr>
      </w:pPr>
    </w:p>
    <w:p w14:paraId="333C8D53" w14:textId="77777777" w:rsidR="008136BC" w:rsidRPr="00D84A02" w:rsidRDefault="008136BC" w:rsidP="0048562F">
      <w:pPr>
        <w:pStyle w:val="NormalWeb"/>
        <w:jc w:val="both"/>
        <w:rPr>
          <w:rFonts w:ascii="Times New Roman" w:hAnsi="Times New Roman"/>
          <w:b/>
          <w:bCs/>
        </w:rPr>
      </w:pPr>
    </w:p>
    <w:p w14:paraId="34E758D9" w14:textId="37D10BCF" w:rsidR="00EE00AB" w:rsidRPr="008136BC" w:rsidRDefault="00EE00AB" w:rsidP="008136BC">
      <w:pPr>
        <w:pStyle w:val="ListParagraph"/>
        <w:numPr>
          <w:ilvl w:val="0"/>
          <w:numId w:val="21"/>
        </w:numPr>
        <w:tabs>
          <w:tab w:val="left" w:pos="3930"/>
        </w:tabs>
        <w:jc w:val="center"/>
        <w:rPr>
          <w:rFonts w:ascii="Times New Roman" w:hAnsi="Times New Roman" w:cs="Times New Roman"/>
          <w:b/>
          <w:bCs/>
          <w:sz w:val="32"/>
          <w:szCs w:val="32"/>
        </w:rPr>
      </w:pPr>
      <w:r w:rsidRPr="008136BC">
        <w:rPr>
          <w:rFonts w:ascii="Times New Roman" w:hAnsi="Times New Roman" w:cs="Times New Roman"/>
          <w:b/>
          <w:bCs/>
          <w:sz w:val="32"/>
          <w:szCs w:val="32"/>
        </w:rPr>
        <w:lastRenderedPageBreak/>
        <w:t>TESTING</w:t>
      </w:r>
    </w:p>
    <w:p w14:paraId="5202284E" w14:textId="77777777" w:rsidR="008136BC" w:rsidRPr="008136BC" w:rsidRDefault="008136BC" w:rsidP="008136BC">
      <w:pPr>
        <w:pStyle w:val="ListParagraph"/>
        <w:tabs>
          <w:tab w:val="left" w:pos="3930"/>
        </w:tabs>
        <w:ind w:left="425"/>
        <w:rPr>
          <w:rFonts w:ascii="Times New Roman" w:hAnsi="Times New Roman" w:cs="Times New Roman"/>
          <w:b/>
          <w:bCs/>
          <w:sz w:val="32"/>
          <w:szCs w:val="32"/>
        </w:rPr>
      </w:pPr>
    </w:p>
    <w:p w14:paraId="42737365" w14:textId="77777777" w:rsidR="008C208D" w:rsidRPr="00D84A02" w:rsidRDefault="008C208D" w:rsidP="008C208D">
      <w:pPr>
        <w:tabs>
          <w:tab w:val="left" w:pos="3930"/>
        </w:tabs>
        <w:rPr>
          <w:rFonts w:ascii="Times New Roman" w:hAnsi="Times New Roman" w:cs="Times New Roman"/>
          <w:b/>
          <w:bCs/>
          <w:sz w:val="28"/>
          <w:szCs w:val="28"/>
        </w:rPr>
      </w:pPr>
      <w:r w:rsidRPr="00D84A02">
        <w:rPr>
          <w:rFonts w:ascii="Times New Roman" w:hAnsi="Times New Roman" w:cs="Times New Roman"/>
          <w:b/>
          <w:bCs/>
          <w:sz w:val="28"/>
          <w:szCs w:val="28"/>
        </w:rPr>
        <w:t>5.1 INTRODUCTION TO TESTING</w:t>
      </w:r>
    </w:p>
    <w:p w14:paraId="2B412B38" w14:textId="77777777" w:rsidR="008C208D" w:rsidRPr="00D84A02" w:rsidRDefault="008C208D" w:rsidP="00F6522E">
      <w:pPr>
        <w:tabs>
          <w:tab w:val="left" w:pos="3930"/>
        </w:tabs>
        <w:jc w:val="both"/>
        <w:rPr>
          <w:rFonts w:ascii="Times New Roman" w:hAnsi="Times New Roman" w:cs="Times New Roman"/>
          <w:sz w:val="24"/>
          <w:szCs w:val="24"/>
          <w:lang w:val="en-IN"/>
        </w:rPr>
      </w:pPr>
      <w:r w:rsidRPr="00D84A02">
        <w:rPr>
          <w:rFonts w:ascii="Times New Roman" w:hAnsi="Times New Roman" w:cs="Times New Roman"/>
          <w:sz w:val="24"/>
          <w:szCs w:val="24"/>
          <w:lang w:val="en-IN"/>
        </w:rPr>
        <w:t>Testing is a critical phase in software development that ensures the correct functionality, usability, performance, and reliability of an application under various conditions. It verifies that the final system meets the intended specifications and behaves consistently, both with expected and unexpected user inputs. Effective testing minimizes the risk of system failures and enhances the user experience by identifying bugs or inconsistencies early in the development lifecycle.</w:t>
      </w:r>
    </w:p>
    <w:p w14:paraId="7E23D1B7" w14:textId="77777777" w:rsidR="008C208D" w:rsidRPr="00D84A02" w:rsidRDefault="008C208D" w:rsidP="00F6522E">
      <w:pPr>
        <w:tabs>
          <w:tab w:val="left" w:pos="3930"/>
        </w:tabs>
        <w:jc w:val="both"/>
        <w:rPr>
          <w:rFonts w:ascii="Times New Roman" w:hAnsi="Times New Roman" w:cs="Times New Roman"/>
          <w:sz w:val="24"/>
          <w:szCs w:val="24"/>
          <w:lang w:val="en-IN"/>
        </w:rPr>
      </w:pPr>
      <w:r w:rsidRPr="00D84A02">
        <w:rPr>
          <w:rFonts w:ascii="Times New Roman" w:hAnsi="Times New Roman" w:cs="Times New Roman"/>
          <w:sz w:val="24"/>
          <w:szCs w:val="24"/>
          <w:lang w:val="en-IN"/>
        </w:rPr>
        <w:t>In this project, the Voice-Based Grocery Delivery System, testing played a vital role in ensuring that voice recognition, multilingual support, order processing, and feedback mechanisms all operated as intended. The objective was to validate that each component—from voice input and natural language processing to product availability checks and order confirmation—functioned seamlessly and contributed to a smooth and user-friendly grocery ordering experience.</w:t>
      </w:r>
    </w:p>
    <w:p w14:paraId="3F315989" w14:textId="77777777" w:rsidR="008C208D" w:rsidRPr="00D84A02" w:rsidRDefault="008C208D" w:rsidP="00F6522E">
      <w:pPr>
        <w:tabs>
          <w:tab w:val="left" w:pos="3930"/>
        </w:tabs>
        <w:jc w:val="both"/>
        <w:rPr>
          <w:rFonts w:ascii="Times New Roman" w:hAnsi="Times New Roman" w:cs="Times New Roman"/>
          <w:sz w:val="24"/>
          <w:szCs w:val="24"/>
          <w:lang w:val="en-IN"/>
        </w:rPr>
      </w:pPr>
      <w:r w:rsidRPr="00D84A02">
        <w:rPr>
          <w:rFonts w:ascii="Times New Roman" w:hAnsi="Times New Roman" w:cs="Times New Roman"/>
          <w:sz w:val="24"/>
          <w:szCs w:val="24"/>
          <w:lang w:val="en-IN"/>
        </w:rPr>
        <w:t>The test cases were designed to verify the core functionalities and workflow of the application, including:</w:t>
      </w:r>
    </w:p>
    <w:p w14:paraId="6344A094" w14:textId="77777777" w:rsidR="008C208D" w:rsidRPr="00D84A02" w:rsidRDefault="008C208D" w:rsidP="00F6522E">
      <w:pPr>
        <w:numPr>
          <w:ilvl w:val="0"/>
          <w:numId w:val="28"/>
        </w:numPr>
        <w:tabs>
          <w:tab w:val="left" w:pos="3930"/>
        </w:tabs>
        <w:jc w:val="both"/>
        <w:rPr>
          <w:rFonts w:ascii="Times New Roman" w:hAnsi="Times New Roman" w:cs="Times New Roman"/>
          <w:sz w:val="24"/>
          <w:szCs w:val="24"/>
          <w:lang w:val="en-IN"/>
        </w:rPr>
      </w:pPr>
      <w:r w:rsidRPr="00D84A02">
        <w:rPr>
          <w:rFonts w:ascii="Times New Roman" w:hAnsi="Times New Roman" w:cs="Times New Roman"/>
          <w:sz w:val="24"/>
          <w:szCs w:val="24"/>
          <w:lang w:val="en-IN"/>
        </w:rPr>
        <w:t>Accurate recognition and interpretation of voice commands in multiple languages</w:t>
      </w:r>
    </w:p>
    <w:p w14:paraId="5AD1365D" w14:textId="77777777" w:rsidR="008C208D" w:rsidRPr="00D84A02" w:rsidRDefault="008C208D" w:rsidP="00F6522E">
      <w:pPr>
        <w:numPr>
          <w:ilvl w:val="0"/>
          <w:numId w:val="28"/>
        </w:numPr>
        <w:tabs>
          <w:tab w:val="left" w:pos="3930"/>
        </w:tabs>
        <w:jc w:val="both"/>
        <w:rPr>
          <w:rFonts w:ascii="Times New Roman" w:hAnsi="Times New Roman" w:cs="Times New Roman"/>
          <w:sz w:val="24"/>
          <w:szCs w:val="24"/>
          <w:lang w:val="en-IN"/>
        </w:rPr>
      </w:pPr>
      <w:r w:rsidRPr="00D84A02">
        <w:rPr>
          <w:rFonts w:ascii="Times New Roman" w:hAnsi="Times New Roman" w:cs="Times New Roman"/>
          <w:sz w:val="24"/>
          <w:szCs w:val="24"/>
          <w:lang w:val="en-IN"/>
        </w:rPr>
        <w:t>Correct transition between application pages (home, order, confirmation, order history, etc.)</w:t>
      </w:r>
    </w:p>
    <w:p w14:paraId="271F7D81" w14:textId="77777777" w:rsidR="008C208D" w:rsidRPr="00D84A02" w:rsidRDefault="008C208D" w:rsidP="00F6522E">
      <w:pPr>
        <w:numPr>
          <w:ilvl w:val="0"/>
          <w:numId w:val="28"/>
        </w:numPr>
        <w:tabs>
          <w:tab w:val="left" w:pos="3930"/>
        </w:tabs>
        <w:jc w:val="both"/>
        <w:rPr>
          <w:rFonts w:ascii="Times New Roman" w:hAnsi="Times New Roman" w:cs="Times New Roman"/>
          <w:sz w:val="24"/>
          <w:szCs w:val="24"/>
          <w:lang w:val="en-IN"/>
        </w:rPr>
      </w:pPr>
      <w:r w:rsidRPr="00D84A02">
        <w:rPr>
          <w:rFonts w:ascii="Times New Roman" w:hAnsi="Times New Roman" w:cs="Times New Roman"/>
          <w:sz w:val="24"/>
          <w:szCs w:val="24"/>
          <w:lang w:val="en-IN"/>
        </w:rPr>
        <w:t>Reliable processing and confirmation of single and multiple item orders</w:t>
      </w:r>
    </w:p>
    <w:p w14:paraId="7E1E9108" w14:textId="77777777" w:rsidR="008C208D" w:rsidRPr="00D84A02" w:rsidRDefault="008C208D" w:rsidP="00F6522E">
      <w:pPr>
        <w:numPr>
          <w:ilvl w:val="0"/>
          <w:numId w:val="28"/>
        </w:numPr>
        <w:tabs>
          <w:tab w:val="left" w:pos="3930"/>
        </w:tabs>
        <w:jc w:val="both"/>
        <w:rPr>
          <w:rFonts w:ascii="Times New Roman" w:hAnsi="Times New Roman" w:cs="Times New Roman"/>
          <w:sz w:val="24"/>
          <w:szCs w:val="24"/>
          <w:lang w:val="en-IN"/>
        </w:rPr>
      </w:pPr>
      <w:r w:rsidRPr="00D84A02">
        <w:rPr>
          <w:rFonts w:ascii="Times New Roman" w:hAnsi="Times New Roman" w:cs="Times New Roman"/>
          <w:sz w:val="24"/>
          <w:szCs w:val="24"/>
          <w:lang w:val="en-IN"/>
        </w:rPr>
        <w:t>Handling of unavailable or ambiguous product requests</w:t>
      </w:r>
    </w:p>
    <w:p w14:paraId="75AED192" w14:textId="77777777" w:rsidR="008C208D" w:rsidRPr="00D84A02" w:rsidRDefault="008C208D" w:rsidP="00F6522E">
      <w:pPr>
        <w:numPr>
          <w:ilvl w:val="0"/>
          <w:numId w:val="28"/>
        </w:numPr>
        <w:tabs>
          <w:tab w:val="left" w:pos="3930"/>
        </w:tabs>
        <w:jc w:val="both"/>
        <w:rPr>
          <w:rFonts w:ascii="Times New Roman" w:hAnsi="Times New Roman" w:cs="Times New Roman"/>
          <w:sz w:val="24"/>
          <w:szCs w:val="24"/>
          <w:lang w:val="en-IN"/>
        </w:rPr>
      </w:pPr>
      <w:r w:rsidRPr="00D84A02">
        <w:rPr>
          <w:rFonts w:ascii="Times New Roman" w:hAnsi="Times New Roman" w:cs="Times New Roman"/>
          <w:sz w:val="24"/>
          <w:szCs w:val="24"/>
          <w:lang w:val="en-IN"/>
        </w:rPr>
        <w:t>Proper feedback to the user in case of errors or invalid commands</w:t>
      </w:r>
    </w:p>
    <w:p w14:paraId="4EAABD02" w14:textId="77777777" w:rsidR="008C208D" w:rsidRPr="00D84A02" w:rsidRDefault="008C208D" w:rsidP="00F6522E">
      <w:pPr>
        <w:numPr>
          <w:ilvl w:val="0"/>
          <w:numId w:val="28"/>
        </w:numPr>
        <w:tabs>
          <w:tab w:val="left" w:pos="3930"/>
        </w:tabs>
        <w:jc w:val="both"/>
        <w:rPr>
          <w:rFonts w:ascii="Times New Roman" w:hAnsi="Times New Roman" w:cs="Times New Roman"/>
          <w:sz w:val="24"/>
          <w:szCs w:val="24"/>
          <w:lang w:val="en-IN"/>
        </w:rPr>
      </w:pPr>
      <w:r w:rsidRPr="00D84A02">
        <w:rPr>
          <w:rFonts w:ascii="Times New Roman" w:hAnsi="Times New Roman" w:cs="Times New Roman"/>
          <w:sz w:val="24"/>
          <w:szCs w:val="24"/>
          <w:lang w:val="en-IN"/>
        </w:rPr>
        <w:t>Secure storage and retrieval of order history and user preferences</w:t>
      </w:r>
    </w:p>
    <w:p w14:paraId="0721D005" w14:textId="77777777" w:rsidR="008C208D" w:rsidRPr="00D84A02" w:rsidRDefault="008C208D" w:rsidP="00F6522E">
      <w:pPr>
        <w:numPr>
          <w:ilvl w:val="0"/>
          <w:numId w:val="28"/>
        </w:numPr>
        <w:tabs>
          <w:tab w:val="left" w:pos="3930"/>
        </w:tabs>
        <w:jc w:val="both"/>
        <w:rPr>
          <w:rFonts w:ascii="Times New Roman" w:hAnsi="Times New Roman" w:cs="Times New Roman"/>
          <w:sz w:val="24"/>
          <w:szCs w:val="24"/>
          <w:lang w:val="en-IN"/>
        </w:rPr>
      </w:pPr>
      <w:r w:rsidRPr="00D84A02">
        <w:rPr>
          <w:rFonts w:ascii="Times New Roman" w:hAnsi="Times New Roman" w:cs="Times New Roman"/>
          <w:sz w:val="24"/>
          <w:szCs w:val="24"/>
          <w:lang w:val="en-IN"/>
        </w:rPr>
        <w:t>Robustness against background noise and unexpected inputs</w:t>
      </w:r>
    </w:p>
    <w:p w14:paraId="3735FE93" w14:textId="77777777" w:rsidR="008C208D" w:rsidRPr="00D84A02" w:rsidRDefault="008C208D" w:rsidP="00F6522E">
      <w:pPr>
        <w:numPr>
          <w:ilvl w:val="0"/>
          <w:numId w:val="28"/>
        </w:numPr>
        <w:tabs>
          <w:tab w:val="left" w:pos="3930"/>
        </w:tabs>
        <w:jc w:val="both"/>
        <w:rPr>
          <w:rFonts w:ascii="Times New Roman" w:hAnsi="Times New Roman" w:cs="Times New Roman"/>
          <w:sz w:val="24"/>
          <w:szCs w:val="24"/>
          <w:lang w:val="en-IN"/>
        </w:rPr>
      </w:pPr>
      <w:r w:rsidRPr="00D84A02">
        <w:rPr>
          <w:rFonts w:ascii="Times New Roman" w:hAnsi="Times New Roman" w:cs="Times New Roman"/>
          <w:sz w:val="24"/>
          <w:szCs w:val="24"/>
          <w:lang w:val="en-IN"/>
        </w:rPr>
        <w:t>System response to backend server downtime or technical issues</w:t>
      </w:r>
    </w:p>
    <w:p w14:paraId="47FEDC8E" w14:textId="77777777" w:rsidR="008C208D" w:rsidRPr="00D84A02" w:rsidRDefault="008C208D" w:rsidP="008C208D">
      <w:pPr>
        <w:tabs>
          <w:tab w:val="left" w:pos="3930"/>
        </w:tabs>
        <w:rPr>
          <w:rFonts w:ascii="Times New Roman" w:hAnsi="Times New Roman" w:cs="Times New Roman"/>
          <w:b/>
          <w:bCs/>
          <w:sz w:val="28"/>
          <w:szCs w:val="28"/>
        </w:rPr>
      </w:pPr>
    </w:p>
    <w:p w14:paraId="2708C5EA" w14:textId="77777777" w:rsidR="001674F2" w:rsidRPr="00D84A02" w:rsidRDefault="001674F2" w:rsidP="008C208D">
      <w:pPr>
        <w:pStyle w:val="Heading3"/>
        <w:rPr>
          <w:rFonts w:ascii="Times New Roman" w:hAnsi="Times New Roman" w:cs="Times New Roman"/>
          <w:color w:val="000000" w:themeColor="text1"/>
          <w:sz w:val="28"/>
          <w:szCs w:val="28"/>
        </w:rPr>
      </w:pPr>
    </w:p>
    <w:p w14:paraId="6DA2B840" w14:textId="77777777" w:rsidR="001845EC" w:rsidRPr="00D84A02" w:rsidRDefault="001845EC" w:rsidP="001845EC">
      <w:pPr>
        <w:rPr>
          <w:rFonts w:ascii="Times New Roman" w:hAnsi="Times New Roman" w:cs="Times New Roman"/>
        </w:rPr>
      </w:pPr>
    </w:p>
    <w:p w14:paraId="475DF4AB" w14:textId="77777777" w:rsidR="001845EC" w:rsidRPr="00D84A02" w:rsidRDefault="001845EC" w:rsidP="001845EC">
      <w:pPr>
        <w:rPr>
          <w:rFonts w:ascii="Times New Roman" w:hAnsi="Times New Roman" w:cs="Times New Roman"/>
        </w:rPr>
      </w:pPr>
    </w:p>
    <w:p w14:paraId="448E0CDE" w14:textId="73FC0996" w:rsidR="008C208D" w:rsidRPr="00D84A02" w:rsidRDefault="008C208D" w:rsidP="008C208D">
      <w:pPr>
        <w:pStyle w:val="Heading3"/>
        <w:rPr>
          <w:rFonts w:ascii="Times New Roman" w:hAnsi="Times New Roman" w:cs="Times New Roman"/>
          <w:color w:val="000000" w:themeColor="text1"/>
          <w:sz w:val="28"/>
          <w:szCs w:val="28"/>
        </w:rPr>
      </w:pPr>
      <w:r w:rsidRPr="00D84A02">
        <w:rPr>
          <w:rFonts w:ascii="Times New Roman" w:hAnsi="Times New Roman" w:cs="Times New Roman"/>
          <w:color w:val="000000" w:themeColor="text1"/>
          <w:sz w:val="28"/>
          <w:szCs w:val="28"/>
        </w:rPr>
        <w:lastRenderedPageBreak/>
        <w:t>5.2 TEST CASES:</w:t>
      </w:r>
    </w:p>
    <w:p w14:paraId="44E94878" w14:textId="4A968C01" w:rsidR="008C208D" w:rsidRPr="00D84A02" w:rsidRDefault="00CE7BF3" w:rsidP="00CE7BF3">
      <w:pPr>
        <w:tabs>
          <w:tab w:val="left" w:pos="3930"/>
        </w:tabs>
        <w:jc w:val="center"/>
        <w:rPr>
          <w:rFonts w:ascii="Times New Roman" w:hAnsi="Times New Roman" w:cs="Times New Roman"/>
        </w:rPr>
      </w:pPr>
      <w:r w:rsidRPr="00D84A02">
        <w:rPr>
          <w:rFonts w:ascii="Times New Roman" w:hAnsi="Times New Roman" w:cs="Times New Roman"/>
        </w:rPr>
        <w:t>Table 5.1 Test Cases of Rhythm Restore</w:t>
      </w:r>
    </w:p>
    <w:tbl>
      <w:tblPr>
        <w:tblpPr w:leftFromText="180" w:rightFromText="180" w:vertAnchor="text" w:tblpX="85" w:tblpY="85"/>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2"/>
        <w:gridCol w:w="2079"/>
        <w:gridCol w:w="2048"/>
        <w:gridCol w:w="1431"/>
        <w:gridCol w:w="1345"/>
        <w:gridCol w:w="1486"/>
      </w:tblGrid>
      <w:tr w:rsidR="004011DF" w:rsidRPr="00D84A02" w14:paraId="2B99E4CD" w14:textId="0C5C1237" w:rsidTr="004011DF">
        <w:trPr>
          <w:trHeight w:val="732"/>
        </w:trPr>
        <w:tc>
          <w:tcPr>
            <w:tcW w:w="962" w:type="dxa"/>
          </w:tcPr>
          <w:p w14:paraId="43FBBD4C" w14:textId="1E88A6C8" w:rsidR="00A35237" w:rsidRPr="00D84A02" w:rsidRDefault="00A35237" w:rsidP="00A35237">
            <w:pPr>
              <w:pStyle w:val="NormalWeb"/>
              <w:rPr>
                <w:rFonts w:ascii="Times New Roman" w:hAnsi="Times New Roman"/>
              </w:rPr>
            </w:pPr>
            <w:r w:rsidRPr="00D84A02">
              <w:rPr>
                <w:rFonts w:ascii="Times New Roman" w:hAnsi="Times New Roman"/>
                <w:b/>
                <w:bCs/>
                <w:sz w:val="22"/>
                <w:szCs w:val="22"/>
              </w:rPr>
              <w:t>Test Case ID</w:t>
            </w:r>
          </w:p>
        </w:tc>
        <w:tc>
          <w:tcPr>
            <w:tcW w:w="2079" w:type="dxa"/>
          </w:tcPr>
          <w:p w14:paraId="3DF5E7FE" w14:textId="15CE73BB" w:rsidR="00A35237" w:rsidRPr="00D84A02" w:rsidRDefault="00A35237" w:rsidP="00A35237">
            <w:pPr>
              <w:pStyle w:val="NormalWeb"/>
              <w:rPr>
                <w:rFonts w:ascii="Times New Roman" w:hAnsi="Times New Roman"/>
              </w:rPr>
            </w:pPr>
            <w:r w:rsidRPr="00D84A02">
              <w:rPr>
                <w:rFonts w:ascii="Times New Roman" w:hAnsi="Times New Roman"/>
                <w:b/>
                <w:bCs/>
                <w:sz w:val="22"/>
                <w:szCs w:val="22"/>
              </w:rPr>
              <w:t>Test case Name</w:t>
            </w:r>
          </w:p>
        </w:tc>
        <w:tc>
          <w:tcPr>
            <w:tcW w:w="2048" w:type="dxa"/>
          </w:tcPr>
          <w:p w14:paraId="4F961D04" w14:textId="556761BC" w:rsidR="00A35237" w:rsidRPr="00D84A02" w:rsidRDefault="00A35237" w:rsidP="00A35237">
            <w:pPr>
              <w:pStyle w:val="NormalWeb"/>
              <w:rPr>
                <w:rFonts w:ascii="Times New Roman" w:hAnsi="Times New Roman"/>
              </w:rPr>
            </w:pPr>
            <w:r w:rsidRPr="00D84A02">
              <w:rPr>
                <w:rFonts w:ascii="Times New Roman" w:hAnsi="Times New Roman"/>
                <w:b/>
                <w:bCs/>
                <w:sz w:val="22"/>
                <w:szCs w:val="22"/>
              </w:rPr>
              <w:t>Test Description</w:t>
            </w:r>
          </w:p>
        </w:tc>
        <w:tc>
          <w:tcPr>
            <w:tcW w:w="1431" w:type="dxa"/>
          </w:tcPr>
          <w:p w14:paraId="647906B3" w14:textId="374F46C8" w:rsidR="00A35237" w:rsidRPr="00D84A02" w:rsidRDefault="00A35237" w:rsidP="00A35237">
            <w:pPr>
              <w:pStyle w:val="NormalWeb"/>
              <w:rPr>
                <w:rFonts w:ascii="Times New Roman" w:hAnsi="Times New Roman"/>
              </w:rPr>
            </w:pPr>
            <w:r w:rsidRPr="00D84A02">
              <w:rPr>
                <w:rFonts w:ascii="Times New Roman" w:hAnsi="Times New Roman"/>
                <w:b/>
                <w:bCs/>
                <w:sz w:val="22"/>
                <w:szCs w:val="22"/>
              </w:rPr>
              <w:t>Expected Output</w:t>
            </w:r>
          </w:p>
        </w:tc>
        <w:tc>
          <w:tcPr>
            <w:tcW w:w="1345" w:type="dxa"/>
          </w:tcPr>
          <w:p w14:paraId="5CFD18CE" w14:textId="48F298E9" w:rsidR="00A35237" w:rsidRPr="00D84A02" w:rsidRDefault="00A35237" w:rsidP="00A35237">
            <w:pPr>
              <w:pStyle w:val="NormalWeb"/>
              <w:rPr>
                <w:rFonts w:ascii="Times New Roman" w:hAnsi="Times New Roman"/>
              </w:rPr>
            </w:pPr>
            <w:r w:rsidRPr="00D84A02">
              <w:rPr>
                <w:rFonts w:ascii="Times New Roman" w:hAnsi="Times New Roman"/>
                <w:b/>
                <w:bCs/>
                <w:sz w:val="22"/>
                <w:szCs w:val="22"/>
              </w:rPr>
              <w:t>Actual Output</w:t>
            </w:r>
          </w:p>
        </w:tc>
        <w:tc>
          <w:tcPr>
            <w:tcW w:w="1486" w:type="dxa"/>
          </w:tcPr>
          <w:p w14:paraId="43337709" w14:textId="0FF8A344" w:rsidR="00A35237" w:rsidRPr="00D84A02" w:rsidRDefault="00A35237" w:rsidP="00A35237">
            <w:pPr>
              <w:pStyle w:val="NormalWeb"/>
              <w:rPr>
                <w:rFonts w:ascii="Times New Roman" w:hAnsi="Times New Roman"/>
              </w:rPr>
            </w:pPr>
            <w:r w:rsidRPr="00D84A02">
              <w:rPr>
                <w:rFonts w:ascii="Times New Roman" w:hAnsi="Times New Roman"/>
                <w:b/>
                <w:bCs/>
                <w:sz w:val="22"/>
                <w:szCs w:val="22"/>
              </w:rPr>
              <w:t>Remarks</w:t>
            </w:r>
          </w:p>
        </w:tc>
      </w:tr>
      <w:tr w:rsidR="004011DF" w:rsidRPr="00D84A02" w14:paraId="7872AF62" w14:textId="1229DD90" w:rsidTr="004011DF">
        <w:trPr>
          <w:trHeight w:val="940"/>
        </w:trPr>
        <w:tc>
          <w:tcPr>
            <w:tcW w:w="962" w:type="dxa"/>
          </w:tcPr>
          <w:p w14:paraId="658D4A92" w14:textId="71037911" w:rsidR="00A35237" w:rsidRPr="00D84A02" w:rsidRDefault="008C208D" w:rsidP="00A35237">
            <w:pPr>
              <w:pStyle w:val="NormalWeb"/>
              <w:rPr>
                <w:rFonts w:ascii="Times New Roman" w:hAnsi="Times New Roman"/>
              </w:rPr>
            </w:pPr>
            <w:r w:rsidRPr="00D84A02">
              <w:rPr>
                <w:rFonts w:ascii="Times New Roman" w:hAnsi="Times New Roman"/>
              </w:rPr>
              <w:t>TC_01</w:t>
            </w:r>
          </w:p>
        </w:tc>
        <w:tc>
          <w:tcPr>
            <w:tcW w:w="2079" w:type="dxa"/>
          </w:tcPr>
          <w:p w14:paraId="7A51EB79" w14:textId="6C54310B" w:rsidR="00A35237" w:rsidRPr="00D84A02" w:rsidRDefault="008C208D" w:rsidP="00A35237">
            <w:pPr>
              <w:pStyle w:val="NormalWeb"/>
              <w:rPr>
                <w:rFonts w:ascii="Times New Roman" w:hAnsi="Times New Roman"/>
              </w:rPr>
            </w:pPr>
            <w:r w:rsidRPr="00D84A02">
              <w:rPr>
                <w:rFonts w:ascii="Times New Roman" w:hAnsi="Times New Roman"/>
              </w:rPr>
              <w:t>Valid Single Item Order</w:t>
            </w:r>
          </w:p>
        </w:tc>
        <w:tc>
          <w:tcPr>
            <w:tcW w:w="2048" w:type="dxa"/>
          </w:tcPr>
          <w:p w14:paraId="73A92A16" w14:textId="2ADBC185" w:rsidR="00A35237" w:rsidRPr="00D84A02" w:rsidRDefault="008C208D" w:rsidP="00A35237">
            <w:pPr>
              <w:pStyle w:val="NormalWeb"/>
              <w:rPr>
                <w:rFonts w:ascii="Times New Roman" w:hAnsi="Times New Roman"/>
              </w:rPr>
            </w:pPr>
            <w:r w:rsidRPr="00D84A02">
              <w:rPr>
                <w:rFonts w:ascii="Times New Roman" w:hAnsi="Times New Roman"/>
              </w:rPr>
              <w:t>User orders a single available item via voice.</w:t>
            </w:r>
          </w:p>
        </w:tc>
        <w:tc>
          <w:tcPr>
            <w:tcW w:w="1431" w:type="dxa"/>
          </w:tcPr>
          <w:p w14:paraId="172616B6" w14:textId="454E07C5" w:rsidR="00A35237" w:rsidRPr="00D84A02" w:rsidRDefault="008C208D" w:rsidP="00A35237">
            <w:pPr>
              <w:pStyle w:val="NormalWeb"/>
              <w:rPr>
                <w:rFonts w:ascii="Times New Roman" w:hAnsi="Times New Roman"/>
              </w:rPr>
            </w:pPr>
            <w:proofErr w:type="gramStart"/>
            <w:r w:rsidRPr="00D84A02">
              <w:rPr>
                <w:rFonts w:ascii="Times New Roman" w:hAnsi="Times New Roman"/>
              </w:rPr>
              <w:t>System</w:t>
            </w:r>
            <w:proofErr w:type="gramEnd"/>
            <w:r w:rsidRPr="00D84A02">
              <w:rPr>
                <w:rFonts w:ascii="Times New Roman" w:hAnsi="Times New Roman"/>
              </w:rPr>
              <w:t xml:space="preserve"> recognizes </w:t>
            </w:r>
            <w:proofErr w:type="gramStart"/>
            <w:r w:rsidRPr="00D84A02">
              <w:rPr>
                <w:rFonts w:ascii="Times New Roman" w:hAnsi="Times New Roman"/>
              </w:rPr>
              <w:t>item</w:t>
            </w:r>
            <w:proofErr w:type="gramEnd"/>
            <w:r w:rsidRPr="00D84A02">
              <w:rPr>
                <w:rFonts w:ascii="Times New Roman" w:hAnsi="Times New Roman"/>
              </w:rPr>
              <w:t xml:space="preserve"> and confirms </w:t>
            </w:r>
            <w:proofErr w:type="gramStart"/>
            <w:r w:rsidRPr="00D84A02">
              <w:rPr>
                <w:rFonts w:ascii="Times New Roman" w:hAnsi="Times New Roman"/>
              </w:rPr>
              <w:t>order</w:t>
            </w:r>
            <w:proofErr w:type="gramEnd"/>
            <w:r w:rsidRPr="00D84A02">
              <w:rPr>
                <w:rFonts w:ascii="Times New Roman" w:hAnsi="Times New Roman"/>
              </w:rPr>
              <w:t xml:space="preserve"> with price.</w:t>
            </w:r>
          </w:p>
        </w:tc>
        <w:tc>
          <w:tcPr>
            <w:tcW w:w="1345" w:type="dxa"/>
          </w:tcPr>
          <w:p w14:paraId="2A423DFF" w14:textId="4D8171AE" w:rsidR="00A35237" w:rsidRPr="00D84A02" w:rsidRDefault="00C95B47" w:rsidP="00A35237">
            <w:pPr>
              <w:pStyle w:val="NormalWeb"/>
              <w:rPr>
                <w:rFonts w:ascii="Times New Roman" w:hAnsi="Times New Roman"/>
              </w:rPr>
            </w:pPr>
            <w:proofErr w:type="gramStart"/>
            <w:r w:rsidRPr="00D84A02">
              <w:rPr>
                <w:rFonts w:ascii="Times New Roman" w:hAnsi="Times New Roman"/>
              </w:rPr>
              <w:t>System</w:t>
            </w:r>
            <w:proofErr w:type="gramEnd"/>
            <w:r w:rsidRPr="00D84A02">
              <w:rPr>
                <w:rFonts w:ascii="Times New Roman" w:hAnsi="Times New Roman"/>
              </w:rPr>
              <w:t xml:space="preserve"> recognizes </w:t>
            </w:r>
            <w:proofErr w:type="gramStart"/>
            <w:r w:rsidRPr="00D84A02">
              <w:rPr>
                <w:rFonts w:ascii="Times New Roman" w:hAnsi="Times New Roman"/>
              </w:rPr>
              <w:t>item</w:t>
            </w:r>
            <w:proofErr w:type="gramEnd"/>
            <w:r w:rsidRPr="00D84A02">
              <w:rPr>
                <w:rFonts w:ascii="Times New Roman" w:hAnsi="Times New Roman"/>
              </w:rPr>
              <w:t xml:space="preserve"> and confirms </w:t>
            </w:r>
            <w:proofErr w:type="gramStart"/>
            <w:r w:rsidRPr="00D84A02">
              <w:rPr>
                <w:rFonts w:ascii="Times New Roman" w:hAnsi="Times New Roman"/>
              </w:rPr>
              <w:t>order</w:t>
            </w:r>
            <w:proofErr w:type="gramEnd"/>
            <w:r w:rsidRPr="00D84A02">
              <w:rPr>
                <w:rFonts w:ascii="Times New Roman" w:hAnsi="Times New Roman"/>
              </w:rPr>
              <w:t xml:space="preserve"> with price.</w:t>
            </w:r>
          </w:p>
        </w:tc>
        <w:tc>
          <w:tcPr>
            <w:tcW w:w="1486" w:type="dxa"/>
          </w:tcPr>
          <w:p w14:paraId="6B258E8A" w14:textId="716884BD" w:rsidR="00A35237" w:rsidRPr="00D84A02" w:rsidRDefault="003F72F9" w:rsidP="00A35237">
            <w:pPr>
              <w:pStyle w:val="NormalWeb"/>
              <w:rPr>
                <w:rFonts w:ascii="Times New Roman" w:hAnsi="Times New Roman"/>
              </w:rPr>
            </w:pPr>
            <w:r w:rsidRPr="00D84A02">
              <w:rPr>
                <w:rFonts w:ascii="Times New Roman" w:hAnsi="Times New Roman"/>
              </w:rPr>
              <w:t>Successful</w:t>
            </w:r>
          </w:p>
        </w:tc>
      </w:tr>
      <w:tr w:rsidR="004011DF" w:rsidRPr="00D84A02" w14:paraId="431155F3" w14:textId="6CA5C756" w:rsidTr="004011DF">
        <w:trPr>
          <w:trHeight w:val="700"/>
        </w:trPr>
        <w:tc>
          <w:tcPr>
            <w:tcW w:w="962" w:type="dxa"/>
          </w:tcPr>
          <w:p w14:paraId="5C73019A" w14:textId="0D75571F" w:rsidR="009A0993" w:rsidRPr="00D84A02" w:rsidRDefault="009A0993" w:rsidP="009A0993">
            <w:pPr>
              <w:pStyle w:val="NormalWeb"/>
              <w:rPr>
                <w:rFonts w:ascii="Times New Roman" w:hAnsi="Times New Roman"/>
              </w:rPr>
            </w:pPr>
            <w:r w:rsidRPr="00D84A02">
              <w:rPr>
                <w:rFonts w:ascii="Times New Roman" w:hAnsi="Times New Roman"/>
              </w:rPr>
              <w:t>TC_02</w:t>
            </w:r>
          </w:p>
        </w:tc>
        <w:tc>
          <w:tcPr>
            <w:tcW w:w="2079" w:type="dxa"/>
          </w:tcPr>
          <w:p w14:paraId="407702A2" w14:textId="7971CE9F" w:rsidR="009A0993" w:rsidRPr="00D84A02" w:rsidRDefault="009A0993" w:rsidP="009A0993">
            <w:pPr>
              <w:pStyle w:val="NormalWeb"/>
              <w:rPr>
                <w:rFonts w:ascii="Times New Roman" w:hAnsi="Times New Roman"/>
              </w:rPr>
            </w:pPr>
            <w:r w:rsidRPr="00D84A02">
              <w:rPr>
                <w:rFonts w:ascii="Times New Roman" w:hAnsi="Times New Roman"/>
              </w:rPr>
              <w:t>Valid Multiple Items Order</w:t>
            </w:r>
          </w:p>
        </w:tc>
        <w:tc>
          <w:tcPr>
            <w:tcW w:w="2048" w:type="dxa"/>
          </w:tcPr>
          <w:p w14:paraId="072F3A8C" w14:textId="49BDF973" w:rsidR="009A0993" w:rsidRPr="00D84A02" w:rsidRDefault="009A0993" w:rsidP="009A0993">
            <w:pPr>
              <w:pStyle w:val="NormalWeb"/>
              <w:rPr>
                <w:rFonts w:ascii="Times New Roman" w:hAnsi="Times New Roman"/>
              </w:rPr>
            </w:pPr>
            <w:r w:rsidRPr="00D84A02">
              <w:rPr>
                <w:rFonts w:ascii="Times New Roman" w:hAnsi="Times New Roman"/>
              </w:rPr>
              <w:t>User orders multiple available items in one command.</w:t>
            </w:r>
          </w:p>
        </w:tc>
        <w:tc>
          <w:tcPr>
            <w:tcW w:w="1431" w:type="dxa"/>
          </w:tcPr>
          <w:p w14:paraId="6C9170AE" w14:textId="5923503A" w:rsidR="009A0993" w:rsidRPr="00D84A02" w:rsidRDefault="009A0993" w:rsidP="009A0993">
            <w:pPr>
              <w:pStyle w:val="NormalWeb"/>
              <w:rPr>
                <w:rFonts w:ascii="Times New Roman" w:hAnsi="Times New Roman"/>
              </w:rPr>
            </w:pPr>
            <w:proofErr w:type="gramStart"/>
            <w:r w:rsidRPr="00D84A02">
              <w:rPr>
                <w:rFonts w:ascii="Times New Roman" w:hAnsi="Times New Roman"/>
              </w:rPr>
              <w:t>System</w:t>
            </w:r>
            <w:proofErr w:type="gramEnd"/>
            <w:r w:rsidRPr="00D84A02">
              <w:rPr>
                <w:rFonts w:ascii="Times New Roman" w:hAnsi="Times New Roman"/>
              </w:rPr>
              <w:t xml:space="preserve"> recognizes all items and confirms </w:t>
            </w:r>
            <w:proofErr w:type="gramStart"/>
            <w:r w:rsidRPr="00D84A02">
              <w:rPr>
                <w:rFonts w:ascii="Times New Roman" w:hAnsi="Times New Roman"/>
              </w:rPr>
              <w:t>order</w:t>
            </w:r>
            <w:proofErr w:type="gramEnd"/>
            <w:r w:rsidRPr="00D84A02">
              <w:rPr>
                <w:rFonts w:ascii="Times New Roman" w:hAnsi="Times New Roman"/>
              </w:rPr>
              <w:t xml:space="preserve"> with total price.</w:t>
            </w:r>
          </w:p>
        </w:tc>
        <w:tc>
          <w:tcPr>
            <w:tcW w:w="1345" w:type="dxa"/>
          </w:tcPr>
          <w:p w14:paraId="58F33251" w14:textId="3F09AE84" w:rsidR="009A0993" w:rsidRPr="00D84A02" w:rsidRDefault="00C95B47" w:rsidP="009A0993">
            <w:pPr>
              <w:pStyle w:val="NormalWeb"/>
              <w:rPr>
                <w:rFonts w:ascii="Times New Roman" w:hAnsi="Times New Roman"/>
              </w:rPr>
            </w:pPr>
            <w:proofErr w:type="gramStart"/>
            <w:r w:rsidRPr="00D84A02">
              <w:rPr>
                <w:rFonts w:ascii="Times New Roman" w:hAnsi="Times New Roman"/>
              </w:rPr>
              <w:t>System</w:t>
            </w:r>
            <w:proofErr w:type="gramEnd"/>
            <w:r w:rsidRPr="00D84A02">
              <w:rPr>
                <w:rFonts w:ascii="Times New Roman" w:hAnsi="Times New Roman"/>
              </w:rPr>
              <w:t xml:space="preserve"> recognizes all items and confirms </w:t>
            </w:r>
            <w:proofErr w:type="gramStart"/>
            <w:r w:rsidRPr="00D84A02">
              <w:rPr>
                <w:rFonts w:ascii="Times New Roman" w:hAnsi="Times New Roman"/>
              </w:rPr>
              <w:t>order</w:t>
            </w:r>
            <w:proofErr w:type="gramEnd"/>
            <w:r w:rsidRPr="00D84A02">
              <w:rPr>
                <w:rFonts w:ascii="Times New Roman" w:hAnsi="Times New Roman"/>
              </w:rPr>
              <w:t xml:space="preserve"> with total price.</w:t>
            </w:r>
          </w:p>
        </w:tc>
        <w:tc>
          <w:tcPr>
            <w:tcW w:w="1486" w:type="dxa"/>
          </w:tcPr>
          <w:p w14:paraId="2EDD2049" w14:textId="4C5ED857" w:rsidR="009A0993" w:rsidRPr="00D84A02" w:rsidRDefault="003F72F9" w:rsidP="009A0993">
            <w:pPr>
              <w:pStyle w:val="NormalWeb"/>
              <w:rPr>
                <w:rFonts w:ascii="Times New Roman" w:hAnsi="Times New Roman"/>
              </w:rPr>
            </w:pPr>
            <w:r w:rsidRPr="00D84A02">
              <w:rPr>
                <w:rFonts w:ascii="Times New Roman" w:hAnsi="Times New Roman"/>
              </w:rPr>
              <w:t>Successful</w:t>
            </w:r>
          </w:p>
        </w:tc>
      </w:tr>
      <w:tr w:rsidR="004011DF" w:rsidRPr="00D84A02" w14:paraId="230667BD" w14:textId="27767A68" w:rsidTr="004011DF">
        <w:trPr>
          <w:trHeight w:val="540"/>
        </w:trPr>
        <w:tc>
          <w:tcPr>
            <w:tcW w:w="962" w:type="dxa"/>
          </w:tcPr>
          <w:p w14:paraId="2A914B67" w14:textId="34E93F65" w:rsidR="009A0993" w:rsidRPr="00D84A02" w:rsidRDefault="009A0993" w:rsidP="009A0993">
            <w:pPr>
              <w:rPr>
                <w:rFonts w:ascii="Times New Roman" w:hAnsi="Times New Roman" w:cs="Times New Roman"/>
              </w:rPr>
            </w:pPr>
            <w:r w:rsidRPr="00D84A02">
              <w:rPr>
                <w:rFonts w:ascii="Times New Roman" w:hAnsi="Times New Roman" w:cs="Times New Roman"/>
              </w:rPr>
              <w:t>TC_03</w:t>
            </w:r>
          </w:p>
        </w:tc>
        <w:tc>
          <w:tcPr>
            <w:tcW w:w="2079" w:type="dxa"/>
          </w:tcPr>
          <w:p w14:paraId="62758D4B" w14:textId="29A98A43" w:rsidR="009A0993" w:rsidRPr="00D84A02" w:rsidRDefault="009A0993" w:rsidP="009A0993">
            <w:pPr>
              <w:pStyle w:val="NormalWeb"/>
              <w:rPr>
                <w:rFonts w:ascii="Times New Roman" w:hAnsi="Times New Roman"/>
              </w:rPr>
            </w:pPr>
            <w:r w:rsidRPr="00D84A02">
              <w:rPr>
                <w:rFonts w:ascii="Times New Roman" w:hAnsi="Times New Roman"/>
              </w:rPr>
              <w:t>Unavailable Item Order</w:t>
            </w:r>
          </w:p>
        </w:tc>
        <w:tc>
          <w:tcPr>
            <w:tcW w:w="2048" w:type="dxa"/>
          </w:tcPr>
          <w:p w14:paraId="619FB95D" w14:textId="2C2654D5" w:rsidR="009A0993" w:rsidRPr="00D84A02" w:rsidRDefault="009A0993" w:rsidP="009A0993">
            <w:pPr>
              <w:pStyle w:val="NormalWeb"/>
              <w:rPr>
                <w:rFonts w:ascii="Times New Roman" w:hAnsi="Times New Roman"/>
              </w:rPr>
            </w:pPr>
            <w:r w:rsidRPr="00D84A02">
              <w:rPr>
                <w:rFonts w:ascii="Times New Roman" w:hAnsi="Times New Roman"/>
              </w:rPr>
              <w:t>User orders an item not in the inventory.</w:t>
            </w:r>
          </w:p>
        </w:tc>
        <w:tc>
          <w:tcPr>
            <w:tcW w:w="1431" w:type="dxa"/>
          </w:tcPr>
          <w:p w14:paraId="6D51BA60" w14:textId="5C8D7B53" w:rsidR="009A0993" w:rsidRPr="00D84A02" w:rsidRDefault="009A0993" w:rsidP="009A0993">
            <w:pPr>
              <w:pStyle w:val="NormalWeb"/>
              <w:rPr>
                <w:rFonts w:ascii="Times New Roman" w:hAnsi="Times New Roman"/>
              </w:rPr>
            </w:pPr>
            <w:r w:rsidRPr="00D84A02">
              <w:rPr>
                <w:rFonts w:ascii="Times New Roman" w:hAnsi="Times New Roman"/>
              </w:rPr>
              <w:t xml:space="preserve">System informs </w:t>
            </w:r>
            <w:proofErr w:type="gramStart"/>
            <w:r w:rsidRPr="00D84A02">
              <w:rPr>
                <w:rFonts w:ascii="Times New Roman" w:hAnsi="Times New Roman"/>
              </w:rPr>
              <w:t>user</w:t>
            </w:r>
            <w:proofErr w:type="gramEnd"/>
            <w:r w:rsidRPr="00D84A02">
              <w:rPr>
                <w:rFonts w:ascii="Times New Roman" w:hAnsi="Times New Roman"/>
              </w:rPr>
              <w:t xml:space="preserve"> that </w:t>
            </w:r>
            <w:proofErr w:type="gramStart"/>
            <w:r w:rsidRPr="00D84A02">
              <w:rPr>
                <w:rFonts w:ascii="Times New Roman" w:hAnsi="Times New Roman"/>
              </w:rPr>
              <w:t>item is</w:t>
            </w:r>
            <w:proofErr w:type="gramEnd"/>
            <w:r w:rsidRPr="00D84A02">
              <w:rPr>
                <w:rFonts w:ascii="Times New Roman" w:hAnsi="Times New Roman"/>
              </w:rPr>
              <w:t xml:space="preserve"> unavailable.</w:t>
            </w:r>
          </w:p>
        </w:tc>
        <w:tc>
          <w:tcPr>
            <w:tcW w:w="1345" w:type="dxa"/>
          </w:tcPr>
          <w:p w14:paraId="22D5529E" w14:textId="35D8F732" w:rsidR="009A0993" w:rsidRPr="00D84A02" w:rsidRDefault="00077B53" w:rsidP="009A0993">
            <w:pPr>
              <w:pStyle w:val="NormalWeb"/>
              <w:rPr>
                <w:rFonts w:ascii="Times New Roman" w:hAnsi="Times New Roman"/>
              </w:rPr>
            </w:pPr>
            <w:r w:rsidRPr="00D84A02">
              <w:rPr>
                <w:rFonts w:ascii="Times New Roman" w:hAnsi="Times New Roman"/>
              </w:rPr>
              <w:t>System informs user that item is unavailable</w:t>
            </w:r>
          </w:p>
        </w:tc>
        <w:tc>
          <w:tcPr>
            <w:tcW w:w="1486" w:type="dxa"/>
          </w:tcPr>
          <w:p w14:paraId="0742AF57" w14:textId="71B378BA" w:rsidR="009A0993" w:rsidRPr="00D84A02" w:rsidRDefault="003F72F9" w:rsidP="009A0993">
            <w:pPr>
              <w:pStyle w:val="NormalWeb"/>
              <w:rPr>
                <w:rFonts w:ascii="Times New Roman" w:hAnsi="Times New Roman"/>
              </w:rPr>
            </w:pPr>
            <w:r w:rsidRPr="00D84A02">
              <w:rPr>
                <w:rFonts w:ascii="Times New Roman" w:hAnsi="Times New Roman"/>
              </w:rPr>
              <w:t>Successful</w:t>
            </w:r>
          </w:p>
        </w:tc>
      </w:tr>
      <w:tr w:rsidR="004011DF" w:rsidRPr="00D84A02" w14:paraId="1E3BD9F5" w14:textId="1A7CFB17" w:rsidTr="004011DF">
        <w:trPr>
          <w:trHeight w:val="768"/>
        </w:trPr>
        <w:tc>
          <w:tcPr>
            <w:tcW w:w="962" w:type="dxa"/>
          </w:tcPr>
          <w:p w14:paraId="1F4B139B" w14:textId="60F8C451" w:rsidR="009A0993" w:rsidRPr="00D84A02" w:rsidRDefault="009A0993" w:rsidP="009A0993">
            <w:pPr>
              <w:pStyle w:val="NormalWeb"/>
              <w:rPr>
                <w:rFonts w:ascii="Times New Roman" w:hAnsi="Times New Roman"/>
              </w:rPr>
            </w:pPr>
            <w:r w:rsidRPr="00D84A02">
              <w:rPr>
                <w:rFonts w:ascii="Times New Roman" w:hAnsi="Times New Roman"/>
              </w:rPr>
              <w:t>TC_04</w:t>
            </w:r>
          </w:p>
        </w:tc>
        <w:tc>
          <w:tcPr>
            <w:tcW w:w="2079" w:type="dxa"/>
          </w:tcPr>
          <w:p w14:paraId="31B3DB24" w14:textId="1675B77D" w:rsidR="009A0993" w:rsidRPr="00D84A02" w:rsidRDefault="009A0993" w:rsidP="009A0993">
            <w:pPr>
              <w:pStyle w:val="NormalWeb"/>
              <w:rPr>
                <w:rFonts w:ascii="Times New Roman" w:hAnsi="Times New Roman"/>
              </w:rPr>
            </w:pPr>
            <w:r w:rsidRPr="00D84A02">
              <w:rPr>
                <w:rFonts w:ascii="Times New Roman" w:hAnsi="Times New Roman"/>
              </w:rPr>
              <w:t>Ambiguous Item Name</w:t>
            </w:r>
          </w:p>
        </w:tc>
        <w:tc>
          <w:tcPr>
            <w:tcW w:w="2048" w:type="dxa"/>
          </w:tcPr>
          <w:p w14:paraId="1E456244" w14:textId="0E522ADA" w:rsidR="009A0993" w:rsidRPr="00D84A02" w:rsidRDefault="009A0993" w:rsidP="009A0993">
            <w:pPr>
              <w:pStyle w:val="NormalWeb"/>
              <w:rPr>
                <w:rFonts w:ascii="Times New Roman" w:hAnsi="Times New Roman"/>
              </w:rPr>
            </w:pPr>
            <w:r w:rsidRPr="00D84A02">
              <w:rPr>
                <w:rFonts w:ascii="Times New Roman" w:hAnsi="Times New Roman"/>
              </w:rPr>
              <w:t>User says an item name that could refer to multiple products</w:t>
            </w:r>
          </w:p>
        </w:tc>
        <w:tc>
          <w:tcPr>
            <w:tcW w:w="1431" w:type="dxa"/>
          </w:tcPr>
          <w:p w14:paraId="7BFDDD67" w14:textId="0AFA0F24" w:rsidR="009A0993" w:rsidRPr="00D84A02" w:rsidRDefault="009A0993" w:rsidP="009A0993">
            <w:pPr>
              <w:pStyle w:val="NormalWeb"/>
              <w:rPr>
                <w:rFonts w:ascii="Times New Roman" w:hAnsi="Times New Roman"/>
              </w:rPr>
            </w:pPr>
            <w:r w:rsidRPr="00D84A02">
              <w:rPr>
                <w:rFonts w:ascii="Times New Roman" w:hAnsi="Times New Roman"/>
              </w:rPr>
              <w:t>System asks user to clarify the item.</w:t>
            </w:r>
          </w:p>
        </w:tc>
        <w:tc>
          <w:tcPr>
            <w:tcW w:w="1345" w:type="dxa"/>
          </w:tcPr>
          <w:p w14:paraId="3F872CBC" w14:textId="72186ED2" w:rsidR="009A0993" w:rsidRPr="00D84A02" w:rsidRDefault="00077B53" w:rsidP="009A0993">
            <w:pPr>
              <w:pStyle w:val="NormalWeb"/>
              <w:rPr>
                <w:rFonts w:ascii="Times New Roman" w:hAnsi="Times New Roman"/>
              </w:rPr>
            </w:pPr>
            <w:r w:rsidRPr="00D84A02">
              <w:rPr>
                <w:rFonts w:ascii="Times New Roman" w:hAnsi="Times New Roman"/>
              </w:rPr>
              <w:t>Use</w:t>
            </w:r>
            <w:r w:rsidR="003337A1" w:rsidRPr="00D84A02">
              <w:rPr>
                <w:rFonts w:ascii="Times New Roman" w:hAnsi="Times New Roman"/>
              </w:rPr>
              <w:t xml:space="preserve">r </w:t>
            </w:r>
            <w:r w:rsidR="00F6522E" w:rsidRPr="00D84A02">
              <w:rPr>
                <w:rFonts w:ascii="Times New Roman" w:hAnsi="Times New Roman"/>
              </w:rPr>
              <w:t>clarifies the item</w:t>
            </w:r>
          </w:p>
        </w:tc>
        <w:tc>
          <w:tcPr>
            <w:tcW w:w="1486" w:type="dxa"/>
          </w:tcPr>
          <w:p w14:paraId="47B94F36" w14:textId="555A12CD" w:rsidR="009A0993" w:rsidRPr="00D84A02" w:rsidRDefault="003F72F9" w:rsidP="009A0993">
            <w:pPr>
              <w:pStyle w:val="NormalWeb"/>
              <w:rPr>
                <w:rFonts w:ascii="Times New Roman" w:hAnsi="Times New Roman"/>
              </w:rPr>
            </w:pPr>
            <w:r w:rsidRPr="00D84A02">
              <w:rPr>
                <w:rFonts w:ascii="Times New Roman" w:hAnsi="Times New Roman"/>
              </w:rPr>
              <w:t>Successful</w:t>
            </w:r>
          </w:p>
        </w:tc>
      </w:tr>
      <w:tr w:rsidR="004011DF" w:rsidRPr="00D84A02" w14:paraId="5CD209AA" w14:textId="016E1577" w:rsidTr="004011DF">
        <w:trPr>
          <w:trHeight w:val="972"/>
        </w:trPr>
        <w:tc>
          <w:tcPr>
            <w:tcW w:w="962" w:type="dxa"/>
          </w:tcPr>
          <w:p w14:paraId="26D88E26" w14:textId="75ED277A" w:rsidR="009A0993" w:rsidRPr="00D84A02" w:rsidRDefault="009A0993" w:rsidP="009A0993">
            <w:pPr>
              <w:pStyle w:val="NormalWeb"/>
              <w:rPr>
                <w:rFonts w:ascii="Times New Roman" w:hAnsi="Times New Roman"/>
              </w:rPr>
            </w:pPr>
            <w:r w:rsidRPr="00D84A02">
              <w:rPr>
                <w:rFonts w:ascii="Times New Roman" w:hAnsi="Times New Roman"/>
              </w:rPr>
              <w:t>TC_05</w:t>
            </w:r>
          </w:p>
        </w:tc>
        <w:tc>
          <w:tcPr>
            <w:tcW w:w="2079" w:type="dxa"/>
          </w:tcPr>
          <w:p w14:paraId="08C0B136" w14:textId="19B33889" w:rsidR="009A0993" w:rsidRPr="00D84A02" w:rsidRDefault="009A0993" w:rsidP="009A0993">
            <w:pPr>
              <w:pStyle w:val="NormalWeb"/>
              <w:rPr>
                <w:rFonts w:ascii="Times New Roman" w:hAnsi="Times New Roman"/>
              </w:rPr>
            </w:pPr>
            <w:r w:rsidRPr="00D84A02">
              <w:rPr>
                <w:rFonts w:ascii="Times New Roman" w:hAnsi="Times New Roman"/>
              </w:rPr>
              <w:t>Background Noise Interference</w:t>
            </w:r>
          </w:p>
        </w:tc>
        <w:tc>
          <w:tcPr>
            <w:tcW w:w="2048" w:type="dxa"/>
          </w:tcPr>
          <w:p w14:paraId="1B1F2A74" w14:textId="771BE7CC" w:rsidR="009A0993" w:rsidRPr="00D84A02" w:rsidRDefault="009A0993" w:rsidP="009A0993">
            <w:pPr>
              <w:pStyle w:val="NormalWeb"/>
              <w:rPr>
                <w:rFonts w:ascii="Times New Roman" w:hAnsi="Times New Roman"/>
              </w:rPr>
            </w:pPr>
            <w:proofErr w:type="gramStart"/>
            <w:r w:rsidRPr="00D84A02">
              <w:rPr>
                <w:rFonts w:ascii="Times New Roman" w:hAnsi="Times New Roman"/>
              </w:rPr>
              <w:t>User gives</w:t>
            </w:r>
            <w:proofErr w:type="gramEnd"/>
            <w:r w:rsidRPr="00D84A02">
              <w:rPr>
                <w:rFonts w:ascii="Times New Roman" w:hAnsi="Times New Roman"/>
              </w:rPr>
              <w:t xml:space="preserve"> command with significant background noise.</w:t>
            </w:r>
          </w:p>
        </w:tc>
        <w:tc>
          <w:tcPr>
            <w:tcW w:w="1431" w:type="dxa"/>
          </w:tcPr>
          <w:p w14:paraId="6B5FBACF" w14:textId="4B37E84C" w:rsidR="009A0993" w:rsidRPr="00D84A02" w:rsidRDefault="009A0993" w:rsidP="009A0993">
            <w:pPr>
              <w:pStyle w:val="NormalWeb"/>
              <w:rPr>
                <w:rFonts w:ascii="Times New Roman" w:hAnsi="Times New Roman"/>
              </w:rPr>
            </w:pPr>
            <w:r w:rsidRPr="00D84A02">
              <w:rPr>
                <w:rFonts w:ascii="Times New Roman" w:hAnsi="Times New Roman"/>
              </w:rPr>
              <w:t xml:space="preserve">System requests user to repeat the command or accurately </w:t>
            </w:r>
            <w:proofErr w:type="gramStart"/>
            <w:r w:rsidRPr="00D84A02">
              <w:rPr>
                <w:rFonts w:ascii="Times New Roman" w:hAnsi="Times New Roman"/>
              </w:rPr>
              <w:t>filters</w:t>
            </w:r>
            <w:proofErr w:type="gramEnd"/>
            <w:r w:rsidRPr="00D84A02">
              <w:rPr>
                <w:rFonts w:ascii="Times New Roman" w:hAnsi="Times New Roman"/>
              </w:rPr>
              <w:t xml:space="preserve"> the noise</w:t>
            </w:r>
          </w:p>
        </w:tc>
        <w:tc>
          <w:tcPr>
            <w:tcW w:w="1345" w:type="dxa"/>
          </w:tcPr>
          <w:p w14:paraId="6DA3AF84" w14:textId="0A663212" w:rsidR="009A0993" w:rsidRPr="00D84A02" w:rsidRDefault="003337A1" w:rsidP="009A0993">
            <w:pPr>
              <w:pStyle w:val="NormalWeb"/>
              <w:rPr>
                <w:rFonts w:ascii="Times New Roman" w:hAnsi="Times New Roman"/>
              </w:rPr>
            </w:pPr>
            <w:r w:rsidRPr="00D84A02">
              <w:rPr>
                <w:rFonts w:ascii="Times New Roman" w:hAnsi="Times New Roman"/>
              </w:rPr>
              <w:t xml:space="preserve">System requests user to repeat the command or accurately </w:t>
            </w:r>
            <w:proofErr w:type="gramStart"/>
            <w:r w:rsidRPr="00D84A02">
              <w:rPr>
                <w:rFonts w:ascii="Times New Roman" w:hAnsi="Times New Roman"/>
              </w:rPr>
              <w:t>filters</w:t>
            </w:r>
            <w:proofErr w:type="gramEnd"/>
            <w:r w:rsidRPr="00D84A02">
              <w:rPr>
                <w:rFonts w:ascii="Times New Roman" w:hAnsi="Times New Roman"/>
              </w:rPr>
              <w:t xml:space="preserve"> the noise</w:t>
            </w:r>
          </w:p>
        </w:tc>
        <w:tc>
          <w:tcPr>
            <w:tcW w:w="1486" w:type="dxa"/>
          </w:tcPr>
          <w:p w14:paraId="773A34A5" w14:textId="61DA6366" w:rsidR="009A0993" w:rsidRPr="00D84A02" w:rsidRDefault="003F72F9" w:rsidP="009A0993">
            <w:pPr>
              <w:pStyle w:val="NormalWeb"/>
              <w:rPr>
                <w:rFonts w:ascii="Times New Roman" w:hAnsi="Times New Roman"/>
              </w:rPr>
            </w:pPr>
            <w:r w:rsidRPr="00D84A02">
              <w:rPr>
                <w:rFonts w:ascii="Times New Roman" w:hAnsi="Times New Roman"/>
              </w:rPr>
              <w:t>Successful</w:t>
            </w:r>
          </w:p>
        </w:tc>
      </w:tr>
      <w:tr w:rsidR="004011DF" w:rsidRPr="00D84A02" w14:paraId="282B8AF1" w14:textId="2804504D" w:rsidTr="004011DF">
        <w:trPr>
          <w:trHeight w:val="996"/>
        </w:trPr>
        <w:tc>
          <w:tcPr>
            <w:tcW w:w="962" w:type="dxa"/>
          </w:tcPr>
          <w:p w14:paraId="3412A292" w14:textId="12C8D9A5" w:rsidR="009A0993" w:rsidRPr="00D84A02" w:rsidRDefault="009A0993" w:rsidP="009A0993">
            <w:pPr>
              <w:rPr>
                <w:rFonts w:ascii="Times New Roman" w:hAnsi="Times New Roman" w:cs="Times New Roman"/>
              </w:rPr>
            </w:pPr>
            <w:r w:rsidRPr="00D84A02">
              <w:rPr>
                <w:rFonts w:ascii="Times New Roman" w:hAnsi="Times New Roman" w:cs="Times New Roman"/>
              </w:rPr>
              <w:t>TC_06</w:t>
            </w:r>
          </w:p>
          <w:p w14:paraId="54BE6B69" w14:textId="77777777" w:rsidR="009A0993" w:rsidRPr="00D84A02" w:rsidRDefault="009A0993" w:rsidP="009A0993">
            <w:pPr>
              <w:pStyle w:val="NormalWeb"/>
              <w:rPr>
                <w:rFonts w:ascii="Times New Roman" w:hAnsi="Times New Roman"/>
              </w:rPr>
            </w:pPr>
          </w:p>
        </w:tc>
        <w:tc>
          <w:tcPr>
            <w:tcW w:w="2079" w:type="dxa"/>
          </w:tcPr>
          <w:p w14:paraId="3E6EF4B6" w14:textId="093BFE78" w:rsidR="009A0993" w:rsidRPr="00D84A02" w:rsidRDefault="009A0993" w:rsidP="009A0993">
            <w:pPr>
              <w:pStyle w:val="NormalWeb"/>
              <w:rPr>
                <w:rFonts w:ascii="Times New Roman" w:hAnsi="Times New Roman"/>
              </w:rPr>
            </w:pPr>
            <w:r w:rsidRPr="00D84A02">
              <w:rPr>
                <w:rFonts w:ascii="Times New Roman" w:hAnsi="Times New Roman"/>
              </w:rPr>
              <w:t>Non-English Language Input</w:t>
            </w:r>
          </w:p>
        </w:tc>
        <w:tc>
          <w:tcPr>
            <w:tcW w:w="2048" w:type="dxa"/>
          </w:tcPr>
          <w:p w14:paraId="659D615B" w14:textId="1A4D8876" w:rsidR="009A0993" w:rsidRPr="00D84A02" w:rsidRDefault="009A0993" w:rsidP="009A0993">
            <w:pPr>
              <w:pStyle w:val="NormalWeb"/>
              <w:rPr>
                <w:rFonts w:ascii="Times New Roman" w:hAnsi="Times New Roman"/>
              </w:rPr>
            </w:pPr>
            <w:r w:rsidRPr="00D84A02">
              <w:rPr>
                <w:rFonts w:ascii="Times New Roman" w:hAnsi="Times New Roman"/>
              </w:rPr>
              <w:t xml:space="preserve">User orders items using a supported </w:t>
            </w:r>
            <w:r w:rsidRPr="00D84A02">
              <w:rPr>
                <w:rFonts w:ascii="Times New Roman" w:hAnsi="Times New Roman"/>
              </w:rPr>
              <w:lastRenderedPageBreak/>
              <w:t>non-English language.</w:t>
            </w:r>
          </w:p>
        </w:tc>
        <w:tc>
          <w:tcPr>
            <w:tcW w:w="1431" w:type="dxa"/>
          </w:tcPr>
          <w:p w14:paraId="5FAE21FF" w14:textId="2E8970C0" w:rsidR="009A0993" w:rsidRPr="00D84A02" w:rsidRDefault="009A0993" w:rsidP="009A0993">
            <w:pPr>
              <w:pStyle w:val="NormalWeb"/>
              <w:rPr>
                <w:rFonts w:ascii="Times New Roman" w:hAnsi="Times New Roman"/>
              </w:rPr>
            </w:pPr>
            <w:proofErr w:type="gramStart"/>
            <w:r w:rsidRPr="00D84A02">
              <w:rPr>
                <w:rFonts w:ascii="Times New Roman" w:hAnsi="Times New Roman"/>
              </w:rPr>
              <w:lastRenderedPageBreak/>
              <w:t>System</w:t>
            </w:r>
            <w:proofErr w:type="gramEnd"/>
            <w:r w:rsidRPr="00D84A02">
              <w:rPr>
                <w:rFonts w:ascii="Times New Roman" w:hAnsi="Times New Roman"/>
              </w:rPr>
              <w:t xml:space="preserve"> recognizes language, </w:t>
            </w:r>
            <w:r w:rsidRPr="00D84A02">
              <w:rPr>
                <w:rFonts w:ascii="Times New Roman" w:hAnsi="Times New Roman"/>
              </w:rPr>
              <w:lastRenderedPageBreak/>
              <w:t>translates, and confirms order.</w:t>
            </w:r>
          </w:p>
        </w:tc>
        <w:tc>
          <w:tcPr>
            <w:tcW w:w="1345" w:type="dxa"/>
          </w:tcPr>
          <w:p w14:paraId="7283FF29" w14:textId="65FE3476" w:rsidR="009A0993" w:rsidRPr="00D84A02" w:rsidRDefault="003337A1" w:rsidP="009A0993">
            <w:pPr>
              <w:pStyle w:val="NormalWeb"/>
              <w:rPr>
                <w:rFonts w:ascii="Times New Roman" w:hAnsi="Times New Roman"/>
              </w:rPr>
            </w:pPr>
            <w:r w:rsidRPr="00D84A02">
              <w:rPr>
                <w:rFonts w:ascii="Times New Roman" w:hAnsi="Times New Roman"/>
              </w:rPr>
              <w:lastRenderedPageBreak/>
              <w:t xml:space="preserve">System recognized the </w:t>
            </w:r>
            <w:r w:rsidRPr="00D84A02">
              <w:rPr>
                <w:rFonts w:ascii="Times New Roman" w:hAnsi="Times New Roman"/>
              </w:rPr>
              <w:lastRenderedPageBreak/>
              <w:t>language and translated it</w:t>
            </w:r>
          </w:p>
        </w:tc>
        <w:tc>
          <w:tcPr>
            <w:tcW w:w="1486" w:type="dxa"/>
          </w:tcPr>
          <w:p w14:paraId="4889529E" w14:textId="0F162B74" w:rsidR="009A0993" w:rsidRPr="00D84A02" w:rsidRDefault="003F72F9" w:rsidP="009A0993">
            <w:pPr>
              <w:pStyle w:val="NormalWeb"/>
              <w:rPr>
                <w:rFonts w:ascii="Times New Roman" w:hAnsi="Times New Roman"/>
              </w:rPr>
            </w:pPr>
            <w:r w:rsidRPr="00D84A02">
              <w:rPr>
                <w:rFonts w:ascii="Times New Roman" w:hAnsi="Times New Roman"/>
              </w:rPr>
              <w:lastRenderedPageBreak/>
              <w:t>Successful</w:t>
            </w:r>
          </w:p>
        </w:tc>
      </w:tr>
      <w:tr w:rsidR="004011DF" w:rsidRPr="00D84A02" w14:paraId="4F38B612" w14:textId="5D7FD322" w:rsidTr="004011DF">
        <w:trPr>
          <w:trHeight w:val="1092"/>
        </w:trPr>
        <w:tc>
          <w:tcPr>
            <w:tcW w:w="962" w:type="dxa"/>
          </w:tcPr>
          <w:p w14:paraId="21EAFEAB" w14:textId="11B26EE1" w:rsidR="003F72F9" w:rsidRPr="00D84A02" w:rsidRDefault="003F72F9" w:rsidP="003F72F9">
            <w:pPr>
              <w:rPr>
                <w:rFonts w:ascii="Times New Roman" w:hAnsi="Times New Roman" w:cs="Times New Roman"/>
              </w:rPr>
            </w:pPr>
            <w:r w:rsidRPr="00D84A02">
              <w:rPr>
                <w:rFonts w:ascii="Times New Roman" w:hAnsi="Times New Roman" w:cs="Times New Roman"/>
              </w:rPr>
              <w:t>TC_07</w:t>
            </w:r>
          </w:p>
        </w:tc>
        <w:tc>
          <w:tcPr>
            <w:tcW w:w="2079" w:type="dxa"/>
          </w:tcPr>
          <w:p w14:paraId="1C8F07CA" w14:textId="77777777" w:rsidR="003F72F9" w:rsidRPr="00D84A02" w:rsidRDefault="003F72F9" w:rsidP="003F72F9">
            <w:pPr>
              <w:spacing w:before="240" w:after="240" w:line="240" w:lineRule="auto"/>
              <w:rPr>
                <w:rFonts w:ascii="Times New Roman" w:eastAsia="Times New Roman" w:hAnsi="Times New Roman" w:cs="Times New Roman"/>
                <w:sz w:val="21"/>
                <w:szCs w:val="21"/>
                <w:lang w:val="en-IN" w:eastAsia="en-IN"/>
              </w:rPr>
            </w:pPr>
            <w:r w:rsidRPr="00D84A02">
              <w:rPr>
                <w:rFonts w:ascii="Times New Roman" w:hAnsi="Times New Roman" w:cs="Times New Roman"/>
                <w:sz w:val="21"/>
                <w:szCs w:val="21"/>
              </w:rPr>
              <w:br/>
              <w:t>Order Cancellation</w:t>
            </w:r>
          </w:p>
          <w:p w14:paraId="3713911E" w14:textId="77777777" w:rsidR="003F72F9" w:rsidRPr="00D84A02" w:rsidRDefault="003F72F9" w:rsidP="003F72F9">
            <w:pPr>
              <w:rPr>
                <w:rFonts w:ascii="Times New Roman" w:hAnsi="Times New Roman" w:cs="Times New Roman"/>
              </w:rPr>
            </w:pPr>
          </w:p>
        </w:tc>
        <w:tc>
          <w:tcPr>
            <w:tcW w:w="2048" w:type="dxa"/>
          </w:tcPr>
          <w:p w14:paraId="432A4122" w14:textId="4CFB31ED" w:rsidR="003F72F9" w:rsidRPr="00D84A02" w:rsidRDefault="003F72F9" w:rsidP="003F72F9">
            <w:pPr>
              <w:rPr>
                <w:rFonts w:ascii="Times New Roman" w:hAnsi="Times New Roman" w:cs="Times New Roman"/>
              </w:rPr>
            </w:pPr>
            <w:r w:rsidRPr="00D84A02">
              <w:rPr>
                <w:rFonts w:ascii="Times New Roman" w:hAnsi="Times New Roman" w:cs="Times New Roman"/>
              </w:rPr>
              <w:t>User cancels an order after placing it.</w:t>
            </w:r>
          </w:p>
        </w:tc>
        <w:tc>
          <w:tcPr>
            <w:tcW w:w="1431" w:type="dxa"/>
          </w:tcPr>
          <w:p w14:paraId="507B3814" w14:textId="51A21E91" w:rsidR="003F72F9" w:rsidRPr="00D84A02" w:rsidRDefault="003F72F9" w:rsidP="003F72F9">
            <w:pPr>
              <w:rPr>
                <w:rFonts w:ascii="Times New Roman" w:hAnsi="Times New Roman" w:cs="Times New Roman"/>
              </w:rPr>
            </w:pPr>
            <w:proofErr w:type="gramStart"/>
            <w:r w:rsidRPr="00D84A02">
              <w:rPr>
                <w:rFonts w:ascii="Times New Roman" w:hAnsi="Times New Roman" w:cs="Times New Roman"/>
              </w:rPr>
              <w:t>System</w:t>
            </w:r>
            <w:proofErr w:type="gramEnd"/>
            <w:r w:rsidRPr="00D84A02">
              <w:rPr>
                <w:rFonts w:ascii="Times New Roman" w:hAnsi="Times New Roman" w:cs="Times New Roman"/>
              </w:rPr>
              <w:t xml:space="preserve"> confirms order cancellation and updates order status.</w:t>
            </w:r>
          </w:p>
        </w:tc>
        <w:tc>
          <w:tcPr>
            <w:tcW w:w="1345" w:type="dxa"/>
          </w:tcPr>
          <w:p w14:paraId="0DF17FA1" w14:textId="1E473AF4" w:rsidR="003F72F9" w:rsidRPr="00D84A02" w:rsidRDefault="003337A1" w:rsidP="003F72F9">
            <w:pPr>
              <w:rPr>
                <w:rFonts w:ascii="Times New Roman" w:hAnsi="Times New Roman" w:cs="Times New Roman"/>
              </w:rPr>
            </w:pPr>
            <w:proofErr w:type="gramStart"/>
            <w:r w:rsidRPr="00D84A02">
              <w:rPr>
                <w:rFonts w:ascii="Times New Roman" w:hAnsi="Times New Roman" w:cs="Times New Roman"/>
              </w:rPr>
              <w:t>System</w:t>
            </w:r>
            <w:proofErr w:type="gramEnd"/>
            <w:r w:rsidRPr="00D84A02">
              <w:rPr>
                <w:rFonts w:ascii="Times New Roman" w:hAnsi="Times New Roman" w:cs="Times New Roman"/>
              </w:rPr>
              <w:t xml:space="preserve"> confirmed the order and updated the status</w:t>
            </w:r>
            <w:r w:rsidR="007D5D4A" w:rsidRPr="00D84A02">
              <w:rPr>
                <w:rFonts w:ascii="Times New Roman" w:hAnsi="Times New Roman" w:cs="Times New Roman"/>
              </w:rPr>
              <w:t>.</w:t>
            </w:r>
          </w:p>
        </w:tc>
        <w:tc>
          <w:tcPr>
            <w:tcW w:w="1486" w:type="dxa"/>
          </w:tcPr>
          <w:p w14:paraId="0BD3A089" w14:textId="255FC6D7" w:rsidR="003F72F9" w:rsidRPr="00D84A02" w:rsidRDefault="003F72F9" w:rsidP="003F72F9">
            <w:pPr>
              <w:rPr>
                <w:rFonts w:ascii="Times New Roman" w:hAnsi="Times New Roman" w:cs="Times New Roman"/>
              </w:rPr>
            </w:pPr>
            <w:r w:rsidRPr="00D84A02">
              <w:rPr>
                <w:rFonts w:ascii="Times New Roman" w:hAnsi="Times New Roman" w:cs="Times New Roman"/>
              </w:rPr>
              <w:t>Successful</w:t>
            </w:r>
          </w:p>
        </w:tc>
      </w:tr>
      <w:tr w:rsidR="004011DF" w:rsidRPr="00D84A02" w14:paraId="44A9D0A4" w14:textId="005B5D2C" w:rsidTr="004011DF">
        <w:trPr>
          <w:trHeight w:val="1260"/>
        </w:trPr>
        <w:tc>
          <w:tcPr>
            <w:tcW w:w="962" w:type="dxa"/>
          </w:tcPr>
          <w:p w14:paraId="19574975" w14:textId="11A8B37C" w:rsidR="003F72F9" w:rsidRPr="00D84A02" w:rsidRDefault="003F72F9" w:rsidP="003F72F9">
            <w:pPr>
              <w:rPr>
                <w:rFonts w:ascii="Times New Roman" w:hAnsi="Times New Roman" w:cs="Times New Roman"/>
              </w:rPr>
            </w:pPr>
            <w:r w:rsidRPr="00D84A02">
              <w:rPr>
                <w:rFonts w:ascii="Times New Roman" w:hAnsi="Times New Roman" w:cs="Times New Roman"/>
              </w:rPr>
              <w:t>TC_08</w:t>
            </w:r>
          </w:p>
        </w:tc>
        <w:tc>
          <w:tcPr>
            <w:tcW w:w="2079" w:type="dxa"/>
          </w:tcPr>
          <w:p w14:paraId="77D2267F" w14:textId="5FD608E6" w:rsidR="003F72F9" w:rsidRPr="00D84A02" w:rsidRDefault="003F72F9" w:rsidP="003F72F9">
            <w:pPr>
              <w:rPr>
                <w:rFonts w:ascii="Times New Roman" w:hAnsi="Times New Roman" w:cs="Times New Roman"/>
              </w:rPr>
            </w:pPr>
            <w:r w:rsidRPr="00D84A02">
              <w:rPr>
                <w:rFonts w:ascii="Times New Roman" w:hAnsi="Times New Roman" w:cs="Times New Roman"/>
              </w:rPr>
              <w:t>Price Inquiry</w:t>
            </w:r>
          </w:p>
        </w:tc>
        <w:tc>
          <w:tcPr>
            <w:tcW w:w="2048" w:type="dxa"/>
          </w:tcPr>
          <w:p w14:paraId="73C592F2" w14:textId="1ED802FC" w:rsidR="003F72F9" w:rsidRPr="00D84A02" w:rsidRDefault="003F72F9" w:rsidP="003F72F9">
            <w:pPr>
              <w:rPr>
                <w:rFonts w:ascii="Times New Roman" w:hAnsi="Times New Roman" w:cs="Times New Roman"/>
              </w:rPr>
            </w:pPr>
            <w:r w:rsidRPr="00D84A02">
              <w:rPr>
                <w:rFonts w:ascii="Times New Roman" w:hAnsi="Times New Roman" w:cs="Times New Roman"/>
              </w:rPr>
              <w:t>User asks for the price of a specific item.</w:t>
            </w:r>
          </w:p>
        </w:tc>
        <w:tc>
          <w:tcPr>
            <w:tcW w:w="1431" w:type="dxa"/>
          </w:tcPr>
          <w:p w14:paraId="654449C0" w14:textId="6ECDFC28" w:rsidR="003F72F9" w:rsidRPr="00D84A02" w:rsidRDefault="003F72F9" w:rsidP="003F72F9">
            <w:pPr>
              <w:rPr>
                <w:rFonts w:ascii="Times New Roman" w:hAnsi="Times New Roman" w:cs="Times New Roman"/>
              </w:rPr>
            </w:pPr>
            <w:proofErr w:type="gramStart"/>
            <w:r w:rsidRPr="00D84A02">
              <w:rPr>
                <w:rFonts w:ascii="Times New Roman" w:hAnsi="Times New Roman" w:cs="Times New Roman"/>
              </w:rPr>
              <w:t>System</w:t>
            </w:r>
            <w:proofErr w:type="gramEnd"/>
            <w:r w:rsidRPr="00D84A02">
              <w:rPr>
                <w:rFonts w:ascii="Times New Roman" w:hAnsi="Times New Roman" w:cs="Times New Roman"/>
              </w:rPr>
              <w:t xml:space="preserve"> provides the current price of the requested item.</w:t>
            </w:r>
          </w:p>
        </w:tc>
        <w:tc>
          <w:tcPr>
            <w:tcW w:w="1345" w:type="dxa"/>
          </w:tcPr>
          <w:p w14:paraId="605FAAA9" w14:textId="5FC08745" w:rsidR="003F72F9" w:rsidRPr="00D84A02" w:rsidRDefault="007D5D4A" w:rsidP="003F72F9">
            <w:pPr>
              <w:rPr>
                <w:rFonts w:ascii="Times New Roman" w:hAnsi="Times New Roman" w:cs="Times New Roman"/>
              </w:rPr>
            </w:pPr>
            <w:r w:rsidRPr="00D84A02">
              <w:rPr>
                <w:rFonts w:ascii="Times New Roman" w:hAnsi="Times New Roman" w:cs="Times New Roman"/>
              </w:rPr>
              <w:t>System provided the current price of the item.</w:t>
            </w:r>
          </w:p>
        </w:tc>
        <w:tc>
          <w:tcPr>
            <w:tcW w:w="1486" w:type="dxa"/>
          </w:tcPr>
          <w:p w14:paraId="4C120FF7" w14:textId="7ED7560B" w:rsidR="003F72F9" w:rsidRPr="00D84A02" w:rsidRDefault="003F72F9" w:rsidP="003F72F9">
            <w:pPr>
              <w:rPr>
                <w:rFonts w:ascii="Times New Roman" w:hAnsi="Times New Roman" w:cs="Times New Roman"/>
              </w:rPr>
            </w:pPr>
            <w:r w:rsidRPr="00D84A02">
              <w:rPr>
                <w:rFonts w:ascii="Times New Roman" w:hAnsi="Times New Roman" w:cs="Times New Roman"/>
              </w:rPr>
              <w:t>Successful</w:t>
            </w:r>
          </w:p>
        </w:tc>
      </w:tr>
      <w:tr w:rsidR="004011DF" w:rsidRPr="00D84A02" w14:paraId="507092E1" w14:textId="1695B58F" w:rsidTr="004011DF">
        <w:trPr>
          <w:trHeight w:val="1104"/>
        </w:trPr>
        <w:tc>
          <w:tcPr>
            <w:tcW w:w="962" w:type="dxa"/>
          </w:tcPr>
          <w:p w14:paraId="7C57D418" w14:textId="3F618C43" w:rsidR="003F72F9" w:rsidRPr="00D84A02" w:rsidRDefault="003F72F9" w:rsidP="003F72F9">
            <w:pPr>
              <w:rPr>
                <w:rFonts w:ascii="Times New Roman" w:hAnsi="Times New Roman" w:cs="Times New Roman"/>
              </w:rPr>
            </w:pPr>
            <w:r w:rsidRPr="00D84A02">
              <w:rPr>
                <w:rFonts w:ascii="Times New Roman" w:hAnsi="Times New Roman" w:cs="Times New Roman"/>
              </w:rPr>
              <w:t>TC_09</w:t>
            </w:r>
          </w:p>
        </w:tc>
        <w:tc>
          <w:tcPr>
            <w:tcW w:w="2079" w:type="dxa"/>
          </w:tcPr>
          <w:p w14:paraId="14A044A6" w14:textId="77777777" w:rsidR="003F72F9" w:rsidRPr="00D84A02" w:rsidRDefault="003F72F9" w:rsidP="003F72F9">
            <w:pPr>
              <w:spacing w:before="240" w:after="240" w:line="240" w:lineRule="auto"/>
              <w:rPr>
                <w:rFonts w:ascii="Times New Roman" w:eastAsia="Times New Roman" w:hAnsi="Times New Roman" w:cs="Times New Roman"/>
                <w:sz w:val="21"/>
                <w:szCs w:val="21"/>
                <w:lang w:val="en-IN" w:eastAsia="en-IN"/>
              </w:rPr>
            </w:pPr>
            <w:r w:rsidRPr="00D84A02">
              <w:rPr>
                <w:rFonts w:ascii="Times New Roman" w:hAnsi="Times New Roman" w:cs="Times New Roman"/>
                <w:sz w:val="21"/>
                <w:szCs w:val="21"/>
              </w:rPr>
              <w:br/>
              <w:t>Invalid Command</w:t>
            </w:r>
          </w:p>
          <w:p w14:paraId="76B166D6" w14:textId="77777777" w:rsidR="003F72F9" w:rsidRPr="00D84A02" w:rsidRDefault="003F72F9" w:rsidP="003F72F9">
            <w:pPr>
              <w:rPr>
                <w:rFonts w:ascii="Times New Roman" w:hAnsi="Times New Roman" w:cs="Times New Roman"/>
              </w:rPr>
            </w:pPr>
          </w:p>
        </w:tc>
        <w:tc>
          <w:tcPr>
            <w:tcW w:w="2048" w:type="dxa"/>
          </w:tcPr>
          <w:p w14:paraId="353BF999" w14:textId="5035F03E" w:rsidR="003F72F9" w:rsidRPr="00D84A02" w:rsidRDefault="003F72F9" w:rsidP="003F72F9">
            <w:pPr>
              <w:rPr>
                <w:rFonts w:ascii="Times New Roman" w:hAnsi="Times New Roman" w:cs="Times New Roman"/>
              </w:rPr>
            </w:pPr>
            <w:r w:rsidRPr="00D84A02">
              <w:rPr>
                <w:rFonts w:ascii="Times New Roman" w:hAnsi="Times New Roman" w:cs="Times New Roman"/>
              </w:rPr>
              <w:t>User gives a command unrelated to grocery ordering.</w:t>
            </w:r>
          </w:p>
        </w:tc>
        <w:tc>
          <w:tcPr>
            <w:tcW w:w="1431" w:type="dxa"/>
          </w:tcPr>
          <w:p w14:paraId="218FAC34" w14:textId="447C1822" w:rsidR="003F72F9" w:rsidRPr="00D84A02" w:rsidRDefault="003F72F9" w:rsidP="003F72F9">
            <w:pPr>
              <w:rPr>
                <w:rFonts w:ascii="Times New Roman" w:hAnsi="Times New Roman" w:cs="Times New Roman"/>
              </w:rPr>
            </w:pPr>
            <w:proofErr w:type="gramStart"/>
            <w:r w:rsidRPr="00D84A02">
              <w:rPr>
                <w:rFonts w:ascii="Times New Roman" w:hAnsi="Times New Roman" w:cs="Times New Roman"/>
              </w:rPr>
              <w:t>System</w:t>
            </w:r>
            <w:proofErr w:type="gramEnd"/>
            <w:r w:rsidRPr="00D84A02">
              <w:rPr>
                <w:rFonts w:ascii="Times New Roman" w:hAnsi="Times New Roman" w:cs="Times New Roman"/>
              </w:rPr>
              <w:t xml:space="preserve"> informs user the command is invalid and provides usage guidance.</w:t>
            </w:r>
          </w:p>
        </w:tc>
        <w:tc>
          <w:tcPr>
            <w:tcW w:w="1345" w:type="dxa"/>
          </w:tcPr>
          <w:p w14:paraId="6883E67E" w14:textId="304EDCE5" w:rsidR="003F72F9" w:rsidRPr="00D84A02" w:rsidRDefault="007D5D4A" w:rsidP="003F72F9">
            <w:pPr>
              <w:rPr>
                <w:rFonts w:ascii="Times New Roman" w:hAnsi="Times New Roman" w:cs="Times New Roman"/>
              </w:rPr>
            </w:pPr>
            <w:r w:rsidRPr="00D84A02">
              <w:rPr>
                <w:rFonts w:ascii="Times New Roman" w:hAnsi="Times New Roman" w:cs="Times New Roman"/>
              </w:rPr>
              <w:t xml:space="preserve">System informed the user </w:t>
            </w:r>
            <w:r w:rsidR="004011DF" w:rsidRPr="00D84A02">
              <w:rPr>
                <w:rFonts w:ascii="Times New Roman" w:hAnsi="Times New Roman" w:cs="Times New Roman"/>
              </w:rPr>
              <w:t>that it is invalid.</w:t>
            </w:r>
          </w:p>
        </w:tc>
        <w:tc>
          <w:tcPr>
            <w:tcW w:w="1486" w:type="dxa"/>
          </w:tcPr>
          <w:p w14:paraId="0862DA1D" w14:textId="7615FA3D" w:rsidR="003F72F9" w:rsidRPr="00D84A02" w:rsidRDefault="003F72F9" w:rsidP="003F72F9">
            <w:pPr>
              <w:rPr>
                <w:rFonts w:ascii="Times New Roman" w:hAnsi="Times New Roman" w:cs="Times New Roman"/>
              </w:rPr>
            </w:pPr>
            <w:r w:rsidRPr="00D84A02">
              <w:rPr>
                <w:rFonts w:ascii="Times New Roman" w:hAnsi="Times New Roman" w:cs="Times New Roman"/>
              </w:rPr>
              <w:t>Successful</w:t>
            </w:r>
          </w:p>
        </w:tc>
      </w:tr>
      <w:tr w:rsidR="004011DF" w:rsidRPr="00D84A02" w14:paraId="7DD11AED" w14:textId="761563BE" w:rsidTr="004011DF">
        <w:trPr>
          <w:trHeight w:val="1764"/>
        </w:trPr>
        <w:tc>
          <w:tcPr>
            <w:tcW w:w="962" w:type="dxa"/>
          </w:tcPr>
          <w:p w14:paraId="195570B2" w14:textId="47E9DA69" w:rsidR="004011DF" w:rsidRPr="00D84A02" w:rsidRDefault="004011DF" w:rsidP="004011DF">
            <w:pPr>
              <w:rPr>
                <w:rFonts w:ascii="Times New Roman" w:hAnsi="Times New Roman" w:cs="Times New Roman"/>
              </w:rPr>
            </w:pPr>
            <w:r w:rsidRPr="00D84A02">
              <w:rPr>
                <w:rFonts w:ascii="Times New Roman" w:hAnsi="Times New Roman" w:cs="Times New Roman"/>
              </w:rPr>
              <w:t>TC_10</w:t>
            </w:r>
          </w:p>
        </w:tc>
        <w:tc>
          <w:tcPr>
            <w:tcW w:w="2079" w:type="dxa"/>
          </w:tcPr>
          <w:p w14:paraId="73878526" w14:textId="227FEC6F" w:rsidR="004011DF" w:rsidRPr="00D84A02" w:rsidRDefault="004011DF" w:rsidP="004011DF">
            <w:pPr>
              <w:rPr>
                <w:rFonts w:ascii="Times New Roman" w:hAnsi="Times New Roman" w:cs="Times New Roman"/>
              </w:rPr>
            </w:pPr>
            <w:r w:rsidRPr="00D84A02">
              <w:rPr>
                <w:rFonts w:ascii="Times New Roman" w:hAnsi="Times New Roman" w:cs="Times New Roman"/>
              </w:rPr>
              <w:t>System Downtime Handling</w:t>
            </w:r>
          </w:p>
        </w:tc>
        <w:tc>
          <w:tcPr>
            <w:tcW w:w="2048" w:type="dxa"/>
          </w:tcPr>
          <w:p w14:paraId="391BF07E" w14:textId="48B7C99A" w:rsidR="004011DF" w:rsidRPr="00D84A02" w:rsidRDefault="004011DF" w:rsidP="004011DF">
            <w:pPr>
              <w:rPr>
                <w:rFonts w:ascii="Times New Roman" w:hAnsi="Times New Roman" w:cs="Times New Roman"/>
              </w:rPr>
            </w:pPr>
            <w:r w:rsidRPr="00D84A02">
              <w:rPr>
                <w:rFonts w:ascii="Times New Roman" w:hAnsi="Times New Roman" w:cs="Times New Roman"/>
              </w:rPr>
              <w:t>User tries to place an order when the backend server is down.</w:t>
            </w:r>
          </w:p>
        </w:tc>
        <w:tc>
          <w:tcPr>
            <w:tcW w:w="1431" w:type="dxa"/>
          </w:tcPr>
          <w:p w14:paraId="58A7E9A2" w14:textId="27321632" w:rsidR="004011DF" w:rsidRPr="00D84A02" w:rsidRDefault="004011DF" w:rsidP="004011DF">
            <w:pPr>
              <w:rPr>
                <w:rFonts w:ascii="Times New Roman" w:hAnsi="Times New Roman" w:cs="Times New Roman"/>
              </w:rPr>
            </w:pPr>
            <w:r w:rsidRPr="00D84A02">
              <w:rPr>
                <w:rFonts w:ascii="Times New Roman" w:hAnsi="Times New Roman" w:cs="Times New Roman"/>
              </w:rPr>
              <w:t xml:space="preserve">System informs </w:t>
            </w:r>
            <w:proofErr w:type="gramStart"/>
            <w:r w:rsidRPr="00D84A02">
              <w:rPr>
                <w:rFonts w:ascii="Times New Roman" w:hAnsi="Times New Roman" w:cs="Times New Roman"/>
              </w:rPr>
              <w:t>user</w:t>
            </w:r>
            <w:proofErr w:type="gramEnd"/>
            <w:r w:rsidRPr="00D84A02">
              <w:rPr>
                <w:rFonts w:ascii="Times New Roman" w:hAnsi="Times New Roman" w:cs="Times New Roman"/>
              </w:rPr>
              <w:t xml:space="preserve"> of technical issues and suggests trying again later.</w:t>
            </w:r>
          </w:p>
        </w:tc>
        <w:tc>
          <w:tcPr>
            <w:tcW w:w="1345" w:type="dxa"/>
          </w:tcPr>
          <w:p w14:paraId="46098258" w14:textId="5E7625A6" w:rsidR="004011DF" w:rsidRPr="00D84A02" w:rsidRDefault="004011DF" w:rsidP="004011DF">
            <w:pPr>
              <w:rPr>
                <w:rFonts w:ascii="Times New Roman" w:hAnsi="Times New Roman" w:cs="Times New Roman"/>
              </w:rPr>
            </w:pPr>
            <w:r w:rsidRPr="00D84A02">
              <w:rPr>
                <w:rFonts w:ascii="Times New Roman" w:hAnsi="Times New Roman" w:cs="Times New Roman"/>
              </w:rPr>
              <w:t xml:space="preserve">System informs </w:t>
            </w:r>
            <w:proofErr w:type="gramStart"/>
            <w:r w:rsidRPr="00D84A02">
              <w:rPr>
                <w:rFonts w:ascii="Times New Roman" w:hAnsi="Times New Roman" w:cs="Times New Roman"/>
              </w:rPr>
              <w:t>user</w:t>
            </w:r>
            <w:proofErr w:type="gramEnd"/>
            <w:r w:rsidRPr="00D84A02">
              <w:rPr>
                <w:rFonts w:ascii="Times New Roman" w:hAnsi="Times New Roman" w:cs="Times New Roman"/>
              </w:rPr>
              <w:t xml:space="preserve"> of technical issues and suggests trying again later.</w:t>
            </w:r>
          </w:p>
        </w:tc>
        <w:tc>
          <w:tcPr>
            <w:tcW w:w="1486" w:type="dxa"/>
          </w:tcPr>
          <w:p w14:paraId="2DA06909" w14:textId="33AFCFC1" w:rsidR="004011DF" w:rsidRPr="00D84A02" w:rsidRDefault="004011DF" w:rsidP="004011DF">
            <w:pPr>
              <w:rPr>
                <w:rFonts w:ascii="Times New Roman" w:hAnsi="Times New Roman" w:cs="Times New Roman"/>
              </w:rPr>
            </w:pPr>
            <w:r w:rsidRPr="00D84A02">
              <w:rPr>
                <w:rFonts w:ascii="Times New Roman" w:hAnsi="Times New Roman" w:cs="Times New Roman"/>
              </w:rPr>
              <w:t>Successful</w:t>
            </w:r>
          </w:p>
        </w:tc>
      </w:tr>
    </w:tbl>
    <w:p w14:paraId="1530FC0E" w14:textId="77777777" w:rsidR="00E616FB" w:rsidRPr="00D84A02" w:rsidRDefault="00E616FB">
      <w:pPr>
        <w:pStyle w:val="NormalWeb"/>
        <w:rPr>
          <w:rFonts w:ascii="Times New Roman" w:hAnsi="Times New Roman"/>
        </w:rPr>
      </w:pPr>
    </w:p>
    <w:p w14:paraId="342DF00B" w14:textId="77777777" w:rsidR="00A35237" w:rsidRPr="00D84A02" w:rsidRDefault="00A35237">
      <w:pPr>
        <w:pStyle w:val="NormalWeb"/>
        <w:rPr>
          <w:rFonts w:ascii="Times New Roman" w:hAnsi="Times New Roman"/>
        </w:rPr>
        <w:sectPr w:rsidR="00A35237" w:rsidRPr="00D84A02">
          <w:pgSz w:w="12240" w:h="15840"/>
          <w:pgMar w:top="1440" w:right="1800" w:bottom="1440" w:left="1800" w:header="720" w:footer="720" w:gutter="0"/>
          <w:cols w:space="720"/>
          <w:docGrid w:linePitch="360"/>
        </w:sectPr>
      </w:pPr>
    </w:p>
    <w:p w14:paraId="615EAE1C" w14:textId="54A51D9A" w:rsidR="00E616FB" w:rsidRPr="00D84A02" w:rsidRDefault="001845EC" w:rsidP="008136BC">
      <w:pPr>
        <w:tabs>
          <w:tab w:val="left" w:pos="2355"/>
        </w:tabs>
        <w:spacing w:line="360" w:lineRule="auto"/>
        <w:jc w:val="center"/>
        <w:rPr>
          <w:rFonts w:ascii="Times New Roman" w:hAnsi="Times New Roman" w:cs="Times New Roman"/>
          <w:b/>
          <w:bCs/>
          <w:sz w:val="32"/>
          <w:szCs w:val="32"/>
        </w:rPr>
      </w:pPr>
      <w:r w:rsidRPr="00D84A02">
        <w:rPr>
          <w:rFonts w:ascii="Times New Roman" w:hAnsi="Times New Roman" w:cs="Times New Roman"/>
          <w:b/>
          <w:bCs/>
          <w:sz w:val="32"/>
          <w:szCs w:val="32"/>
        </w:rPr>
        <w:lastRenderedPageBreak/>
        <w:t xml:space="preserve">6. </w:t>
      </w:r>
      <w:r w:rsidR="004C56AC" w:rsidRPr="00D84A02">
        <w:rPr>
          <w:rFonts w:ascii="Times New Roman" w:hAnsi="Times New Roman" w:cs="Times New Roman"/>
          <w:b/>
          <w:bCs/>
          <w:sz w:val="32"/>
          <w:szCs w:val="32"/>
        </w:rPr>
        <w:t>RESULTS</w:t>
      </w:r>
    </w:p>
    <w:p w14:paraId="020A2530" w14:textId="77777777" w:rsidR="00B74C6F" w:rsidRPr="00D84A02" w:rsidRDefault="00B74C6F" w:rsidP="008136BC">
      <w:pPr>
        <w:pStyle w:val="ListParagraph"/>
        <w:tabs>
          <w:tab w:val="left" w:pos="425"/>
          <w:tab w:val="left" w:pos="2355"/>
        </w:tabs>
        <w:spacing w:line="360" w:lineRule="auto"/>
        <w:ind w:left="425"/>
        <w:rPr>
          <w:rFonts w:ascii="Times New Roman" w:hAnsi="Times New Roman" w:cs="Times New Roman"/>
          <w:b/>
          <w:bCs/>
          <w:sz w:val="32"/>
          <w:szCs w:val="32"/>
        </w:rPr>
      </w:pPr>
    </w:p>
    <w:p w14:paraId="041EA26E" w14:textId="2ACE38AA" w:rsidR="00CE7BF3" w:rsidRPr="00D84A02" w:rsidRDefault="00CE7BF3" w:rsidP="008136BC">
      <w:pPr>
        <w:pStyle w:val="ListParagraph"/>
        <w:tabs>
          <w:tab w:val="left" w:pos="2355"/>
        </w:tabs>
        <w:spacing w:line="360" w:lineRule="auto"/>
        <w:ind w:left="425"/>
        <w:jc w:val="both"/>
        <w:rPr>
          <w:rFonts w:ascii="Times New Roman" w:hAnsi="Times New Roman" w:cs="Times New Roman"/>
          <w:b/>
          <w:bCs/>
          <w:sz w:val="24"/>
          <w:szCs w:val="24"/>
        </w:rPr>
      </w:pPr>
      <w:r w:rsidRPr="00D84A02">
        <w:rPr>
          <w:rFonts w:ascii="Times New Roman" w:hAnsi="Times New Roman" w:cs="Times New Roman"/>
          <w:b/>
          <w:bCs/>
          <w:noProof/>
          <w:sz w:val="24"/>
          <w:szCs w:val="24"/>
        </w:rPr>
        <w:drawing>
          <wp:inline distT="0" distB="0" distL="0" distR="0" wp14:anchorId="446089CE" wp14:editId="4F69A295">
            <wp:extent cx="5486400" cy="2144395"/>
            <wp:effectExtent l="0" t="0" r="0" b="8255"/>
            <wp:docPr id="6968227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22700" name="Picture 1" descr="A screenshot of a computer&#10;&#10;AI-generated content may be incorrect."/>
                    <pic:cNvPicPr/>
                  </pic:nvPicPr>
                  <pic:blipFill>
                    <a:blip r:embed="rId19"/>
                    <a:stretch>
                      <a:fillRect/>
                    </a:stretch>
                  </pic:blipFill>
                  <pic:spPr>
                    <a:xfrm>
                      <a:off x="0" y="0"/>
                      <a:ext cx="5501593" cy="2150333"/>
                    </a:xfrm>
                    <a:prstGeom prst="rect">
                      <a:avLst/>
                    </a:prstGeom>
                  </pic:spPr>
                </pic:pic>
              </a:graphicData>
            </a:graphic>
          </wp:inline>
        </w:drawing>
      </w:r>
    </w:p>
    <w:p w14:paraId="13733219" w14:textId="0A9AA4B6" w:rsidR="00610C08" w:rsidRPr="00D84A02" w:rsidRDefault="00B44854" w:rsidP="008136BC">
      <w:pPr>
        <w:pStyle w:val="ListParagraph"/>
        <w:tabs>
          <w:tab w:val="left" w:pos="2355"/>
        </w:tabs>
        <w:spacing w:line="360" w:lineRule="auto"/>
        <w:ind w:left="425"/>
        <w:jc w:val="both"/>
        <w:rPr>
          <w:rFonts w:ascii="Times New Roman" w:hAnsi="Times New Roman" w:cs="Times New Roman"/>
          <w:b/>
          <w:bCs/>
          <w:sz w:val="24"/>
          <w:szCs w:val="24"/>
        </w:rPr>
      </w:pPr>
      <w:r w:rsidRPr="00D84A02">
        <w:rPr>
          <w:rFonts w:ascii="Times New Roman" w:hAnsi="Times New Roman" w:cs="Times New Roman"/>
          <w:b/>
          <w:bCs/>
          <w:sz w:val="24"/>
          <w:szCs w:val="24"/>
        </w:rPr>
        <w:tab/>
      </w:r>
      <w:r w:rsidR="00B25E66" w:rsidRPr="00D84A02">
        <w:rPr>
          <w:rFonts w:ascii="Times New Roman" w:hAnsi="Times New Roman" w:cs="Times New Roman"/>
          <w:b/>
          <w:bCs/>
          <w:sz w:val="24"/>
          <w:szCs w:val="24"/>
        </w:rPr>
        <w:tab/>
      </w:r>
      <w:r w:rsidR="00B25E66" w:rsidRPr="00D84A02">
        <w:rPr>
          <w:rFonts w:ascii="Times New Roman" w:hAnsi="Times New Roman" w:cs="Times New Roman"/>
          <w:b/>
          <w:bCs/>
          <w:sz w:val="24"/>
          <w:szCs w:val="24"/>
        </w:rPr>
        <w:tab/>
      </w:r>
      <w:r w:rsidR="00427B2A" w:rsidRPr="00D84A02">
        <w:rPr>
          <w:rFonts w:ascii="Times New Roman" w:hAnsi="Times New Roman" w:cs="Times New Roman"/>
          <w:b/>
          <w:bCs/>
          <w:sz w:val="24"/>
          <w:szCs w:val="24"/>
        </w:rPr>
        <w:t>Fig. 6.1 Initial Page</w:t>
      </w:r>
    </w:p>
    <w:p w14:paraId="100D9E49" w14:textId="03EA6753" w:rsidR="00610C08" w:rsidRPr="00D84A02" w:rsidRDefault="00610C08" w:rsidP="008136BC">
      <w:pPr>
        <w:pStyle w:val="ListParagraph"/>
        <w:tabs>
          <w:tab w:val="left" w:pos="2355"/>
        </w:tabs>
        <w:spacing w:line="360" w:lineRule="auto"/>
        <w:ind w:left="425"/>
        <w:jc w:val="both"/>
        <w:rPr>
          <w:rFonts w:ascii="Times New Roman" w:hAnsi="Times New Roman" w:cs="Times New Roman"/>
          <w:sz w:val="24"/>
          <w:szCs w:val="24"/>
        </w:rPr>
      </w:pPr>
      <w:r w:rsidRPr="00D84A02">
        <w:rPr>
          <w:rFonts w:ascii="Times New Roman" w:hAnsi="Times New Roman" w:cs="Times New Roman"/>
          <w:sz w:val="24"/>
          <w:szCs w:val="24"/>
        </w:rPr>
        <w:t>The image shows the initial user interface of the Voice Grocery Delivery System for a guest user. Upon accessing the system, the user is greeted with a welcome message and presented with a prominent green "Start Order" button, which initiates the voice-based ordering process. Since the user has not placed any orders yet, the interface displays a message indicating that no recent orders are found. Additionally, the "Order History" section confirms that there is no order history available for the guest user.</w:t>
      </w:r>
    </w:p>
    <w:p w14:paraId="46F2970D" w14:textId="77777777" w:rsidR="00B25E66" w:rsidRPr="00D84A02" w:rsidRDefault="00B25E66" w:rsidP="008136BC">
      <w:pPr>
        <w:pStyle w:val="ListParagraph"/>
        <w:tabs>
          <w:tab w:val="left" w:pos="2355"/>
        </w:tabs>
        <w:spacing w:line="360" w:lineRule="auto"/>
        <w:ind w:left="425"/>
        <w:jc w:val="both"/>
        <w:rPr>
          <w:rFonts w:ascii="Times New Roman" w:hAnsi="Times New Roman" w:cs="Times New Roman"/>
          <w:sz w:val="24"/>
          <w:szCs w:val="24"/>
        </w:rPr>
      </w:pPr>
    </w:p>
    <w:p w14:paraId="4327F0D4" w14:textId="69D66FA6" w:rsidR="00CE7BF3" w:rsidRPr="00D84A02" w:rsidRDefault="00CE7BF3" w:rsidP="008136BC">
      <w:pPr>
        <w:pStyle w:val="ListParagraph"/>
        <w:tabs>
          <w:tab w:val="left" w:pos="2355"/>
        </w:tabs>
        <w:spacing w:line="360" w:lineRule="auto"/>
        <w:ind w:left="425"/>
        <w:jc w:val="both"/>
        <w:rPr>
          <w:rFonts w:ascii="Times New Roman" w:hAnsi="Times New Roman" w:cs="Times New Roman"/>
          <w:b/>
          <w:bCs/>
          <w:sz w:val="24"/>
          <w:szCs w:val="24"/>
        </w:rPr>
      </w:pPr>
      <w:r w:rsidRPr="00D84A02">
        <w:rPr>
          <w:rFonts w:ascii="Times New Roman" w:hAnsi="Times New Roman" w:cs="Times New Roman"/>
          <w:b/>
          <w:bCs/>
          <w:noProof/>
          <w:sz w:val="24"/>
          <w:szCs w:val="24"/>
        </w:rPr>
        <w:drawing>
          <wp:inline distT="0" distB="0" distL="0" distR="0" wp14:anchorId="12BA2A86" wp14:editId="50C978F9">
            <wp:extent cx="5486400" cy="2034540"/>
            <wp:effectExtent l="0" t="0" r="0" b="3810"/>
            <wp:docPr id="1734990915" name="Picture 2"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90915" name="Picture 2" descr="A screen shot of a computer screen&#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034540"/>
                    </a:xfrm>
                    <a:prstGeom prst="rect">
                      <a:avLst/>
                    </a:prstGeom>
                    <a:noFill/>
                    <a:ln>
                      <a:noFill/>
                    </a:ln>
                  </pic:spPr>
                </pic:pic>
              </a:graphicData>
            </a:graphic>
          </wp:inline>
        </w:drawing>
      </w:r>
    </w:p>
    <w:p w14:paraId="0F15604B" w14:textId="5BC81704" w:rsidR="00B1474B" w:rsidRPr="00D84A02" w:rsidRDefault="00B1474B" w:rsidP="008136BC">
      <w:pPr>
        <w:pStyle w:val="ListParagraph"/>
        <w:tabs>
          <w:tab w:val="left" w:pos="2355"/>
        </w:tabs>
        <w:spacing w:line="360" w:lineRule="auto"/>
        <w:ind w:left="425"/>
        <w:jc w:val="both"/>
        <w:rPr>
          <w:rFonts w:ascii="Times New Roman" w:hAnsi="Times New Roman" w:cs="Times New Roman"/>
          <w:sz w:val="24"/>
          <w:szCs w:val="24"/>
        </w:rPr>
      </w:pPr>
      <w:r w:rsidRPr="00D84A02">
        <w:rPr>
          <w:rFonts w:ascii="Times New Roman" w:hAnsi="Times New Roman" w:cs="Times New Roman"/>
          <w:sz w:val="24"/>
          <w:szCs w:val="24"/>
        </w:rPr>
        <w:tab/>
      </w:r>
      <w:proofErr w:type="gramStart"/>
      <w:r w:rsidRPr="00D84A02">
        <w:rPr>
          <w:rFonts w:ascii="Times New Roman" w:hAnsi="Times New Roman" w:cs="Times New Roman"/>
          <w:sz w:val="24"/>
          <w:szCs w:val="24"/>
        </w:rPr>
        <w:t>Fig .</w:t>
      </w:r>
      <w:proofErr w:type="gramEnd"/>
      <w:r w:rsidRPr="00D84A02">
        <w:rPr>
          <w:rFonts w:ascii="Times New Roman" w:hAnsi="Times New Roman" w:cs="Times New Roman"/>
          <w:sz w:val="24"/>
          <w:szCs w:val="24"/>
        </w:rPr>
        <w:t xml:space="preserve"> 6.2 Language recognition</w:t>
      </w:r>
    </w:p>
    <w:p w14:paraId="24C7B094" w14:textId="37B3E032" w:rsidR="00646143" w:rsidRPr="00D84A02" w:rsidRDefault="00646143" w:rsidP="008136BC">
      <w:pPr>
        <w:pStyle w:val="ListParagraph"/>
        <w:tabs>
          <w:tab w:val="left" w:pos="2355"/>
        </w:tabs>
        <w:spacing w:line="360" w:lineRule="auto"/>
        <w:ind w:left="425"/>
        <w:jc w:val="both"/>
        <w:rPr>
          <w:rFonts w:ascii="Times New Roman" w:hAnsi="Times New Roman" w:cs="Times New Roman"/>
          <w:sz w:val="24"/>
          <w:szCs w:val="24"/>
        </w:rPr>
      </w:pPr>
      <w:r w:rsidRPr="00D84A02">
        <w:rPr>
          <w:rFonts w:ascii="Times New Roman" w:hAnsi="Times New Roman" w:cs="Times New Roman"/>
          <w:sz w:val="24"/>
          <w:szCs w:val="24"/>
        </w:rPr>
        <w:t xml:space="preserve">The image displays a console output from the Voice Grocery Delivery System during the speech recognition process. The system first adjusts for ambient noise to ensure </w:t>
      </w:r>
      <w:r w:rsidRPr="00D84A02">
        <w:rPr>
          <w:rFonts w:ascii="Times New Roman" w:hAnsi="Times New Roman" w:cs="Times New Roman"/>
          <w:sz w:val="24"/>
          <w:szCs w:val="24"/>
        </w:rPr>
        <w:lastRenderedPageBreak/>
        <w:t xml:space="preserve">accurate voice input. It then enters </w:t>
      </w:r>
      <w:proofErr w:type="gramStart"/>
      <w:r w:rsidRPr="00D84A02">
        <w:rPr>
          <w:rFonts w:ascii="Times New Roman" w:hAnsi="Times New Roman" w:cs="Times New Roman"/>
          <w:sz w:val="24"/>
          <w:szCs w:val="24"/>
        </w:rPr>
        <w:t>listening</w:t>
      </w:r>
      <w:proofErr w:type="gramEnd"/>
      <w:r w:rsidRPr="00D84A02">
        <w:rPr>
          <w:rFonts w:ascii="Times New Roman" w:hAnsi="Times New Roman" w:cs="Times New Roman"/>
          <w:sz w:val="24"/>
          <w:szCs w:val="24"/>
        </w:rPr>
        <w:t xml:space="preserve"> mode, prompting the user to speak clearly. After capturing the audio, the system processes the speech and successfully recognizes the spoken language as Telugu. The detected language code "</w:t>
      </w:r>
      <w:proofErr w:type="spellStart"/>
      <w:r w:rsidRPr="00D84A02">
        <w:rPr>
          <w:rFonts w:ascii="Times New Roman" w:hAnsi="Times New Roman" w:cs="Times New Roman"/>
          <w:sz w:val="24"/>
          <w:szCs w:val="24"/>
        </w:rPr>
        <w:t>te</w:t>
      </w:r>
      <w:proofErr w:type="spellEnd"/>
      <w:r w:rsidRPr="00D84A02">
        <w:rPr>
          <w:rFonts w:ascii="Times New Roman" w:hAnsi="Times New Roman" w:cs="Times New Roman"/>
          <w:sz w:val="24"/>
          <w:szCs w:val="24"/>
        </w:rPr>
        <w:t>" is also displayed, confirming that the system can accurately identify and process regional languages for voice-based grocery ordering. This step is crucial for enabling multilingual support and improving accessibility for users who prefer to interact in their native language.</w:t>
      </w:r>
    </w:p>
    <w:p w14:paraId="255FAC3C" w14:textId="1DE7D05D" w:rsidR="00CE7BF3" w:rsidRPr="00D84A02" w:rsidRDefault="00CE7BF3" w:rsidP="008136BC">
      <w:pPr>
        <w:pStyle w:val="ListParagraph"/>
        <w:tabs>
          <w:tab w:val="left" w:pos="2355"/>
        </w:tabs>
        <w:spacing w:line="360" w:lineRule="auto"/>
        <w:ind w:left="425"/>
        <w:jc w:val="both"/>
        <w:rPr>
          <w:rFonts w:ascii="Times New Roman" w:hAnsi="Times New Roman" w:cs="Times New Roman"/>
          <w:b/>
          <w:bCs/>
          <w:sz w:val="24"/>
          <w:szCs w:val="24"/>
        </w:rPr>
      </w:pPr>
      <w:r w:rsidRPr="00D84A02">
        <w:rPr>
          <w:rFonts w:ascii="Times New Roman" w:hAnsi="Times New Roman" w:cs="Times New Roman"/>
          <w:b/>
          <w:bCs/>
          <w:noProof/>
          <w:sz w:val="24"/>
          <w:szCs w:val="24"/>
        </w:rPr>
        <w:drawing>
          <wp:inline distT="0" distB="0" distL="0" distR="0" wp14:anchorId="7EF27928" wp14:editId="0F0DCACD">
            <wp:extent cx="5440680" cy="711200"/>
            <wp:effectExtent l="0" t="0" r="7620" b="0"/>
            <wp:docPr id="1584742304" name="Picture 3"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42304" name="Picture 3" descr="A black background with white text&#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0680" cy="711200"/>
                    </a:xfrm>
                    <a:prstGeom prst="rect">
                      <a:avLst/>
                    </a:prstGeom>
                    <a:noFill/>
                    <a:ln>
                      <a:noFill/>
                    </a:ln>
                  </pic:spPr>
                </pic:pic>
              </a:graphicData>
            </a:graphic>
          </wp:inline>
        </w:drawing>
      </w:r>
    </w:p>
    <w:p w14:paraId="6016656F" w14:textId="1D045392" w:rsidR="00B1474B" w:rsidRPr="00D84A02" w:rsidRDefault="00B1474B" w:rsidP="008136BC">
      <w:pPr>
        <w:pStyle w:val="ListParagraph"/>
        <w:tabs>
          <w:tab w:val="left" w:pos="2355"/>
        </w:tabs>
        <w:spacing w:line="360" w:lineRule="auto"/>
        <w:ind w:left="425"/>
        <w:jc w:val="both"/>
        <w:rPr>
          <w:rFonts w:ascii="Times New Roman" w:hAnsi="Times New Roman" w:cs="Times New Roman"/>
          <w:sz w:val="24"/>
          <w:szCs w:val="24"/>
        </w:rPr>
      </w:pPr>
      <w:r w:rsidRPr="00D84A02">
        <w:rPr>
          <w:rFonts w:ascii="Times New Roman" w:hAnsi="Times New Roman" w:cs="Times New Roman"/>
          <w:sz w:val="24"/>
          <w:szCs w:val="24"/>
        </w:rPr>
        <w:tab/>
      </w:r>
      <w:r w:rsidRPr="00D84A02">
        <w:rPr>
          <w:rFonts w:ascii="Times New Roman" w:hAnsi="Times New Roman" w:cs="Times New Roman"/>
          <w:sz w:val="24"/>
          <w:szCs w:val="24"/>
        </w:rPr>
        <w:tab/>
        <w:t>Fig .</w:t>
      </w:r>
      <w:r w:rsidR="00F03C0C" w:rsidRPr="00D84A02">
        <w:rPr>
          <w:rFonts w:ascii="Times New Roman" w:hAnsi="Times New Roman" w:cs="Times New Roman"/>
          <w:sz w:val="24"/>
          <w:szCs w:val="24"/>
        </w:rPr>
        <w:t xml:space="preserve">6.3 User Input </w:t>
      </w:r>
      <w:proofErr w:type="gramStart"/>
      <w:r w:rsidR="00F03C0C" w:rsidRPr="00D84A02">
        <w:rPr>
          <w:rFonts w:ascii="Times New Roman" w:hAnsi="Times New Roman" w:cs="Times New Roman"/>
          <w:sz w:val="24"/>
          <w:szCs w:val="24"/>
        </w:rPr>
        <w:t>taking(</w:t>
      </w:r>
      <w:proofErr w:type="gramEnd"/>
      <w:r w:rsidR="00F03C0C" w:rsidRPr="00D84A02">
        <w:rPr>
          <w:rFonts w:ascii="Times New Roman" w:hAnsi="Times New Roman" w:cs="Times New Roman"/>
          <w:sz w:val="24"/>
          <w:szCs w:val="24"/>
        </w:rPr>
        <w:t>1)</w:t>
      </w:r>
    </w:p>
    <w:p w14:paraId="01D2BFA8" w14:textId="1963DE0C" w:rsidR="00793DD2" w:rsidRPr="00D84A02" w:rsidRDefault="00793DD2" w:rsidP="008136BC">
      <w:pPr>
        <w:pStyle w:val="ListParagraph"/>
        <w:tabs>
          <w:tab w:val="left" w:pos="2355"/>
        </w:tabs>
        <w:spacing w:line="360" w:lineRule="auto"/>
        <w:ind w:left="425"/>
        <w:jc w:val="both"/>
        <w:rPr>
          <w:rFonts w:ascii="Times New Roman" w:hAnsi="Times New Roman" w:cs="Times New Roman"/>
          <w:sz w:val="24"/>
          <w:szCs w:val="24"/>
        </w:rPr>
      </w:pPr>
      <w:r w:rsidRPr="00D84A02">
        <w:rPr>
          <w:rFonts w:ascii="Times New Roman" w:hAnsi="Times New Roman" w:cs="Times New Roman"/>
          <w:sz w:val="24"/>
          <w:szCs w:val="24"/>
        </w:rPr>
        <w:t>The image displays the terminal output of the voice-based grocery delivery system, where it adjusts for ambient noise and listens for user input. It then processes the captured speech and successfully recognizes the spoken phrase.</w:t>
      </w:r>
    </w:p>
    <w:p w14:paraId="6DE4F482" w14:textId="77777777" w:rsidR="00B25E66" w:rsidRPr="00D84A02" w:rsidRDefault="00B25E66" w:rsidP="008136BC">
      <w:pPr>
        <w:pStyle w:val="ListParagraph"/>
        <w:tabs>
          <w:tab w:val="left" w:pos="2355"/>
        </w:tabs>
        <w:spacing w:line="360" w:lineRule="auto"/>
        <w:ind w:left="425"/>
        <w:jc w:val="both"/>
        <w:rPr>
          <w:rFonts w:ascii="Times New Roman" w:hAnsi="Times New Roman" w:cs="Times New Roman"/>
          <w:sz w:val="24"/>
          <w:szCs w:val="24"/>
        </w:rPr>
      </w:pPr>
    </w:p>
    <w:p w14:paraId="1F7B6053" w14:textId="77777777" w:rsidR="00AC2793" w:rsidRPr="00D84A02" w:rsidRDefault="00AC2793" w:rsidP="008136BC">
      <w:pPr>
        <w:pStyle w:val="ListParagraph"/>
        <w:tabs>
          <w:tab w:val="left" w:pos="2355"/>
        </w:tabs>
        <w:spacing w:line="360" w:lineRule="auto"/>
        <w:ind w:left="425"/>
        <w:jc w:val="both"/>
        <w:rPr>
          <w:rFonts w:ascii="Times New Roman" w:hAnsi="Times New Roman" w:cs="Times New Roman"/>
          <w:sz w:val="24"/>
          <w:szCs w:val="24"/>
        </w:rPr>
      </w:pPr>
    </w:p>
    <w:p w14:paraId="0BA2985B" w14:textId="7311ABC4" w:rsidR="00CE7BF3" w:rsidRPr="00D84A02" w:rsidRDefault="00CE7BF3" w:rsidP="008136BC">
      <w:pPr>
        <w:pStyle w:val="ListParagraph"/>
        <w:tabs>
          <w:tab w:val="left" w:pos="2355"/>
        </w:tabs>
        <w:spacing w:line="360" w:lineRule="auto"/>
        <w:ind w:left="425"/>
        <w:jc w:val="both"/>
        <w:rPr>
          <w:rFonts w:ascii="Times New Roman" w:hAnsi="Times New Roman" w:cs="Times New Roman"/>
          <w:b/>
          <w:bCs/>
          <w:sz w:val="24"/>
          <w:szCs w:val="24"/>
        </w:rPr>
      </w:pPr>
      <w:r w:rsidRPr="00D84A02">
        <w:rPr>
          <w:rFonts w:ascii="Times New Roman" w:hAnsi="Times New Roman" w:cs="Times New Roman"/>
          <w:b/>
          <w:bCs/>
          <w:noProof/>
          <w:sz w:val="24"/>
          <w:szCs w:val="24"/>
        </w:rPr>
        <w:drawing>
          <wp:inline distT="0" distB="0" distL="0" distR="0" wp14:anchorId="56ABA867" wp14:editId="3F843C93">
            <wp:extent cx="5440680" cy="812800"/>
            <wp:effectExtent l="0" t="0" r="7620" b="6350"/>
            <wp:docPr id="1738236315" name="Picture 4"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236315" name="Picture 4" descr="A black screen with white text&#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0680" cy="812800"/>
                    </a:xfrm>
                    <a:prstGeom prst="rect">
                      <a:avLst/>
                    </a:prstGeom>
                    <a:noFill/>
                    <a:ln>
                      <a:noFill/>
                    </a:ln>
                  </pic:spPr>
                </pic:pic>
              </a:graphicData>
            </a:graphic>
          </wp:inline>
        </w:drawing>
      </w:r>
    </w:p>
    <w:p w14:paraId="154F547C" w14:textId="7CCFF535" w:rsidR="00F03C0C" w:rsidRPr="00D84A02" w:rsidRDefault="00F03C0C" w:rsidP="008136BC">
      <w:pPr>
        <w:pStyle w:val="ListParagraph"/>
        <w:tabs>
          <w:tab w:val="left" w:pos="2355"/>
        </w:tabs>
        <w:spacing w:line="360" w:lineRule="auto"/>
        <w:ind w:left="425"/>
        <w:jc w:val="both"/>
        <w:rPr>
          <w:rFonts w:ascii="Times New Roman" w:hAnsi="Times New Roman" w:cs="Times New Roman"/>
          <w:sz w:val="24"/>
          <w:szCs w:val="24"/>
        </w:rPr>
      </w:pPr>
      <w:r w:rsidRPr="00D84A02">
        <w:rPr>
          <w:rFonts w:ascii="Times New Roman" w:hAnsi="Times New Roman" w:cs="Times New Roman"/>
          <w:sz w:val="24"/>
          <w:szCs w:val="24"/>
        </w:rPr>
        <w:tab/>
      </w:r>
      <w:r w:rsidRPr="00D84A02">
        <w:rPr>
          <w:rFonts w:ascii="Times New Roman" w:hAnsi="Times New Roman" w:cs="Times New Roman"/>
          <w:sz w:val="24"/>
          <w:szCs w:val="24"/>
        </w:rPr>
        <w:tab/>
      </w:r>
      <w:proofErr w:type="gramStart"/>
      <w:r w:rsidRPr="00D84A02">
        <w:rPr>
          <w:rFonts w:ascii="Times New Roman" w:hAnsi="Times New Roman" w:cs="Times New Roman"/>
          <w:sz w:val="24"/>
          <w:szCs w:val="24"/>
        </w:rPr>
        <w:t>Fig .</w:t>
      </w:r>
      <w:proofErr w:type="gramEnd"/>
      <w:r w:rsidRPr="00D84A02">
        <w:rPr>
          <w:rFonts w:ascii="Times New Roman" w:hAnsi="Times New Roman" w:cs="Times New Roman"/>
          <w:sz w:val="24"/>
          <w:szCs w:val="24"/>
        </w:rPr>
        <w:t xml:space="preserve"> 6.</w:t>
      </w:r>
      <w:r w:rsidR="001408A3">
        <w:rPr>
          <w:rFonts w:ascii="Times New Roman" w:hAnsi="Times New Roman" w:cs="Times New Roman"/>
          <w:sz w:val="24"/>
          <w:szCs w:val="24"/>
        </w:rPr>
        <w:t>4</w:t>
      </w:r>
      <w:r w:rsidRPr="00D84A02">
        <w:rPr>
          <w:rFonts w:ascii="Times New Roman" w:hAnsi="Times New Roman" w:cs="Times New Roman"/>
          <w:sz w:val="24"/>
          <w:szCs w:val="24"/>
        </w:rPr>
        <w:t xml:space="preserve"> User Input </w:t>
      </w:r>
      <w:proofErr w:type="gramStart"/>
      <w:r w:rsidRPr="00D84A02">
        <w:rPr>
          <w:rFonts w:ascii="Times New Roman" w:hAnsi="Times New Roman" w:cs="Times New Roman"/>
          <w:sz w:val="24"/>
          <w:szCs w:val="24"/>
        </w:rPr>
        <w:t>taking(</w:t>
      </w:r>
      <w:proofErr w:type="gramEnd"/>
      <w:r w:rsidRPr="00D84A02">
        <w:rPr>
          <w:rFonts w:ascii="Times New Roman" w:hAnsi="Times New Roman" w:cs="Times New Roman"/>
          <w:sz w:val="24"/>
          <w:szCs w:val="24"/>
        </w:rPr>
        <w:t>2)</w:t>
      </w:r>
    </w:p>
    <w:p w14:paraId="53A7F316" w14:textId="502C2F35" w:rsidR="00531B83" w:rsidRPr="00D84A02" w:rsidRDefault="00531B83" w:rsidP="008136BC">
      <w:pPr>
        <w:pStyle w:val="ListParagraph"/>
        <w:tabs>
          <w:tab w:val="left" w:pos="2355"/>
        </w:tabs>
        <w:spacing w:line="360" w:lineRule="auto"/>
        <w:ind w:left="425"/>
        <w:jc w:val="both"/>
        <w:rPr>
          <w:rFonts w:ascii="Times New Roman" w:hAnsi="Times New Roman" w:cs="Times New Roman"/>
          <w:sz w:val="24"/>
          <w:szCs w:val="24"/>
        </w:rPr>
      </w:pPr>
      <w:r w:rsidRPr="00D84A02">
        <w:rPr>
          <w:rFonts w:ascii="Times New Roman" w:hAnsi="Times New Roman" w:cs="Times New Roman"/>
          <w:sz w:val="24"/>
          <w:szCs w:val="24"/>
        </w:rPr>
        <w:t xml:space="preserve">The image shows a terminal output from the voice-based grocery delivery system, capturing the speech recognition process. It successfully adjusts </w:t>
      </w:r>
      <w:proofErr w:type="gramStart"/>
      <w:r w:rsidRPr="00D84A02">
        <w:rPr>
          <w:rFonts w:ascii="Times New Roman" w:hAnsi="Times New Roman" w:cs="Times New Roman"/>
          <w:sz w:val="24"/>
          <w:szCs w:val="24"/>
        </w:rPr>
        <w:t>for</w:t>
      </w:r>
      <w:proofErr w:type="gramEnd"/>
      <w:r w:rsidRPr="00D84A02">
        <w:rPr>
          <w:rFonts w:ascii="Times New Roman" w:hAnsi="Times New Roman" w:cs="Times New Roman"/>
          <w:sz w:val="24"/>
          <w:szCs w:val="24"/>
        </w:rPr>
        <w:t xml:space="preserve"> ambient noise, listens to the user's voice input, and processes the speech.</w:t>
      </w:r>
    </w:p>
    <w:p w14:paraId="1C792630" w14:textId="77777777" w:rsidR="00AC2793" w:rsidRPr="00D84A02" w:rsidRDefault="00AC2793" w:rsidP="008136BC">
      <w:pPr>
        <w:pStyle w:val="ListParagraph"/>
        <w:tabs>
          <w:tab w:val="left" w:pos="2355"/>
        </w:tabs>
        <w:spacing w:line="360" w:lineRule="auto"/>
        <w:ind w:left="425"/>
        <w:jc w:val="both"/>
        <w:rPr>
          <w:rFonts w:ascii="Times New Roman" w:hAnsi="Times New Roman" w:cs="Times New Roman"/>
          <w:sz w:val="24"/>
          <w:szCs w:val="24"/>
        </w:rPr>
      </w:pPr>
    </w:p>
    <w:p w14:paraId="0E684A69" w14:textId="77777777" w:rsidR="00AC2793" w:rsidRPr="00D84A02" w:rsidRDefault="00AC2793" w:rsidP="008136BC">
      <w:pPr>
        <w:pStyle w:val="ListParagraph"/>
        <w:tabs>
          <w:tab w:val="left" w:pos="2355"/>
        </w:tabs>
        <w:spacing w:line="360" w:lineRule="auto"/>
        <w:ind w:left="425"/>
        <w:jc w:val="both"/>
        <w:rPr>
          <w:rFonts w:ascii="Times New Roman" w:hAnsi="Times New Roman" w:cs="Times New Roman"/>
          <w:sz w:val="24"/>
          <w:szCs w:val="24"/>
        </w:rPr>
      </w:pPr>
    </w:p>
    <w:p w14:paraId="1F3AA9EF" w14:textId="261745A5" w:rsidR="00CE7BF3" w:rsidRPr="00D84A02" w:rsidRDefault="00CE7BF3" w:rsidP="008136BC">
      <w:pPr>
        <w:pStyle w:val="ListParagraph"/>
        <w:tabs>
          <w:tab w:val="left" w:pos="2355"/>
        </w:tabs>
        <w:spacing w:line="360" w:lineRule="auto"/>
        <w:ind w:left="425"/>
        <w:jc w:val="both"/>
        <w:rPr>
          <w:rFonts w:ascii="Times New Roman" w:hAnsi="Times New Roman" w:cs="Times New Roman"/>
          <w:b/>
          <w:bCs/>
          <w:sz w:val="24"/>
          <w:szCs w:val="24"/>
        </w:rPr>
      </w:pPr>
      <w:r w:rsidRPr="00D84A02">
        <w:rPr>
          <w:rFonts w:ascii="Times New Roman" w:hAnsi="Times New Roman" w:cs="Times New Roman"/>
          <w:b/>
          <w:bCs/>
          <w:noProof/>
          <w:sz w:val="24"/>
          <w:szCs w:val="24"/>
        </w:rPr>
        <w:lastRenderedPageBreak/>
        <w:drawing>
          <wp:inline distT="0" distB="0" distL="0" distR="0" wp14:anchorId="22FEA126" wp14:editId="6F6E886D">
            <wp:extent cx="5486400" cy="3115945"/>
            <wp:effectExtent l="0" t="0" r="0" b="8255"/>
            <wp:docPr id="507806396" name="Picture 5"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06396" name="Picture 5" descr="A screen shot of a computer screen&#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115945"/>
                    </a:xfrm>
                    <a:prstGeom prst="rect">
                      <a:avLst/>
                    </a:prstGeom>
                    <a:noFill/>
                    <a:ln>
                      <a:noFill/>
                    </a:ln>
                  </pic:spPr>
                </pic:pic>
              </a:graphicData>
            </a:graphic>
          </wp:inline>
        </w:drawing>
      </w:r>
    </w:p>
    <w:p w14:paraId="619B478A" w14:textId="60EA35C4" w:rsidR="00F03C0C" w:rsidRPr="00D84A02" w:rsidRDefault="00F03C0C" w:rsidP="008136BC">
      <w:pPr>
        <w:pStyle w:val="ListParagraph"/>
        <w:tabs>
          <w:tab w:val="left" w:pos="2355"/>
        </w:tabs>
        <w:spacing w:line="360" w:lineRule="auto"/>
        <w:ind w:left="425"/>
        <w:jc w:val="both"/>
        <w:rPr>
          <w:rFonts w:ascii="Times New Roman" w:hAnsi="Times New Roman" w:cs="Times New Roman"/>
          <w:sz w:val="24"/>
          <w:szCs w:val="24"/>
        </w:rPr>
      </w:pPr>
      <w:r w:rsidRPr="00D84A02">
        <w:rPr>
          <w:rFonts w:ascii="Times New Roman" w:hAnsi="Times New Roman" w:cs="Times New Roman"/>
          <w:sz w:val="24"/>
          <w:szCs w:val="24"/>
        </w:rPr>
        <w:tab/>
      </w:r>
      <w:r w:rsidRPr="00D84A02">
        <w:rPr>
          <w:rFonts w:ascii="Times New Roman" w:hAnsi="Times New Roman" w:cs="Times New Roman"/>
          <w:sz w:val="24"/>
          <w:szCs w:val="24"/>
        </w:rPr>
        <w:tab/>
      </w:r>
      <w:proofErr w:type="gramStart"/>
      <w:r w:rsidRPr="00D84A02">
        <w:rPr>
          <w:rFonts w:ascii="Times New Roman" w:hAnsi="Times New Roman" w:cs="Times New Roman"/>
          <w:sz w:val="24"/>
          <w:szCs w:val="24"/>
        </w:rPr>
        <w:t>Fig .</w:t>
      </w:r>
      <w:proofErr w:type="gramEnd"/>
      <w:r w:rsidRPr="00D84A02">
        <w:rPr>
          <w:rFonts w:ascii="Times New Roman" w:hAnsi="Times New Roman" w:cs="Times New Roman"/>
          <w:sz w:val="24"/>
          <w:szCs w:val="24"/>
        </w:rPr>
        <w:t xml:space="preserve"> 6.</w:t>
      </w:r>
      <w:r w:rsidR="001408A3">
        <w:rPr>
          <w:rFonts w:ascii="Times New Roman" w:hAnsi="Times New Roman" w:cs="Times New Roman"/>
          <w:sz w:val="24"/>
          <w:szCs w:val="24"/>
        </w:rPr>
        <w:t>5</w:t>
      </w:r>
      <w:r w:rsidRPr="00D84A02">
        <w:rPr>
          <w:rFonts w:ascii="Times New Roman" w:hAnsi="Times New Roman" w:cs="Times New Roman"/>
          <w:sz w:val="24"/>
          <w:szCs w:val="24"/>
        </w:rPr>
        <w:t xml:space="preserve"> User Input </w:t>
      </w:r>
      <w:proofErr w:type="gramStart"/>
      <w:r w:rsidRPr="00D84A02">
        <w:rPr>
          <w:rFonts w:ascii="Times New Roman" w:hAnsi="Times New Roman" w:cs="Times New Roman"/>
          <w:sz w:val="24"/>
          <w:szCs w:val="24"/>
        </w:rPr>
        <w:t>taking(</w:t>
      </w:r>
      <w:proofErr w:type="gramEnd"/>
      <w:r w:rsidR="00755378" w:rsidRPr="00D84A02">
        <w:rPr>
          <w:rFonts w:ascii="Times New Roman" w:hAnsi="Times New Roman" w:cs="Times New Roman"/>
          <w:sz w:val="24"/>
          <w:szCs w:val="24"/>
        </w:rPr>
        <w:t>3)</w:t>
      </w:r>
    </w:p>
    <w:p w14:paraId="41F1D0F2" w14:textId="51FB65B3" w:rsidR="005D5484" w:rsidRPr="00D84A02" w:rsidRDefault="005D5484" w:rsidP="008136BC">
      <w:pPr>
        <w:pStyle w:val="ListParagraph"/>
        <w:tabs>
          <w:tab w:val="left" w:pos="2355"/>
        </w:tabs>
        <w:spacing w:line="360" w:lineRule="auto"/>
        <w:ind w:left="425"/>
        <w:jc w:val="both"/>
        <w:rPr>
          <w:rFonts w:ascii="Times New Roman" w:hAnsi="Times New Roman" w:cs="Times New Roman"/>
          <w:sz w:val="24"/>
          <w:szCs w:val="24"/>
        </w:rPr>
      </w:pPr>
      <w:r w:rsidRPr="00D84A02">
        <w:rPr>
          <w:rFonts w:ascii="Times New Roman" w:hAnsi="Times New Roman" w:cs="Times New Roman"/>
          <w:sz w:val="24"/>
          <w:szCs w:val="24"/>
        </w:rPr>
        <w:t xml:space="preserve">The image captures a series of terminal outputs from the voice-based grocery delivery system during multiple speech recognition attempts. The system successfully recognizes Telugu inputs </w:t>
      </w:r>
      <w:proofErr w:type="gramStart"/>
      <w:r w:rsidRPr="00D84A02">
        <w:rPr>
          <w:rFonts w:ascii="Times New Roman" w:hAnsi="Times New Roman" w:cs="Times New Roman"/>
          <w:sz w:val="24"/>
          <w:szCs w:val="24"/>
        </w:rPr>
        <w:t>like  10</w:t>
      </w:r>
      <w:proofErr w:type="gramEnd"/>
      <w:r w:rsidRPr="00D84A02">
        <w:rPr>
          <w:rFonts w:ascii="Times New Roman" w:hAnsi="Times New Roman" w:cs="Times New Roman"/>
          <w:sz w:val="24"/>
          <w:szCs w:val="24"/>
        </w:rPr>
        <w:t xml:space="preserve"> </w:t>
      </w:r>
      <w:proofErr w:type="gramStart"/>
      <w:r w:rsidRPr="00D84A02">
        <w:rPr>
          <w:rFonts w:ascii="Times New Roman" w:hAnsi="Times New Roman" w:cs="Times New Roman"/>
          <w:sz w:val="24"/>
          <w:szCs w:val="24"/>
        </w:rPr>
        <w:t>kg  onion</w:t>
      </w:r>
      <w:proofErr w:type="gramEnd"/>
      <w:r w:rsidR="00755378" w:rsidRPr="00D84A02">
        <w:rPr>
          <w:rFonts w:ascii="Times New Roman" w:hAnsi="Times New Roman" w:cs="Times New Roman"/>
          <w:sz w:val="24"/>
          <w:szCs w:val="24"/>
        </w:rPr>
        <w:t xml:space="preserve"> </w:t>
      </w:r>
      <w:r w:rsidRPr="00D84A02">
        <w:rPr>
          <w:rFonts w:ascii="Times New Roman" w:hAnsi="Times New Roman" w:cs="Times New Roman"/>
          <w:sz w:val="24"/>
          <w:szCs w:val="24"/>
        </w:rPr>
        <w:t xml:space="preserve">after adjusting for ambient noise and processing speech. </w:t>
      </w:r>
    </w:p>
    <w:p w14:paraId="2902F307" w14:textId="4EB342ED" w:rsidR="00CE7BF3" w:rsidRPr="00D84A02" w:rsidRDefault="00CE7BF3" w:rsidP="008136BC">
      <w:pPr>
        <w:pStyle w:val="ListParagraph"/>
        <w:tabs>
          <w:tab w:val="left" w:pos="2355"/>
        </w:tabs>
        <w:spacing w:line="360" w:lineRule="auto"/>
        <w:ind w:left="425"/>
        <w:jc w:val="both"/>
        <w:rPr>
          <w:rFonts w:ascii="Times New Roman" w:hAnsi="Times New Roman" w:cs="Times New Roman"/>
          <w:sz w:val="24"/>
          <w:szCs w:val="24"/>
        </w:rPr>
      </w:pPr>
      <w:r w:rsidRPr="00D84A02">
        <w:rPr>
          <w:rFonts w:ascii="Times New Roman" w:hAnsi="Times New Roman" w:cs="Times New Roman"/>
          <w:noProof/>
          <w:sz w:val="24"/>
          <w:szCs w:val="24"/>
        </w:rPr>
        <w:drawing>
          <wp:inline distT="0" distB="0" distL="0" distR="0" wp14:anchorId="1DF56D1D" wp14:editId="2601EEAF">
            <wp:extent cx="5486400" cy="3086100"/>
            <wp:effectExtent l="0" t="0" r="0" b="0"/>
            <wp:docPr id="1791052682"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52682" name="Picture 6"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456FD39B" w14:textId="4AABE07C" w:rsidR="00755378" w:rsidRPr="00D84A02" w:rsidRDefault="00755378" w:rsidP="008136BC">
      <w:pPr>
        <w:pStyle w:val="ListParagraph"/>
        <w:tabs>
          <w:tab w:val="left" w:pos="2355"/>
        </w:tabs>
        <w:spacing w:line="360" w:lineRule="auto"/>
        <w:ind w:left="425"/>
        <w:jc w:val="both"/>
        <w:rPr>
          <w:rFonts w:ascii="Times New Roman" w:hAnsi="Times New Roman" w:cs="Times New Roman"/>
          <w:sz w:val="24"/>
          <w:szCs w:val="24"/>
        </w:rPr>
      </w:pPr>
      <w:r w:rsidRPr="00D84A02">
        <w:rPr>
          <w:rFonts w:ascii="Times New Roman" w:hAnsi="Times New Roman" w:cs="Times New Roman"/>
          <w:sz w:val="24"/>
          <w:szCs w:val="24"/>
        </w:rPr>
        <w:tab/>
      </w:r>
      <w:r w:rsidRPr="00D84A02">
        <w:rPr>
          <w:rFonts w:ascii="Times New Roman" w:hAnsi="Times New Roman" w:cs="Times New Roman"/>
          <w:sz w:val="24"/>
          <w:szCs w:val="24"/>
        </w:rPr>
        <w:tab/>
      </w:r>
      <w:proofErr w:type="gramStart"/>
      <w:r w:rsidRPr="00D84A02">
        <w:rPr>
          <w:rFonts w:ascii="Times New Roman" w:hAnsi="Times New Roman" w:cs="Times New Roman"/>
          <w:sz w:val="24"/>
          <w:szCs w:val="24"/>
        </w:rPr>
        <w:t>Fig .</w:t>
      </w:r>
      <w:proofErr w:type="gramEnd"/>
      <w:r w:rsidRPr="00D84A02">
        <w:rPr>
          <w:rFonts w:ascii="Times New Roman" w:hAnsi="Times New Roman" w:cs="Times New Roman"/>
          <w:sz w:val="24"/>
          <w:szCs w:val="24"/>
        </w:rPr>
        <w:t xml:space="preserve"> 6.</w:t>
      </w:r>
      <w:r w:rsidR="001408A3">
        <w:rPr>
          <w:rFonts w:ascii="Times New Roman" w:hAnsi="Times New Roman" w:cs="Times New Roman"/>
          <w:sz w:val="24"/>
          <w:szCs w:val="24"/>
        </w:rPr>
        <w:t>6</w:t>
      </w:r>
      <w:r w:rsidRPr="00D84A02">
        <w:rPr>
          <w:rFonts w:ascii="Times New Roman" w:hAnsi="Times New Roman" w:cs="Times New Roman"/>
          <w:sz w:val="24"/>
          <w:szCs w:val="24"/>
        </w:rPr>
        <w:t xml:space="preserve"> </w:t>
      </w:r>
      <w:r w:rsidR="00453A46" w:rsidRPr="00D84A02">
        <w:rPr>
          <w:rFonts w:ascii="Times New Roman" w:hAnsi="Times New Roman" w:cs="Times New Roman"/>
          <w:sz w:val="24"/>
          <w:szCs w:val="24"/>
        </w:rPr>
        <w:t>Main Order Page</w:t>
      </w:r>
    </w:p>
    <w:p w14:paraId="0BBB3829" w14:textId="5E8710B1" w:rsidR="00CA27CB" w:rsidRPr="00D84A02" w:rsidRDefault="00CA27CB" w:rsidP="008136BC">
      <w:pPr>
        <w:pStyle w:val="ListParagraph"/>
        <w:tabs>
          <w:tab w:val="left" w:pos="2355"/>
        </w:tabs>
        <w:spacing w:line="360" w:lineRule="auto"/>
        <w:ind w:left="425"/>
        <w:jc w:val="both"/>
        <w:rPr>
          <w:rFonts w:ascii="Times New Roman" w:hAnsi="Times New Roman" w:cs="Times New Roman"/>
          <w:sz w:val="24"/>
          <w:szCs w:val="24"/>
        </w:rPr>
      </w:pPr>
      <w:r w:rsidRPr="00D84A02">
        <w:rPr>
          <w:rFonts w:ascii="Times New Roman" w:hAnsi="Times New Roman" w:cs="Times New Roman"/>
          <w:sz w:val="24"/>
          <w:szCs w:val="24"/>
        </w:rPr>
        <w:lastRenderedPageBreak/>
        <w:t>The image shows the user interface of the voice-based grocery delivery system running on a local server (127.0.0.1:5000). It welcomes the user and displays a summary of the latest order, which includes items like Onion, Tomato, and Rice with their quantities, units, and total prices. The system calculates a grand total of ₹1050.00 and maintains an order history for reference.</w:t>
      </w:r>
    </w:p>
    <w:p w14:paraId="31C1E06A" w14:textId="77777777" w:rsidR="00AC2793" w:rsidRPr="00D84A02" w:rsidRDefault="00AC2793" w:rsidP="008136BC">
      <w:pPr>
        <w:pStyle w:val="ListParagraph"/>
        <w:tabs>
          <w:tab w:val="left" w:pos="2355"/>
        </w:tabs>
        <w:spacing w:line="360" w:lineRule="auto"/>
        <w:ind w:left="425"/>
        <w:jc w:val="both"/>
        <w:rPr>
          <w:rFonts w:ascii="Times New Roman" w:hAnsi="Times New Roman" w:cs="Times New Roman"/>
          <w:sz w:val="24"/>
          <w:szCs w:val="24"/>
        </w:rPr>
      </w:pPr>
    </w:p>
    <w:p w14:paraId="081A6167" w14:textId="77777777" w:rsidR="00AC2793" w:rsidRPr="00D84A02" w:rsidRDefault="00AC2793" w:rsidP="008136BC">
      <w:pPr>
        <w:pStyle w:val="ListParagraph"/>
        <w:tabs>
          <w:tab w:val="left" w:pos="2355"/>
        </w:tabs>
        <w:spacing w:line="360" w:lineRule="auto"/>
        <w:ind w:left="425"/>
        <w:jc w:val="both"/>
        <w:rPr>
          <w:rFonts w:ascii="Times New Roman" w:hAnsi="Times New Roman" w:cs="Times New Roman"/>
          <w:sz w:val="24"/>
          <w:szCs w:val="24"/>
        </w:rPr>
      </w:pPr>
    </w:p>
    <w:p w14:paraId="1AFB9D73" w14:textId="396B02B7" w:rsidR="00CE7BF3" w:rsidRPr="00D84A02" w:rsidRDefault="00CE7BF3" w:rsidP="008136BC">
      <w:pPr>
        <w:pStyle w:val="ListParagraph"/>
        <w:tabs>
          <w:tab w:val="left" w:pos="2355"/>
        </w:tabs>
        <w:spacing w:line="360" w:lineRule="auto"/>
        <w:ind w:left="425"/>
        <w:rPr>
          <w:rFonts w:ascii="Times New Roman" w:hAnsi="Times New Roman" w:cs="Times New Roman"/>
          <w:b/>
          <w:bCs/>
          <w:sz w:val="32"/>
          <w:szCs w:val="32"/>
        </w:rPr>
      </w:pPr>
      <w:r w:rsidRPr="00D84A02">
        <w:rPr>
          <w:rFonts w:ascii="Times New Roman" w:hAnsi="Times New Roman" w:cs="Times New Roman"/>
          <w:b/>
          <w:bCs/>
          <w:noProof/>
          <w:sz w:val="32"/>
          <w:szCs w:val="32"/>
        </w:rPr>
        <w:drawing>
          <wp:inline distT="0" distB="0" distL="0" distR="0" wp14:anchorId="6738645F" wp14:editId="5331E4F4">
            <wp:extent cx="5486400" cy="1948543"/>
            <wp:effectExtent l="0" t="0" r="0" b="0"/>
            <wp:docPr id="314050201"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50201" name="Picture 7"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0008" cy="1960479"/>
                    </a:xfrm>
                    <a:prstGeom prst="rect">
                      <a:avLst/>
                    </a:prstGeom>
                    <a:noFill/>
                    <a:ln>
                      <a:noFill/>
                    </a:ln>
                  </pic:spPr>
                </pic:pic>
              </a:graphicData>
            </a:graphic>
          </wp:inline>
        </w:drawing>
      </w:r>
    </w:p>
    <w:p w14:paraId="64BC275E" w14:textId="5A45384A" w:rsidR="00453A46" w:rsidRPr="00D84A02" w:rsidRDefault="00453A46" w:rsidP="008136BC">
      <w:pPr>
        <w:pStyle w:val="ListParagraph"/>
        <w:tabs>
          <w:tab w:val="left" w:pos="2355"/>
        </w:tabs>
        <w:spacing w:line="360" w:lineRule="auto"/>
        <w:ind w:left="425"/>
        <w:rPr>
          <w:rFonts w:ascii="Times New Roman" w:hAnsi="Times New Roman" w:cs="Times New Roman"/>
          <w:sz w:val="24"/>
          <w:szCs w:val="24"/>
        </w:rPr>
      </w:pPr>
      <w:r w:rsidRPr="00D84A02">
        <w:rPr>
          <w:rFonts w:ascii="Times New Roman" w:hAnsi="Times New Roman" w:cs="Times New Roman"/>
          <w:sz w:val="24"/>
          <w:szCs w:val="24"/>
        </w:rPr>
        <w:tab/>
      </w:r>
      <w:r w:rsidRPr="00D84A02">
        <w:rPr>
          <w:rFonts w:ascii="Times New Roman" w:hAnsi="Times New Roman" w:cs="Times New Roman"/>
          <w:sz w:val="24"/>
          <w:szCs w:val="24"/>
        </w:rPr>
        <w:tab/>
      </w:r>
      <w:proofErr w:type="gramStart"/>
      <w:r w:rsidRPr="00D84A02">
        <w:rPr>
          <w:rFonts w:ascii="Times New Roman" w:hAnsi="Times New Roman" w:cs="Times New Roman"/>
          <w:sz w:val="24"/>
          <w:szCs w:val="24"/>
        </w:rPr>
        <w:t>Fig .</w:t>
      </w:r>
      <w:proofErr w:type="gramEnd"/>
      <w:r w:rsidRPr="00D84A02">
        <w:rPr>
          <w:rFonts w:ascii="Times New Roman" w:hAnsi="Times New Roman" w:cs="Times New Roman"/>
          <w:sz w:val="24"/>
          <w:szCs w:val="24"/>
        </w:rPr>
        <w:t xml:space="preserve"> 6.7 Order history</w:t>
      </w:r>
    </w:p>
    <w:p w14:paraId="4F4FFD0C" w14:textId="1AF2D871" w:rsidR="00EE00AB" w:rsidRDefault="00FE6462" w:rsidP="008136BC">
      <w:pPr>
        <w:pStyle w:val="ListParagraph"/>
        <w:tabs>
          <w:tab w:val="left" w:pos="2355"/>
        </w:tabs>
        <w:spacing w:line="360" w:lineRule="auto"/>
        <w:ind w:left="425"/>
        <w:jc w:val="both"/>
        <w:rPr>
          <w:rFonts w:ascii="Times New Roman" w:hAnsi="Times New Roman" w:cs="Times New Roman"/>
          <w:sz w:val="24"/>
          <w:szCs w:val="24"/>
        </w:rPr>
      </w:pPr>
      <w:r w:rsidRPr="00D84A02">
        <w:rPr>
          <w:rFonts w:ascii="Times New Roman" w:hAnsi="Times New Roman" w:cs="Times New Roman"/>
          <w:sz w:val="24"/>
          <w:szCs w:val="24"/>
        </w:rPr>
        <w:t xml:space="preserve">The image displays the "Order History" section of the voice-based grocery delivery system's web interface. It shows a previously placed order including items like Onion, Tomato, and Rice with their respective quantities, units, price per unit, and total cost. </w:t>
      </w:r>
    </w:p>
    <w:p w14:paraId="5AA3567D" w14:textId="77777777" w:rsidR="0084275F" w:rsidRDefault="0084275F" w:rsidP="008136BC">
      <w:pPr>
        <w:pStyle w:val="ListParagraph"/>
        <w:tabs>
          <w:tab w:val="left" w:pos="2355"/>
        </w:tabs>
        <w:spacing w:line="360" w:lineRule="auto"/>
        <w:ind w:left="425"/>
        <w:jc w:val="both"/>
        <w:rPr>
          <w:rFonts w:ascii="Times New Roman" w:hAnsi="Times New Roman" w:cs="Times New Roman"/>
          <w:sz w:val="24"/>
          <w:szCs w:val="24"/>
        </w:rPr>
      </w:pPr>
    </w:p>
    <w:p w14:paraId="144CA32E" w14:textId="77777777" w:rsidR="0084275F" w:rsidRDefault="0084275F" w:rsidP="008136BC">
      <w:pPr>
        <w:pStyle w:val="ListParagraph"/>
        <w:tabs>
          <w:tab w:val="left" w:pos="2355"/>
        </w:tabs>
        <w:spacing w:line="360" w:lineRule="auto"/>
        <w:ind w:left="425"/>
        <w:jc w:val="both"/>
        <w:rPr>
          <w:rFonts w:ascii="Times New Roman" w:hAnsi="Times New Roman" w:cs="Times New Roman"/>
          <w:sz w:val="24"/>
          <w:szCs w:val="24"/>
        </w:rPr>
      </w:pPr>
    </w:p>
    <w:p w14:paraId="7A3CC201" w14:textId="77777777" w:rsidR="0084275F" w:rsidRDefault="0084275F" w:rsidP="008136BC">
      <w:pPr>
        <w:pStyle w:val="ListParagraph"/>
        <w:tabs>
          <w:tab w:val="left" w:pos="2355"/>
        </w:tabs>
        <w:spacing w:line="360" w:lineRule="auto"/>
        <w:ind w:left="425"/>
        <w:jc w:val="both"/>
        <w:rPr>
          <w:rFonts w:ascii="Times New Roman" w:hAnsi="Times New Roman" w:cs="Times New Roman"/>
          <w:sz w:val="24"/>
          <w:szCs w:val="24"/>
        </w:rPr>
      </w:pPr>
    </w:p>
    <w:p w14:paraId="74BDF4F5" w14:textId="77777777" w:rsidR="0084275F" w:rsidRDefault="0084275F" w:rsidP="008136BC">
      <w:pPr>
        <w:pStyle w:val="ListParagraph"/>
        <w:tabs>
          <w:tab w:val="left" w:pos="2355"/>
        </w:tabs>
        <w:spacing w:line="360" w:lineRule="auto"/>
        <w:ind w:left="425"/>
        <w:jc w:val="both"/>
        <w:rPr>
          <w:rFonts w:ascii="Times New Roman" w:hAnsi="Times New Roman" w:cs="Times New Roman"/>
          <w:sz w:val="24"/>
          <w:szCs w:val="24"/>
        </w:rPr>
      </w:pPr>
    </w:p>
    <w:p w14:paraId="4B5562F1" w14:textId="77777777" w:rsidR="0084275F" w:rsidRDefault="0084275F" w:rsidP="008136BC">
      <w:pPr>
        <w:pStyle w:val="ListParagraph"/>
        <w:tabs>
          <w:tab w:val="left" w:pos="2355"/>
        </w:tabs>
        <w:spacing w:line="360" w:lineRule="auto"/>
        <w:ind w:left="425"/>
        <w:jc w:val="both"/>
        <w:rPr>
          <w:rFonts w:ascii="Times New Roman" w:hAnsi="Times New Roman" w:cs="Times New Roman"/>
          <w:sz w:val="24"/>
          <w:szCs w:val="24"/>
        </w:rPr>
      </w:pPr>
    </w:p>
    <w:p w14:paraId="0C3BAECA" w14:textId="77777777" w:rsidR="0084275F" w:rsidRDefault="0084275F" w:rsidP="008136BC">
      <w:pPr>
        <w:pStyle w:val="ListParagraph"/>
        <w:tabs>
          <w:tab w:val="left" w:pos="2355"/>
        </w:tabs>
        <w:spacing w:line="360" w:lineRule="auto"/>
        <w:ind w:left="425"/>
        <w:jc w:val="both"/>
        <w:rPr>
          <w:rFonts w:ascii="Times New Roman" w:hAnsi="Times New Roman" w:cs="Times New Roman"/>
          <w:sz w:val="24"/>
          <w:szCs w:val="24"/>
        </w:rPr>
      </w:pPr>
    </w:p>
    <w:p w14:paraId="595B4387" w14:textId="77777777" w:rsidR="0084275F" w:rsidRDefault="0084275F" w:rsidP="008136BC">
      <w:pPr>
        <w:pStyle w:val="ListParagraph"/>
        <w:tabs>
          <w:tab w:val="left" w:pos="2355"/>
        </w:tabs>
        <w:spacing w:line="360" w:lineRule="auto"/>
        <w:ind w:left="425"/>
        <w:jc w:val="both"/>
        <w:rPr>
          <w:rFonts w:ascii="Times New Roman" w:hAnsi="Times New Roman" w:cs="Times New Roman"/>
          <w:sz w:val="24"/>
          <w:szCs w:val="24"/>
        </w:rPr>
      </w:pPr>
    </w:p>
    <w:p w14:paraId="692F01E5" w14:textId="77777777" w:rsidR="0084275F" w:rsidRDefault="0084275F" w:rsidP="008136BC">
      <w:pPr>
        <w:pStyle w:val="ListParagraph"/>
        <w:tabs>
          <w:tab w:val="left" w:pos="2355"/>
        </w:tabs>
        <w:spacing w:line="360" w:lineRule="auto"/>
        <w:ind w:left="425"/>
        <w:jc w:val="both"/>
        <w:rPr>
          <w:rFonts w:ascii="Times New Roman" w:hAnsi="Times New Roman" w:cs="Times New Roman"/>
          <w:sz w:val="24"/>
          <w:szCs w:val="24"/>
        </w:rPr>
      </w:pPr>
    </w:p>
    <w:p w14:paraId="08509D61" w14:textId="77777777" w:rsidR="0084275F" w:rsidRDefault="0084275F" w:rsidP="008136BC">
      <w:pPr>
        <w:pStyle w:val="ListParagraph"/>
        <w:tabs>
          <w:tab w:val="left" w:pos="2355"/>
        </w:tabs>
        <w:spacing w:line="360" w:lineRule="auto"/>
        <w:ind w:left="425"/>
        <w:jc w:val="both"/>
        <w:rPr>
          <w:rFonts w:ascii="Times New Roman" w:hAnsi="Times New Roman" w:cs="Times New Roman"/>
          <w:sz w:val="24"/>
          <w:szCs w:val="24"/>
        </w:rPr>
      </w:pPr>
    </w:p>
    <w:p w14:paraId="2BE47DC5" w14:textId="77777777" w:rsidR="0084275F" w:rsidRDefault="0084275F" w:rsidP="008136BC">
      <w:pPr>
        <w:pStyle w:val="ListParagraph"/>
        <w:tabs>
          <w:tab w:val="left" w:pos="2355"/>
        </w:tabs>
        <w:spacing w:line="360" w:lineRule="auto"/>
        <w:ind w:left="425"/>
        <w:jc w:val="both"/>
        <w:rPr>
          <w:rFonts w:ascii="Times New Roman" w:hAnsi="Times New Roman" w:cs="Times New Roman"/>
          <w:sz w:val="24"/>
          <w:szCs w:val="24"/>
        </w:rPr>
      </w:pPr>
    </w:p>
    <w:p w14:paraId="28452943" w14:textId="77777777" w:rsidR="0084275F" w:rsidRDefault="0084275F" w:rsidP="008136BC">
      <w:pPr>
        <w:pStyle w:val="ListParagraph"/>
        <w:tabs>
          <w:tab w:val="left" w:pos="2355"/>
        </w:tabs>
        <w:spacing w:line="360" w:lineRule="auto"/>
        <w:ind w:left="425"/>
        <w:jc w:val="both"/>
        <w:rPr>
          <w:rFonts w:ascii="Times New Roman" w:hAnsi="Times New Roman" w:cs="Times New Roman"/>
          <w:sz w:val="24"/>
          <w:szCs w:val="24"/>
        </w:rPr>
      </w:pPr>
    </w:p>
    <w:p w14:paraId="1CDA3ADE" w14:textId="77777777" w:rsidR="0084275F" w:rsidRPr="00D84A02" w:rsidRDefault="0084275F" w:rsidP="008136BC">
      <w:pPr>
        <w:pStyle w:val="ListParagraph"/>
        <w:tabs>
          <w:tab w:val="left" w:pos="2355"/>
        </w:tabs>
        <w:spacing w:line="360" w:lineRule="auto"/>
        <w:ind w:left="425"/>
        <w:jc w:val="both"/>
        <w:rPr>
          <w:rFonts w:ascii="Times New Roman" w:hAnsi="Times New Roman" w:cs="Times New Roman"/>
          <w:sz w:val="24"/>
          <w:szCs w:val="24"/>
        </w:rPr>
      </w:pPr>
    </w:p>
    <w:p w14:paraId="4AAB8E99" w14:textId="77777777" w:rsidR="00EE00AB" w:rsidRPr="00D84A02" w:rsidRDefault="00EE00AB" w:rsidP="008136BC">
      <w:pPr>
        <w:numPr>
          <w:ilvl w:val="0"/>
          <w:numId w:val="26"/>
        </w:numPr>
        <w:spacing w:line="360" w:lineRule="auto"/>
        <w:jc w:val="both"/>
        <w:rPr>
          <w:rFonts w:ascii="Times New Roman" w:hAnsi="Times New Roman" w:cs="Times New Roman"/>
          <w:b/>
          <w:bCs/>
          <w:sz w:val="32"/>
          <w:szCs w:val="32"/>
        </w:rPr>
      </w:pPr>
      <w:r w:rsidRPr="00D84A02">
        <w:rPr>
          <w:rFonts w:ascii="Times New Roman" w:hAnsi="Times New Roman" w:cs="Times New Roman"/>
          <w:b/>
          <w:bCs/>
          <w:sz w:val="32"/>
          <w:szCs w:val="32"/>
        </w:rPr>
        <w:lastRenderedPageBreak/>
        <w:t>CONCLUSION AND FUTURE ENHANCEMENTS</w:t>
      </w:r>
    </w:p>
    <w:p w14:paraId="328A6A3C" w14:textId="77777777" w:rsidR="00EE00AB" w:rsidRPr="00D84A02" w:rsidRDefault="00EE00AB" w:rsidP="008136BC">
      <w:pPr>
        <w:pStyle w:val="NormalWeb"/>
        <w:spacing w:line="360" w:lineRule="auto"/>
        <w:jc w:val="both"/>
        <w:rPr>
          <w:rFonts w:ascii="Times New Roman" w:hAnsi="Times New Roman"/>
          <w:b/>
          <w:bCs/>
          <w:sz w:val="28"/>
          <w:szCs w:val="28"/>
        </w:rPr>
      </w:pPr>
      <w:r w:rsidRPr="00D84A02">
        <w:rPr>
          <w:rFonts w:ascii="Times New Roman" w:hAnsi="Times New Roman"/>
          <w:b/>
          <w:bCs/>
          <w:sz w:val="28"/>
          <w:szCs w:val="28"/>
        </w:rPr>
        <w:t>7.1 CONCLUSION</w:t>
      </w:r>
    </w:p>
    <w:p w14:paraId="031A53CC" w14:textId="77777777" w:rsidR="00EE00AB" w:rsidRPr="00D84A02" w:rsidRDefault="00EE00AB" w:rsidP="008136BC">
      <w:pPr>
        <w:pStyle w:val="NormalWeb"/>
        <w:spacing w:line="360" w:lineRule="auto"/>
        <w:jc w:val="both"/>
        <w:rPr>
          <w:rFonts w:ascii="Times New Roman" w:hAnsi="Times New Roman"/>
        </w:rPr>
      </w:pPr>
      <w:r w:rsidRPr="00D84A02">
        <w:rPr>
          <w:rFonts w:ascii="Times New Roman" w:hAnsi="Times New Roman"/>
        </w:rPr>
        <w:t>The Voice-Based Ration Ordering System for Unlettered Individuals successfully showcases how speech technology and AI-driven Natural Language Processing can bridge the gap between essential public services and marginalized populations. By enabling users to place ration orders through simple voice commands in their native languages, the system removes major barriers posed by illiteracy, digital inaccessibility, and regional language diversity.</w:t>
      </w:r>
    </w:p>
    <w:p w14:paraId="240D5DFA" w14:textId="77777777" w:rsidR="00EE00AB" w:rsidRPr="00D84A02" w:rsidRDefault="00EE00AB" w:rsidP="008136BC">
      <w:pPr>
        <w:pStyle w:val="NormalWeb"/>
        <w:spacing w:line="360" w:lineRule="auto"/>
        <w:jc w:val="both"/>
        <w:rPr>
          <w:rFonts w:ascii="Times New Roman" w:hAnsi="Times New Roman"/>
        </w:rPr>
      </w:pPr>
      <w:r w:rsidRPr="00D84A02">
        <w:rPr>
          <w:rFonts w:ascii="Times New Roman" w:hAnsi="Times New Roman"/>
        </w:rPr>
        <w:t xml:space="preserve">Through its integration of </w:t>
      </w:r>
      <w:r w:rsidRPr="00D84A02">
        <w:rPr>
          <w:rStyle w:val="Strong"/>
          <w:rFonts w:ascii="Times New Roman" w:hAnsi="Times New Roman"/>
        </w:rPr>
        <w:t>Speech-to-Text (STT)</w:t>
      </w:r>
      <w:r w:rsidRPr="00D84A02">
        <w:rPr>
          <w:rFonts w:ascii="Times New Roman" w:hAnsi="Times New Roman"/>
        </w:rPr>
        <w:t xml:space="preserve">, </w:t>
      </w:r>
      <w:r w:rsidRPr="00D84A02">
        <w:rPr>
          <w:rStyle w:val="Strong"/>
          <w:rFonts w:ascii="Times New Roman" w:hAnsi="Times New Roman"/>
        </w:rPr>
        <w:t>Text-to-Speech (TTS)</w:t>
      </w:r>
      <w:r w:rsidRPr="00D84A02">
        <w:rPr>
          <w:rFonts w:ascii="Times New Roman" w:hAnsi="Times New Roman"/>
        </w:rPr>
        <w:t xml:space="preserve">, </w:t>
      </w:r>
      <w:r w:rsidRPr="00D84A02">
        <w:rPr>
          <w:rStyle w:val="Strong"/>
          <w:rFonts w:ascii="Times New Roman" w:hAnsi="Times New Roman"/>
        </w:rPr>
        <w:t>NLP-based entity extraction</w:t>
      </w:r>
      <w:r w:rsidRPr="00D84A02">
        <w:rPr>
          <w:rFonts w:ascii="Times New Roman" w:hAnsi="Times New Roman"/>
        </w:rPr>
        <w:t xml:space="preserve">, and </w:t>
      </w:r>
      <w:r w:rsidRPr="00D84A02">
        <w:rPr>
          <w:rStyle w:val="Strong"/>
          <w:rFonts w:ascii="Times New Roman" w:hAnsi="Times New Roman"/>
        </w:rPr>
        <w:t>multilingual SMS confirmation</w:t>
      </w:r>
      <w:r w:rsidRPr="00D84A02">
        <w:rPr>
          <w:rFonts w:ascii="Times New Roman" w:hAnsi="Times New Roman"/>
        </w:rPr>
        <w:t xml:space="preserve">, the system offers a </w:t>
      </w:r>
      <w:r w:rsidRPr="00D84A02">
        <w:rPr>
          <w:rStyle w:val="Strong"/>
          <w:rFonts w:ascii="Times New Roman" w:hAnsi="Times New Roman"/>
        </w:rPr>
        <w:t>user-centric, inclusive, and automated solution</w:t>
      </w:r>
      <w:r w:rsidRPr="00D84A02">
        <w:rPr>
          <w:rFonts w:ascii="Times New Roman" w:hAnsi="Times New Roman"/>
        </w:rPr>
        <w:t xml:space="preserve"> for last-mile delivery of ration goods. Designed for accessibility, especially in rural and semi-urban areas with limited internet and smartphone penetration, the solution promotes </w:t>
      </w:r>
      <w:r w:rsidRPr="00D84A02">
        <w:rPr>
          <w:rStyle w:val="Strong"/>
          <w:rFonts w:ascii="Times New Roman" w:hAnsi="Times New Roman"/>
        </w:rPr>
        <w:t>autonomy, dignity, and trust</w:t>
      </w:r>
      <w:r w:rsidRPr="00D84A02">
        <w:rPr>
          <w:rFonts w:ascii="Times New Roman" w:hAnsi="Times New Roman"/>
        </w:rPr>
        <w:t xml:space="preserve"> in public service delivery.</w:t>
      </w:r>
    </w:p>
    <w:p w14:paraId="2FDB0163" w14:textId="77777777" w:rsidR="00EE00AB" w:rsidRPr="00D84A02" w:rsidRDefault="00EE00AB" w:rsidP="008136BC">
      <w:pPr>
        <w:pStyle w:val="NormalWeb"/>
        <w:spacing w:line="360" w:lineRule="auto"/>
        <w:jc w:val="both"/>
        <w:rPr>
          <w:rFonts w:ascii="Times New Roman" w:hAnsi="Times New Roman"/>
        </w:rPr>
      </w:pPr>
      <w:r w:rsidRPr="00D84A02">
        <w:rPr>
          <w:rFonts w:ascii="Times New Roman" w:hAnsi="Times New Roman"/>
        </w:rPr>
        <w:t xml:space="preserve">The architecture’s modularity, multilingual support, and voice-based feedback loop reflect a strong focus on </w:t>
      </w:r>
      <w:r w:rsidRPr="00D84A02">
        <w:rPr>
          <w:rStyle w:val="Strong"/>
          <w:rFonts w:ascii="Times New Roman" w:hAnsi="Times New Roman"/>
        </w:rPr>
        <w:t>practical deployment</w:t>
      </w:r>
      <w:r w:rsidRPr="00D84A02">
        <w:rPr>
          <w:rFonts w:ascii="Times New Roman" w:hAnsi="Times New Roman"/>
        </w:rPr>
        <w:t xml:space="preserve">, </w:t>
      </w:r>
      <w:r w:rsidRPr="00D84A02">
        <w:rPr>
          <w:rStyle w:val="Strong"/>
          <w:rFonts w:ascii="Times New Roman" w:hAnsi="Times New Roman"/>
        </w:rPr>
        <w:t>low-tech compatibility</w:t>
      </w:r>
      <w:r w:rsidRPr="00D84A02">
        <w:rPr>
          <w:rFonts w:ascii="Times New Roman" w:hAnsi="Times New Roman"/>
        </w:rPr>
        <w:t xml:space="preserve">, and </w:t>
      </w:r>
      <w:r w:rsidRPr="00D84A02">
        <w:rPr>
          <w:rStyle w:val="Strong"/>
          <w:rFonts w:ascii="Times New Roman" w:hAnsi="Times New Roman"/>
        </w:rPr>
        <w:t>scalability</w:t>
      </w:r>
      <w:r w:rsidRPr="00D84A02">
        <w:rPr>
          <w:rFonts w:ascii="Times New Roman" w:hAnsi="Times New Roman"/>
        </w:rPr>
        <w:t>—making it a robust framework for expanding public welfare services in underrepresented communities.</w:t>
      </w:r>
    </w:p>
    <w:p w14:paraId="7FD0FAF8" w14:textId="77777777" w:rsidR="00EE00AB" w:rsidRPr="00D84A02" w:rsidRDefault="00EE00AB" w:rsidP="008136BC">
      <w:pPr>
        <w:pStyle w:val="NormalWeb"/>
        <w:spacing w:line="360" w:lineRule="auto"/>
        <w:jc w:val="both"/>
        <w:rPr>
          <w:rFonts w:ascii="Times New Roman" w:hAnsi="Times New Roman"/>
          <w:b/>
          <w:bCs/>
          <w:sz w:val="28"/>
          <w:szCs w:val="28"/>
        </w:rPr>
      </w:pPr>
      <w:r w:rsidRPr="00D84A02">
        <w:rPr>
          <w:rFonts w:ascii="Times New Roman" w:hAnsi="Times New Roman"/>
          <w:b/>
          <w:bCs/>
          <w:sz w:val="28"/>
          <w:szCs w:val="28"/>
        </w:rPr>
        <w:t>7.2 FUTURE ENHANCEMENT</w:t>
      </w:r>
    </w:p>
    <w:p w14:paraId="0F38EB4A" w14:textId="77777777" w:rsidR="00EE00AB" w:rsidRPr="00D84A02" w:rsidRDefault="00EE00AB" w:rsidP="008136BC">
      <w:pPr>
        <w:pStyle w:val="NormalWeb"/>
        <w:spacing w:line="360" w:lineRule="auto"/>
        <w:jc w:val="both"/>
        <w:rPr>
          <w:rFonts w:ascii="Times New Roman" w:hAnsi="Times New Roman"/>
        </w:rPr>
      </w:pPr>
      <w:r w:rsidRPr="00D84A02">
        <w:rPr>
          <w:rFonts w:ascii="Times New Roman" w:hAnsi="Times New Roman"/>
        </w:rPr>
        <w:t>Several forward-looking enhancements can extend the utility and inclusiveness of the Voice-Based Ration Ordering System:</w:t>
      </w:r>
    </w:p>
    <w:p w14:paraId="15A73EA4" w14:textId="77777777" w:rsidR="00EE00AB" w:rsidRPr="00D84A02" w:rsidRDefault="00EE00AB" w:rsidP="008136BC">
      <w:pPr>
        <w:pStyle w:val="NormalWeb"/>
        <w:numPr>
          <w:ilvl w:val="0"/>
          <w:numId w:val="27"/>
        </w:numPr>
        <w:spacing w:line="360" w:lineRule="auto"/>
        <w:jc w:val="both"/>
        <w:rPr>
          <w:rFonts w:ascii="Times New Roman" w:hAnsi="Times New Roman"/>
        </w:rPr>
      </w:pPr>
      <w:r w:rsidRPr="00D84A02">
        <w:rPr>
          <w:rStyle w:val="Strong"/>
          <w:rFonts w:ascii="Times New Roman" w:hAnsi="Times New Roman"/>
        </w:rPr>
        <w:t>Offline Voice Command Support</w:t>
      </w:r>
      <w:r w:rsidRPr="00D84A02">
        <w:rPr>
          <w:rFonts w:ascii="Times New Roman" w:hAnsi="Times New Roman"/>
        </w:rPr>
        <w:t xml:space="preserve">: Incorporating embedded, lightweight speech models (e.g., </w:t>
      </w:r>
      <w:proofErr w:type="spellStart"/>
      <w:r w:rsidRPr="00D84A02">
        <w:rPr>
          <w:rFonts w:ascii="Times New Roman" w:hAnsi="Times New Roman"/>
        </w:rPr>
        <w:t>Vosk</w:t>
      </w:r>
      <w:proofErr w:type="spellEnd"/>
      <w:r w:rsidRPr="00D84A02">
        <w:rPr>
          <w:rFonts w:ascii="Times New Roman" w:hAnsi="Times New Roman"/>
        </w:rPr>
        <w:t xml:space="preserve"> or </w:t>
      </w:r>
      <w:proofErr w:type="spellStart"/>
      <w:r w:rsidRPr="00D84A02">
        <w:rPr>
          <w:rFonts w:ascii="Times New Roman" w:hAnsi="Times New Roman"/>
        </w:rPr>
        <w:t>DeepSpeech</w:t>
      </w:r>
      <w:proofErr w:type="spellEnd"/>
      <w:r w:rsidRPr="00D84A02">
        <w:rPr>
          <w:rFonts w:ascii="Times New Roman" w:hAnsi="Times New Roman"/>
        </w:rPr>
        <w:t>) for offline use in remote villages without network access.</w:t>
      </w:r>
    </w:p>
    <w:p w14:paraId="4C1ADB5D" w14:textId="77777777" w:rsidR="00EE00AB" w:rsidRPr="00D84A02" w:rsidRDefault="00EE00AB" w:rsidP="008136BC">
      <w:pPr>
        <w:pStyle w:val="NormalWeb"/>
        <w:numPr>
          <w:ilvl w:val="0"/>
          <w:numId w:val="27"/>
        </w:numPr>
        <w:spacing w:line="360" w:lineRule="auto"/>
        <w:jc w:val="both"/>
        <w:rPr>
          <w:rFonts w:ascii="Times New Roman" w:hAnsi="Times New Roman"/>
        </w:rPr>
      </w:pPr>
      <w:r w:rsidRPr="00D84A02">
        <w:rPr>
          <w:rStyle w:val="Strong"/>
          <w:rFonts w:ascii="Times New Roman" w:hAnsi="Times New Roman"/>
        </w:rPr>
        <w:t>Smart IVR System</w:t>
      </w:r>
      <w:r w:rsidRPr="00D84A02">
        <w:rPr>
          <w:rFonts w:ascii="Times New Roman" w:hAnsi="Times New Roman"/>
        </w:rPr>
        <w:t>: Implementing an Interactive Voice Response system that can dynamically guide users through menu-based voice ordering using number key inputs or yes/no replies.</w:t>
      </w:r>
    </w:p>
    <w:p w14:paraId="3D5E6B0F" w14:textId="77777777" w:rsidR="00EE00AB" w:rsidRPr="00D84A02" w:rsidRDefault="00EE00AB" w:rsidP="008136BC">
      <w:pPr>
        <w:pStyle w:val="NormalWeb"/>
        <w:numPr>
          <w:ilvl w:val="0"/>
          <w:numId w:val="27"/>
        </w:numPr>
        <w:spacing w:line="360" w:lineRule="auto"/>
        <w:jc w:val="both"/>
        <w:rPr>
          <w:rFonts w:ascii="Times New Roman" w:hAnsi="Times New Roman"/>
        </w:rPr>
      </w:pPr>
      <w:r w:rsidRPr="00D84A02">
        <w:rPr>
          <w:rStyle w:val="Strong"/>
          <w:rFonts w:ascii="Times New Roman" w:hAnsi="Times New Roman"/>
        </w:rPr>
        <w:lastRenderedPageBreak/>
        <w:t>Aadhaar-based Verification</w:t>
      </w:r>
      <w:r w:rsidRPr="00D84A02">
        <w:rPr>
          <w:rFonts w:ascii="Times New Roman" w:hAnsi="Times New Roman"/>
        </w:rPr>
        <w:t>: Integration with Aadhaar authentication can secure the user identity and improve service personalization.</w:t>
      </w:r>
    </w:p>
    <w:p w14:paraId="6A3DE3FB" w14:textId="77777777" w:rsidR="00EE00AB" w:rsidRPr="00D84A02" w:rsidRDefault="00EE00AB" w:rsidP="008136BC">
      <w:pPr>
        <w:pStyle w:val="NormalWeb"/>
        <w:numPr>
          <w:ilvl w:val="0"/>
          <w:numId w:val="27"/>
        </w:numPr>
        <w:spacing w:line="360" w:lineRule="auto"/>
        <w:jc w:val="both"/>
        <w:rPr>
          <w:rFonts w:ascii="Times New Roman" w:hAnsi="Times New Roman"/>
        </w:rPr>
      </w:pPr>
      <w:r w:rsidRPr="00D84A02">
        <w:rPr>
          <w:rStyle w:val="Strong"/>
          <w:rFonts w:ascii="Times New Roman" w:hAnsi="Times New Roman"/>
        </w:rPr>
        <w:t>Support for Grievance Redressal</w:t>
      </w:r>
      <w:r w:rsidRPr="00D84A02">
        <w:rPr>
          <w:rFonts w:ascii="Times New Roman" w:hAnsi="Times New Roman"/>
        </w:rPr>
        <w:t>: Adding modules for users to raise complaints or request help via voice could improve transparency and service quality.</w:t>
      </w:r>
    </w:p>
    <w:p w14:paraId="6360039A" w14:textId="77777777" w:rsidR="00EE00AB" w:rsidRPr="00D84A02" w:rsidRDefault="00EE00AB" w:rsidP="008136BC">
      <w:pPr>
        <w:pStyle w:val="NormalWeb"/>
        <w:numPr>
          <w:ilvl w:val="0"/>
          <w:numId w:val="27"/>
        </w:numPr>
        <w:spacing w:line="360" w:lineRule="auto"/>
        <w:jc w:val="both"/>
        <w:rPr>
          <w:rFonts w:ascii="Times New Roman" w:hAnsi="Times New Roman"/>
        </w:rPr>
      </w:pPr>
      <w:r w:rsidRPr="00D84A02">
        <w:rPr>
          <w:rStyle w:val="Strong"/>
          <w:rFonts w:ascii="Times New Roman" w:hAnsi="Times New Roman"/>
        </w:rPr>
        <w:t>Regional Product Recommendations</w:t>
      </w:r>
      <w:r w:rsidRPr="00D84A02">
        <w:rPr>
          <w:rFonts w:ascii="Times New Roman" w:hAnsi="Times New Roman"/>
        </w:rPr>
        <w:t>: Using simple AI models to suggest essential items based on previous orders, season, or area trends can personalize the ordering experience.</w:t>
      </w:r>
    </w:p>
    <w:p w14:paraId="7577089A" w14:textId="77777777" w:rsidR="00EE00AB" w:rsidRPr="00D84A02" w:rsidRDefault="00EE00AB" w:rsidP="008136BC">
      <w:pPr>
        <w:pStyle w:val="NormalWeb"/>
        <w:numPr>
          <w:ilvl w:val="0"/>
          <w:numId w:val="27"/>
        </w:numPr>
        <w:spacing w:line="360" w:lineRule="auto"/>
        <w:jc w:val="both"/>
        <w:rPr>
          <w:rFonts w:ascii="Times New Roman" w:hAnsi="Times New Roman"/>
        </w:rPr>
      </w:pPr>
      <w:r w:rsidRPr="00D84A02">
        <w:rPr>
          <w:rStyle w:val="Strong"/>
          <w:rFonts w:ascii="Times New Roman" w:hAnsi="Times New Roman"/>
        </w:rPr>
        <w:t>Mobile App Companion</w:t>
      </w:r>
      <w:r w:rsidRPr="00D84A02">
        <w:rPr>
          <w:rFonts w:ascii="Times New Roman" w:hAnsi="Times New Roman"/>
        </w:rPr>
        <w:t>: For semi-literate users or family members, a basic companion app with icons, voice prompts, and regional language support can improve system reach.</w:t>
      </w:r>
    </w:p>
    <w:p w14:paraId="7291FE18" w14:textId="77777777" w:rsidR="00EE00AB" w:rsidRPr="00D84A02" w:rsidRDefault="00EE00AB" w:rsidP="008136BC">
      <w:pPr>
        <w:pStyle w:val="NormalWeb"/>
        <w:numPr>
          <w:ilvl w:val="0"/>
          <w:numId w:val="27"/>
        </w:numPr>
        <w:spacing w:line="360" w:lineRule="auto"/>
        <w:jc w:val="both"/>
        <w:rPr>
          <w:rFonts w:ascii="Times New Roman" w:hAnsi="Times New Roman"/>
        </w:rPr>
      </w:pPr>
      <w:r w:rsidRPr="00D84A02">
        <w:rPr>
          <w:rStyle w:val="Strong"/>
          <w:rFonts w:ascii="Times New Roman" w:hAnsi="Times New Roman"/>
        </w:rPr>
        <w:t>Voice Biometrics</w:t>
      </w:r>
      <w:r w:rsidRPr="00D84A02">
        <w:rPr>
          <w:rFonts w:ascii="Times New Roman" w:hAnsi="Times New Roman"/>
        </w:rPr>
        <w:t>: Future versions can incorporate voice recognition to authenticate users securely without PINs or passwords.</w:t>
      </w:r>
    </w:p>
    <w:p w14:paraId="65CDCC30" w14:textId="77777777" w:rsidR="00EE00AB" w:rsidRPr="00D84A02" w:rsidRDefault="00EE00AB" w:rsidP="008136BC">
      <w:pPr>
        <w:pStyle w:val="NormalWeb"/>
        <w:numPr>
          <w:ilvl w:val="0"/>
          <w:numId w:val="27"/>
        </w:numPr>
        <w:spacing w:line="360" w:lineRule="auto"/>
        <w:jc w:val="both"/>
        <w:rPr>
          <w:rFonts w:ascii="Times New Roman" w:hAnsi="Times New Roman"/>
        </w:rPr>
      </w:pPr>
      <w:r w:rsidRPr="00D84A02">
        <w:rPr>
          <w:rFonts w:ascii="Times New Roman" w:hAnsi="Times New Roman"/>
        </w:rPr>
        <w:t xml:space="preserve">These enhancements will not only strengthen the system's technical capabilities but also ensure that it evolves as a </w:t>
      </w:r>
      <w:r w:rsidRPr="00D84A02">
        <w:rPr>
          <w:rStyle w:val="Strong"/>
          <w:rFonts w:ascii="Times New Roman" w:hAnsi="Times New Roman"/>
        </w:rPr>
        <w:t>scalable, inclusive, and socially impactful public service platform</w:t>
      </w:r>
      <w:r w:rsidRPr="00D84A02">
        <w:rPr>
          <w:rFonts w:ascii="Times New Roman" w:hAnsi="Times New Roman"/>
        </w:rPr>
        <w:t>.</w:t>
      </w:r>
    </w:p>
    <w:p w14:paraId="231F35D1" w14:textId="77777777" w:rsidR="00EE00AB" w:rsidRPr="00D84A02" w:rsidRDefault="00EE00AB" w:rsidP="008136BC">
      <w:pPr>
        <w:pStyle w:val="NormalWeb"/>
        <w:spacing w:line="360" w:lineRule="auto"/>
        <w:ind w:left="420"/>
        <w:rPr>
          <w:rFonts w:ascii="Times New Roman" w:hAnsi="Times New Roman"/>
        </w:rPr>
      </w:pPr>
    </w:p>
    <w:p w14:paraId="7D17F62E" w14:textId="77777777" w:rsidR="00E41E27" w:rsidRPr="00D84A02" w:rsidRDefault="00E41E27" w:rsidP="008136BC">
      <w:pPr>
        <w:pStyle w:val="NormalWeb"/>
        <w:spacing w:line="360" w:lineRule="auto"/>
        <w:ind w:left="420"/>
        <w:rPr>
          <w:rFonts w:ascii="Times New Roman" w:hAnsi="Times New Roman"/>
        </w:rPr>
      </w:pPr>
    </w:p>
    <w:p w14:paraId="5448E3DD" w14:textId="77777777" w:rsidR="00E41E27" w:rsidRPr="00D84A02" w:rsidRDefault="00E41E27" w:rsidP="00EE00AB">
      <w:pPr>
        <w:pStyle w:val="NormalWeb"/>
        <w:ind w:left="420"/>
        <w:rPr>
          <w:rFonts w:ascii="Times New Roman" w:hAnsi="Times New Roman"/>
        </w:rPr>
      </w:pPr>
    </w:p>
    <w:p w14:paraId="2A7C6CBC" w14:textId="77777777" w:rsidR="00E41E27" w:rsidRPr="00D84A02" w:rsidRDefault="00E41E27" w:rsidP="00EE00AB">
      <w:pPr>
        <w:pStyle w:val="NormalWeb"/>
        <w:ind w:left="420"/>
        <w:rPr>
          <w:rFonts w:ascii="Times New Roman" w:hAnsi="Times New Roman"/>
        </w:rPr>
      </w:pPr>
    </w:p>
    <w:p w14:paraId="581C8EFC" w14:textId="77777777" w:rsidR="00E41E27" w:rsidRPr="00D84A02" w:rsidRDefault="00E41E27" w:rsidP="00EE00AB">
      <w:pPr>
        <w:pStyle w:val="NormalWeb"/>
        <w:ind w:left="420"/>
        <w:rPr>
          <w:rFonts w:ascii="Times New Roman" w:hAnsi="Times New Roman"/>
        </w:rPr>
      </w:pPr>
    </w:p>
    <w:p w14:paraId="374A4BE8" w14:textId="77777777" w:rsidR="00E41E27" w:rsidRDefault="00E41E27" w:rsidP="00EE00AB">
      <w:pPr>
        <w:pStyle w:val="NormalWeb"/>
        <w:ind w:left="420"/>
        <w:rPr>
          <w:rFonts w:ascii="Times New Roman" w:hAnsi="Times New Roman"/>
        </w:rPr>
      </w:pPr>
    </w:p>
    <w:p w14:paraId="1A7CD9FA" w14:textId="77777777" w:rsidR="008136BC" w:rsidRDefault="008136BC" w:rsidP="00EE00AB">
      <w:pPr>
        <w:pStyle w:val="NormalWeb"/>
        <w:ind w:left="420"/>
        <w:rPr>
          <w:rFonts w:ascii="Times New Roman" w:hAnsi="Times New Roman"/>
        </w:rPr>
      </w:pPr>
    </w:p>
    <w:p w14:paraId="50527B0E" w14:textId="77777777" w:rsidR="008136BC" w:rsidRDefault="008136BC" w:rsidP="00EE00AB">
      <w:pPr>
        <w:pStyle w:val="NormalWeb"/>
        <w:ind w:left="420"/>
        <w:rPr>
          <w:rFonts w:ascii="Times New Roman" w:hAnsi="Times New Roman"/>
        </w:rPr>
      </w:pPr>
    </w:p>
    <w:p w14:paraId="607265E8" w14:textId="77777777" w:rsidR="008136BC" w:rsidRDefault="008136BC" w:rsidP="00EE00AB">
      <w:pPr>
        <w:pStyle w:val="NormalWeb"/>
        <w:ind w:left="420"/>
        <w:rPr>
          <w:rFonts w:ascii="Times New Roman" w:hAnsi="Times New Roman"/>
        </w:rPr>
      </w:pPr>
    </w:p>
    <w:p w14:paraId="1B4D2F39" w14:textId="77777777" w:rsidR="008136BC" w:rsidRDefault="008136BC" w:rsidP="00EE00AB">
      <w:pPr>
        <w:pStyle w:val="NormalWeb"/>
        <w:ind w:left="420"/>
        <w:rPr>
          <w:rFonts w:ascii="Times New Roman" w:hAnsi="Times New Roman"/>
        </w:rPr>
      </w:pPr>
    </w:p>
    <w:p w14:paraId="49398476" w14:textId="77777777" w:rsidR="008136BC" w:rsidRDefault="008136BC" w:rsidP="008136BC">
      <w:pPr>
        <w:pStyle w:val="NormalWeb"/>
        <w:spacing w:line="360" w:lineRule="auto"/>
        <w:ind w:left="420"/>
        <w:jc w:val="center"/>
        <w:rPr>
          <w:rFonts w:ascii="Times New Roman" w:hAnsi="Times New Roman"/>
        </w:rPr>
      </w:pPr>
    </w:p>
    <w:p w14:paraId="7F60475F" w14:textId="4B02E5DF" w:rsidR="00EE00AB" w:rsidRPr="00D84A02" w:rsidRDefault="00EE00AB" w:rsidP="008136BC">
      <w:pPr>
        <w:pStyle w:val="NormalWeb"/>
        <w:spacing w:line="360" w:lineRule="auto"/>
        <w:ind w:left="420"/>
        <w:jc w:val="center"/>
        <w:rPr>
          <w:rFonts w:ascii="Times New Roman" w:hAnsi="Times New Roman"/>
          <w:b/>
          <w:bCs/>
          <w:sz w:val="32"/>
          <w:szCs w:val="32"/>
        </w:rPr>
      </w:pPr>
      <w:r w:rsidRPr="00D84A02">
        <w:rPr>
          <w:rFonts w:ascii="Times New Roman" w:hAnsi="Times New Roman"/>
          <w:b/>
          <w:bCs/>
          <w:sz w:val="32"/>
          <w:szCs w:val="32"/>
        </w:rPr>
        <w:lastRenderedPageBreak/>
        <w:t>REFERENCES</w:t>
      </w:r>
    </w:p>
    <w:p w14:paraId="0429B774" w14:textId="199BD1A6" w:rsidR="00C25954" w:rsidRPr="00D84A02" w:rsidRDefault="00E41E27" w:rsidP="008136BC">
      <w:pPr>
        <w:spacing w:line="360" w:lineRule="auto"/>
        <w:ind w:left="420" w:hanging="420"/>
        <w:jc w:val="both"/>
        <w:rPr>
          <w:rFonts w:ascii="Times New Roman" w:hAnsi="Times New Roman" w:cs="Times New Roman"/>
          <w:sz w:val="24"/>
          <w:szCs w:val="24"/>
          <w:lang w:val="en-IN"/>
        </w:rPr>
      </w:pPr>
      <w:r w:rsidRPr="00D84A02">
        <w:rPr>
          <w:rFonts w:ascii="Times New Roman" w:hAnsi="Times New Roman" w:cs="Times New Roman"/>
          <w:sz w:val="24"/>
          <w:szCs w:val="24"/>
          <w:lang w:val="en-IN"/>
        </w:rPr>
        <w:t>[1]</w:t>
      </w:r>
      <w:r w:rsidRPr="00D84A02">
        <w:rPr>
          <w:rFonts w:ascii="Times New Roman" w:hAnsi="Times New Roman" w:cs="Times New Roman"/>
          <w:sz w:val="24"/>
          <w:szCs w:val="24"/>
          <w:lang w:val="en-IN"/>
        </w:rPr>
        <w:tab/>
      </w:r>
      <w:r w:rsidR="00C25954" w:rsidRPr="00D84A02">
        <w:rPr>
          <w:rFonts w:ascii="Times New Roman" w:hAnsi="Times New Roman" w:cs="Times New Roman"/>
          <w:sz w:val="24"/>
          <w:szCs w:val="24"/>
          <w:lang w:val="en-IN"/>
        </w:rPr>
        <w:t xml:space="preserve">Medhi, I., Patnaik, S., Brunskill, E., Gautama, S. N. N., Thies, W., &amp; Toyama, </w:t>
      </w:r>
      <w:proofErr w:type="gramStart"/>
      <w:r w:rsidR="00C25954" w:rsidRPr="00D84A02">
        <w:rPr>
          <w:rFonts w:ascii="Times New Roman" w:hAnsi="Times New Roman" w:cs="Times New Roman"/>
          <w:sz w:val="24"/>
          <w:szCs w:val="24"/>
          <w:lang w:val="en-IN"/>
        </w:rPr>
        <w:t>K.(</w:t>
      </w:r>
      <w:r w:rsidR="00AC652F" w:rsidRPr="00D84A02">
        <w:rPr>
          <w:rFonts w:ascii="Times New Roman" w:hAnsi="Times New Roman" w:cs="Times New Roman"/>
          <w:sz w:val="24"/>
          <w:szCs w:val="24"/>
          <w:lang w:val="en-IN"/>
        </w:rPr>
        <w:t xml:space="preserve"> </w:t>
      </w:r>
      <w:r w:rsidR="00C25954" w:rsidRPr="00D84A02">
        <w:rPr>
          <w:rFonts w:ascii="Times New Roman" w:hAnsi="Times New Roman" w:cs="Times New Roman"/>
          <w:sz w:val="24"/>
          <w:szCs w:val="24"/>
          <w:lang w:val="en-IN"/>
        </w:rPr>
        <w:t>2011</w:t>
      </w:r>
      <w:proofErr w:type="gramEnd"/>
      <w:r w:rsidR="00C25954" w:rsidRPr="00D84A02">
        <w:rPr>
          <w:rFonts w:ascii="Times New Roman" w:hAnsi="Times New Roman" w:cs="Times New Roman"/>
          <w:sz w:val="24"/>
          <w:szCs w:val="24"/>
          <w:lang w:val="en-IN"/>
        </w:rPr>
        <w:t>). Designing mobile interfaces for novice and low-literacy users. ACM Transactions on Computer-Human Interaction (TOCHI), 18(1), 1–28.</w:t>
      </w:r>
    </w:p>
    <w:p w14:paraId="4F6F9230" w14:textId="50AC8A58" w:rsidR="00C25954" w:rsidRPr="00D84A02" w:rsidRDefault="00B11746" w:rsidP="008136BC">
      <w:pPr>
        <w:spacing w:line="360" w:lineRule="auto"/>
        <w:ind w:left="420" w:hanging="420"/>
        <w:jc w:val="both"/>
        <w:rPr>
          <w:rFonts w:ascii="Times New Roman" w:hAnsi="Times New Roman" w:cs="Times New Roman"/>
          <w:sz w:val="24"/>
          <w:szCs w:val="24"/>
          <w:lang w:val="en-IN"/>
        </w:rPr>
      </w:pPr>
      <w:r w:rsidRPr="00D84A02">
        <w:rPr>
          <w:rFonts w:ascii="Times New Roman" w:hAnsi="Times New Roman" w:cs="Times New Roman"/>
          <w:sz w:val="24"/>
          <w:szCs w:val="24"/>
          <w:lang w:val="en-IN"/>
        </w:rPr>
        <w:t>[2]</w:t>
      </w:r>
      <w:r w:rsidRPr="00D84A02">
        <w:rPr>
          <w:rFonts w:ascii="Times New Roman" w:hAnsi="Times New Roman" w:cs="Times New Roman"/>
          <w:sz w:val="24"/>
          <w:szCs w:val="24"/>
          <w:lang w:val="en-IN"/>
        </w:rPr>
        <w:tab/>
      </w:r>
      <w:r w:rsidR="00C25954" w:rsidRPr="00D84A02">
        <w:rPr>
          <w:rFonts w:ascii="Times New Roman" w:hAnsi="Times New Roman" w:cs="Times New Roman"/>
          <w:sz w:val="24"/>
          <w:szCs w:val="24"/>
          <w:lang w:val="en-IN"/>
        </w:rPr>
        <w:t xml:space="preserve"> Bano, S., Jithendra, P., Niharika, G. L., &amp; </w:t>
      </w:r>
      <w:proofErr w:type="spellStart"/>
      <w:r w:rsidR="00C25954" w:rsidRPr="00D84A02">
        <w:rPr>
          <w:rFonts w:ascii="Times New Roman" w:hAnsi="Times New Roman" w:cs="Times New Roman"/>
          <w:sz w:val="24"/>
          <w:szCs w:val="24"/>
          <w:lang w:val="en-IN"/>
        </w:rPr>
        <w:t>Yalavarthi</w:t>
      </w:r>
      <w:proofErr w:type="spellEnd"/>
      <w:r w:rsidR="00C25954" w:rsidRPr="00D84A02">
        <w:rPr>
          <w:rFonts w:ascii="Times New Roman" w:hAnsi="Times New Roman" w:cs="Times New Roman"/>
          <w:sz w:val="24"/>
          <w:szCs w:val="24"/>
          <w:lang w:val="en-IN"/>
        </w:rPr>
        <w:t>, S. (2020, November). Speech to text translation enabling multilingualism. In 2020 IEEE International Conference for Innovation in Technology (INOCON) (pp. 1–5). IEEE.</w:t>
      </w:r>
    </w:p>
    <w:p w14:paraId="06482C5C" w14:textId="229BEDAD" w:rsidR="00C25954" w:rsidRPr="00D84A02" w:rsidRDefault="00343BB9" w:rsidP="008136BC">
      <w:pPr>
        <w:spacing w:line="360" w:lineRule="auto"/>
        <w:ind w:left="420" w:hanging="420"/>
        <w:jc w:val="both"/>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[3] </w:t>
      </w:r>
      <w:r w:rsidRPr="00D84A02">
        <w:rPr>
          <w:rFonts w:ascii="Times New Roman" w:hAnsi="Times New Roman" w:cs="Times New Roman"/>
          <w:sz w:val="24"/>
          <w:szCs w:val="24"/>
          <w:lang w:val="en-IN"/>
        </w:rPr>
        <w:tab/>
      </w:r>
      <w:r w:rsidR="00C25954" w:rsidRPr="00D84A02">
        <w:rPr>
          <w:rFonts w:ascii="Times New Roman" w:hAnsi="Times New Roman" w:cs="Times New Roman"/>
          <w:sz w:val="24"/>
          <w:szCs w:val="24"/>
          <w:lang w:val="en-IN"/>
        </w:rPr>
        <w:t>Islam, M. N., Khan, N. I., Inan, T. T., &amp; Sarker, I. H. (2023). Designing user interfaces for illiterate and semi-literate users: A systematic review and future research agenda. SAGE Open, 13(2), 1–14.</w:t>
      </w:r>
    </w:p>
    <w:p w14:paraId="19DA6EA3" w14:textId="66787C93" w:rsidR="00C25954" w:rsidRPr="00D84A02" w:rsidRDefault="00343BB9" w:rsidP="008136BC">
      <w:pPr>
        <w:spacing w:line="360" w:lineRule="auto"/>
        <w:ind w:left="420" w:hanging="420"/>
        <w:jc w:val="both"/>
        <w:rPr>
          <w:rFonts w:ascii="Times New Roman" w:hAnsi="Times New Roman" w:cs="Times New Roman"/>
          <w:sz w:val="24"/>
          <w:szCs w:val="24"/>
          <w:lang w:val="en-IN"/>
        </w:rPr>
      </w:pPr>
      <w:r w:rsidRPr="00D84A02">
        <w:rPr>
          <w:rFonts w:ascii="Times New Roman" w:hAnsi="Times New Roman" w:cs="Times New Roman"/>
          <w:sz w:val="24"/>
          <w:szCs w:val="24"/>
          <w:lang w:val="en-IN"/>
        </w:rPr>
        <w:t xml:space="preserve">[4] </w:t>
      </w:r>
      <w:r w:rsidRPr="00D84A02">
        <w:rPr>
          <w:rFonts w:ascii="Times New Roman" w:hAnsi="Times New Roman" w:cs="Times New Roman"/>
          <w:sz w:val="24"/>
          <w:szCs w:val="24"/>
          <w:lang w:val="en-IN"/>
        </w:rPr>
        <w:tab/>
      </w:r>
      <w:proofErr w:type="spellStart"/>
      <w:r w:rsidR="00C25954" w:rsidRPr="00D84A02">
        <w:rPr>
          <w:rFonts w:ascii="Times New Roman" w:hAnsi="Times New Roman" w:cs="Times New Roman"/>
          <w:sz w:val="24"/>
          <w:szCs w:val="24"/>
          <w:lang w:val="en-IN"/>
        </w:rPr>
        <w:t>Restyandito</w:t>
      </w:r>
      <w:proofErr w:type="spellEnd"/>
      <w:r w:rsidR="00C25954" w:rsidRPr="00D84A02">
        <w:rPr>
          <w:rFonts w:ascii="Times New Roman" w:hAnsi="Times New Roman" w:cs="Times New Roman"/>
          <w:sz w:val="24"/>
          <w:szCs w:val="24"/>
          <w:lang w:val="en-IN"/>
        </w:rPr>
        <w:t xml:space="preserve">, R., &amp; Chan, A. H. S. (2014, December). A review on voice user interface for illiterate people. In SEANES 2014: 3rd </w:t>
      </w:r>
      <w:proofErr w:type="gramStart"/>
      <w:r w:rsidR="00C25954" w:rsidRPr="00D84A02">
        <w:rPr>
          <w:rFonts w:ascii="Times New Roman" w:hAnsi="Times New Roman" w:cs="Times New Roman"/>
          <w:sz w:val="24"/>
          <w:szCs w:val="24"/>
          <w:lang w:val="en-IN"/>
        </w:rPr>
        <w:t>South East</w:t>
      </w:r>
      <w:proofErr w:type="gramEnd"/>
      <w:r w:rsidR="00C25954" w:rsidRPr="00D84A02">
        <w:rPr>
          <w:rFonts w:ascii="Times New Roman" w:hAnsi="Times New Roman" w:cs="Times New Roman"/>
          <w:sz w:val="24"/>
          <w:szCs w:val="24"/>
          <w:lang w:val="en-IN"/>
        </w:rPr>
        <w:t xml:space="preserve"> Asian Network of Ergonomics Societies Conference.</w:t>
      </w:r>
    </w:p>
    <w:p w14:paraId="6BD312F1" w14:textId="03B69DC9" w:rsidR="00C25954" w:rsidRPr="00D84A02" w:rsidRDefault="00343BB9" w:rsidP="008136BC">
      <w:pPr>
        <w:spacing w:line="360" w:lineRule="auto"/>
        <w:ind w:left="420" w:hanging="420"/>
        <w:jc w:val="both"/>
        <w:rPr>
          <w:rFonts w:ascii="Times New Roman" w:hAnsi="Times New Roman" w:cs="Times New Roman"/>
          <w:sz w:val="24"/>
          <w:szCs w:val="24"/>
          <w:lang w:val="en-IN"/>
        </w:rPr>
      </w:pPr>
      <w:r w:rsidRPr="00D84A02">
        <w:rPr>
          <w:rFonts w:ascii="Times New Roman" w:hAnsi="Times New Roman" w:cs="Times New Roman"/>
          <w:sz w:val="24"/>
          <w:szCs w:val="24"/>
          <w:lang w:val="en-IN"/>
        </w:rPr>
        <w:t>[5</w:t>
      </w:r>
      <w:r w:rsidR="003F3ACB" w:rsidRPr="00D84A02">
        <w:rPr>
          <w:rFonts w:ascii="Times New Roman" w:hAnsi="Times New Roman" w:cs="Times New Roman"/>
          <w:sz w:val="24"/>
          <w:szCs w:val="24"/>
          <w:lang w:val="en-IN"/>
        </w:rPr>
        <w:t>]</w:t>
      </w:r>
      <w:r w:rsidR="00D559C0" w:rsidRPr="00D84A02">
        <w:rPr>
          <w:rFonts w:ascii="Times New Roman" w:hAnsi="Times New Roman" w:cs="Times New Roman"/>
          <w:sz w:val="24"/>
          <w:szCs w:val="24"/>
          <w:lang w:val="en-IN"/>
        </w:rPr>
        <w:tab/>
      </w:r>
      <w:r w:rsidR="00C25954" w:rsidRPr="00D84A02">
        <w:rPr>
          <w:rFonts w:ascii="Times New Roman" w:hAnsi="Times New Roman" w:cs="Times New Roman"/>
          <w:sz w:val="24"/>
          <w:szCs w:val="24"/>
          <w:lang w:val="en-IN"/>
        </w:rPr>
        <w:t xml:space="preserve">Saloni, &amp; Singh, W. (2020). Multilingual speech to text conversion – A </w:t>
      </w:r>
      <w:proofErr w:type="spellStart"/>
      <w:proofErr w:type="gramStart"/>
      <w:r w:rsidR="00C25954" w:rsidRPr="00D84A02">
        <w:rPr>
          <w:rFonts w:ascii="Times New Roman" w:hAnsi="Times New Roman" w:cs="Times New Roman"/>
          <w:sz w:val="24"/>
          <w:szCs w:val="24"/>
          <w:lang w:val="en-IN"/>
        </w:rPr>
        <w:t>review.EasyChair</w:t>
      </w:r>
      <w:proofErr w:type="spellEnd"/>
      <w:proofErr w:type="gramEnd"/>
      <w:r w:rsidR="00C25954" w:rsidRPr="00D84A02">
        <w:rPr>
          <w:rFonts w:ascii="Times New Roman" w:hAnsi="Times New Roman" w:cs="Times New Roman"/>
          <w:sz w:val="24"/>
          <w:szCs w:val="24"/>
          <w:lang w:val="en-IN"/>
        </w:rPr>
        <w:t xml:space="preserve"> Preprint No.3064.</w:t>
      </w:r>
    </w:p>
    <w:p w14:paraId="1B8A9C71" w14:textId="13892ADB" w:rsidR="00C25954" w:rsidRPr="00D84A02" w:rsidRDefault="00D559C0" w:rsidP="008136BC">
      <w:pPr>
        <w:spacing w:line="360" w:lineRule="auto"/>
        <w:ind w:left="420" w:hanging="420"/>
        <w:jc w:val="both"/>
        <w:rPr>
          <w:rFonts w:ascii="Times New Roman" w:hAnsi="Times New Roman" w:cs="Times New Roman"/>
          <w:sz w:val="24"/>
          <w:szCs w:val="24"/>
          <w:lang w:val="en-IN"/>
        </w:rPr>
      </w:pPr>
      <w:r w:rsidRPr="00D84A02">
        <w:rPr>
          <w:rFonts w:ascii="Times New Roman" w:hAnsi="Times New Roman" w:cs="Times New Roman"/>
          <w:sz w:val="24"/>
          <w:szCs w:val="24"/>
          <w:lang w:val="en-IN"/>
        </w:rPr>
        <w:t>[6]</w:t>
      </w:r>
      <w:r w:rsidR="006E404C" w:rsidRPr="00D84A02">
        <w:rPr>
          <w:rFonts w:ascii="Times New Roman" w:hAnsi="Times New Roman" w:cs="Times New Roman"/>
          <w:sz w:val="24"/>
          <w:szCs w:val="24"/>
          <w:lang w:val="en-IN"/>
        </w:rPr>
        <w:t xml:space="preserve"> </w:t>
      </w:r>
      <w:r w:rsidR="006E404C" w:rsidRPr="00D84A02">
        <w:rPr>
          <w:rFonts w:ascii="Times New Roman" w:hAnsi="Times New Roman" w:cs="Times New Roman"/>
          <w:sz w:val="24"/>
          <w:szCs w:val="24"/>
          <w:lang w:val="en-IN"/>
        </w:rPr>
        <w:tab/>
      </w:r>
      <w:proofErr w:type="spellStart"/>
      <w:r w:rsidR="00C25954" w:rsidRPr="00D84A02">
        <w:rPr>
          <w:rFonts w:ascii="Times New Roman" w:hAnsi="Times New Roman" w:cs="Times New Roman"/>
          <w:sz w:val="24"/>
          <w:szCs w:val="24"/>
          <w:lang w:val="en-IN"/>
        </w:rPr>
        <w:t>Edim</w:t>
      </w:r>
      <w:proofErr w:type="spellEnd"/>
      <w:r w:rsidR="00C25954" w:rsidRPr="00D84A02">
        <w:rPr>
          <w:rFonts w:ascii="Times New Roman" w:hAnsi="Times New Roman" w:cs="Times New Roman"/>
          <w:sz w:val="24"/>
          <w:szCs w:val="24"/>
          <w:lang w:val="en-IN"/>
        </w:rPr>
        <w:t xml:space="preserve"> </w:t>
      </w:r>
      <w:proofErr w:type="spellStart"/>
      <w:r w:rsidR="00C25954" w:rsidRPr="00D84A02">
        <w:rPr>
          <w:rFonts w:ascii="Times New Roman" w:hAnsi="Times New Roman" w:cs="Times New Roman"/>
          <w:sz w:val="24"/>
          <w:szCs w:val="24"/>
          <w:lang w:val="en-IN"/>
        </w:rPr>
        <w:t>Azom</w:t>
      </w:r>
      <w:proofErr w:type="spellEnd"/>
      <w:r w:rsidR="00C25954" w:rsidRPr="00D84A02">
        <w:rPr>
          <w:rFonts w:ascii="Times New Roman" w:hAnsi="Times New Roman" w:cs="Times New Roman"/>
          <w:sz w:val="24"/>
          <w:szCs w:val="24"/>
          <w:lang w:val="en-IN"/>
        </w:rPr>
        <w:t xml:space="preserve"> Emmanuel &amp; </w:t>
      </w:r>
      <w:proofErr w:type="spellStart"/>
      <w:r w:rsidR="00C25954" w:rsidRPr="00D84A02">
        <w:rPr>
          <w:rFonts w:ascii="Times New Roman" w:hAnsi="Times New Roman" w:cs="Times New Roman"/>
          <w:sz w:val="24"/>
          <w:szCs w:val="24"/>
          <w:lang w:val="en-IN"/>
        </w:rPr>
        <w:t>Muyingi</w:t>
      </w:r>
      <w:proofErr w:type="spellEnd"/>
      <w:r w:rsidR="00C25954" w:rsidRPr="00D84A02">
        <w:rPr>
          <w:rFonts w:ascii="Times New Roman" w:hAnsi="Times New Roman" w:cs="Times New Roman"/>
          <w:sz w:val="24"/>
          <w:szCs w:val="24"/>
          <w:lang w:val="en-IN"/>
        </w:rPr>
        <w:t xml:space="preserve"> Hippolyte N. (2014). Speech user interface for low literacy users of ICT services. European Journal of Computer Science and Information Technology, 2(1), 18-29.</w:t>
      </w:r>
    </w:p>
    <w:p w14:paraId="2FA05C51" w14:textId="482536CE" w:rsidR="00C25954" w:rsidRPr="00D84A02" w:rsidRDefault="006E404C" w:rsidP="008136BC">
      <w:pPr>
        <w:spacing w:line="360" w:lineRule="auto"/>
        <w:ind w:left="420" w:hanging="420"/>
        <w:jc w:val="both"/>
        <w:rPr>
          <w:rFonts w:ascii="Times New Roman" w:hAnsi="Times New Roman" w:cs="Times New Roman"/>
          <w:sz w:val="24"/>
          <w:szCs w:val="24"/>
          <w:lang w:val="en-IN"/>
        </w:rPr>
      </w:pPr>
      <w:r w:rsidRPr="00D84A02">
        <w:rPr>
          <w:rFonts w:ascii="Times New Roman" w:hAnsi="Times New Roman" w:cs="Times New Roman"/>
          <w:sz w:val="24"/>
          <w:szCs w:val="24"/>
          <w:lang w:val="en-IN"/>
        </w:rPr>
        <w:t>[7]</w:t>
      </w:r>
      <w:r w:rsidRPr="00D84A02">
        <w:rPr>
          <w:rFonts w:ascii="Times New Roman" w:hAnsi="Times New Roman" w:cs="Times New Roman"/>
          <w:sz w:val="24"/>
          <w:szCs w:val="24"/>
          <w:lang w:val="en-IN"/>
        </w:rPr>
        <w:tab/>
      </w:r>
      <w:r w:rsidR="00C25954" w:rsidRPr="00D84A02">
        <w:rPr>
          <w:rFonts w:ascii="Times New Roman" w:hAnsi="Times New Roman" w:cs="Times New Roman"/>
          <w:sz w:val="24"/>
          <w:szCs w:val="24"/>
          <w:lang w:val="en-IN"/>
        </w:rPr>
        <w:t>Sadeeq Jan, Imran Maqsood, Iftikhar Ahmad, Majid Ashraf, Fazal Qudus Khan, &amp; Muhammad Imran Khan Khalil. (2019). A systematic feasibility analysis of user interfaces for illiterate users. Pakistan Academy of Sciences A: Physical and Computational Sciences, 56(4), 75–91.</w:t>
      </w:r>
    </w:p>
    <w:p w14:paraId="36024AEB" w14:textId="43ABED51" w:rsidR="00C25954" w:rsidRPr="00D84A02" w:rsidRDefault="006E404C" w:rsidP="008136BC">
      <w:pPr>
        <w:spacing w:line="360" w:lineRule="auto"/>
        <w:ind w:left="420" w:hanging="420"/>
        <w:jc w:val="both"/>
        <w:rPr>
          <w:rFonts w:ascii="Times New Roman" w:hAnsi="Times New Roman" w:cs="Times New Roman"/>
          <w:sz w:val="24"/>
          <w:szCs w:val="24"/>
          <w:lang w:val="en-IN"/>
        </w:rPr>
      </w:pPr>
      <w:r w:rsidRPr="00D84A02">
        <w:rPr>
          <w:rFonts w:ascii="Times New Roman" w:hAnsi="Times New Roman" w:cs="Times New Roman"/>
          <w:sz w:val="24"/>
          <w:szCs w:val="24"/>
          <w:lang w:val="en-IN"/>
        </w:rPr>
        <w:t>[8]</w:t>
      </w:r>
      <w:r w:rsidRPr="00D84A02">
        <w:rPr>
          <w:rFonts w:ascii="Times New Roman" w:hAnsi="Times New Roman" w:cs="Times New Roman"/>
          <w:sz w:val="24"/>
          <w:szCs w:val="24"/>
          <w:lang w:val="en-IN"/>
        </w:rPr>
        <w:tab/>
      </w:r>
      <w:r w:rsidR="00C25954" w:rsidRPr="00D84A02">
        <w:rPr>
          <w:rFonts w:ascii="Times New Roman" w:hAnsi="Times New Roman" w:cs="Times New Roman"/>
          <w:sz w:val="24"/>
          <w:szCs w:val="24"/>
          <w:lang w:val="en-IN"/>
        </w:rPr>
        <w:t>A Systematic Survey of Multilingual Speech Transcription and Translation Systems. (2023). International Journal of Advanced Research in Science, Communication and Technology, 10(1), 1–8.</w:t>
      </w:r>
    </w:p>
    <w:p w14:paraId="1100FBC1" w14:textId="6A059E64" w:rsidR="00C25954" w:rsidRPr="00D84A02" w:rsidRDefault="00986C2A" w:rsidP="008136BC">
      <w:pPr>
        <w:spacing w:line="360" w:lineRule="auto"/>
        <w:ind w:left="420" w:hanging="420"/>
        <w:jc w:val="both"/>
        <w:rPr>
          <w:rFonts w:ascii="Times New Roman" w:hAnsi="Times New Roman" w:cs="Times New Roman"/>
          <w:sz w:val="24"/>
          <w:szCs w:val="24"/>
          <w:lang w:val="en-IN"/>
        </w:rPr>
      </w:pPr>
      <w:r w:rsidRPr="00D84A02">
        <w:rPr>
          <w:rFonts w:ascii="Times New Roman" w:hAnsi="Times New Roman" w:cs="Times New Roman"/>
          <w:sz w:val="24"/>
          <w:szCs w:val="24"/>
          <w:lang w:val="en-IN"/>
        </w:rPr>
        <w:lastRenderedPageBreak/>
        <w:t>[9]</w:t>
      </w:r>
      <w:r w:rsidRPr="00D84A02">
        <w:rPr>
          <w:rFonts w:ascii="Times New Roman" w:hAnsi="Times New Roman" w:cs="Times New Roman"/>
          <w:sz w:val="24"/>
          <w:szCs w:val="24"/>
          <w:lang w:val="en-IN"/>
        </w:rPr>
        <w:tab/>
      </w:r>
      <w:proofErr w:type="spellStart"/>
      <w:r w:rsidR="00C25954" w:rsidRPr="00D84A02">
        <w:rPr>
          <w:rFonts w:ascii="Times New Roman" w:hAnsi="Times New Roman" w:cs="Times New Roman"/>
          <w:sz w:val="24"/>
          <w:szCs w:val="24"/>
          <w:lang w:val="en-IN"/>
        </w:rPr>
        <w:t>Azom</w:t>
      </w:r>
      <w:proofErr w:type="spellEnd"/>
      <w:r w:rsidR="00C25954" w:rsidRPr="00D84A02">
        <w:rPr>
          <w:rFonts w:ascii="Times New Roman" w:hAnsi="Times New Roman" w:cs="Times New Roman"/>
          <w:sz w:val="24"/>
          <w:szCs w:val="24"/>
          <w:lang w:val="en-IN"/>
        </w:rPr>
        <w:t xml:space="preserve"> Emmanuel, E., &amp; </w:t>
      </w:r>
      <w:proofErr w:type="spellStart"/>
      <w:r w:rsidR="00C25954" w:rsidRPr="00D84A02">
        <w:rPr>
          <w:rFonts w:ascii="Times New Roman" w:hAnsi="Times New Roman" w:cs="Times New Roman"/>
          <w:sz w:val="24"/>
          <w:szCs w:val="24"/>
          <w:lang w:val="en-IN"/>
        </w:rPr>
        <w:t>Muyingi</w:t>
      </w:r>
      <w:proofErr w:type="spellEnd"/>
      <w:r w:rsidR="00C25954" w:rsidRPr="00D84A02">
        <w:rPr>
          <w:rFonts w:ascii="Times New Roman" w:hAnsi="Times New Roman" w:cs="Times New Roman"/>
          <w:sz w:val="24"/>
          <w:szCs w:val="24"/>
          <w:lang w:val="en-IN"/>
        </w:rPr>
        <w:t>, H. N. (2013). A mobile user interface for low-literacy users in rural communities. Global Journal of Mathematical Sciences, 12(1), 1–11.</w:t>
      </w:r>
    </w:p>
    <w:p w14:paraId="6DC6E18B" w14:textId="7063BA31" w:rsidR="00C25954" w:rsidRPr="00D84A02" w:rsidRDefault="00986C2A" w:rsidP="008136BC">
      <w:pPr>
        <w:spacing w:line="360" w:lineRule="auto"/>
        <w:ind w:left="720" w:hanging="720"/>
        <w:jc w:val="both"/>
        <w:rPr>
          <w:rFonts w:ascii="Times New Roman" w:hAnsi="Times New Roman" w:cs="Times New Roman"/>
          <w:sz w:val="24"/>
          <w:szCs w:val="24"/>
          <w:lang w:val="en-IN"/>
        </w:rPr>
      </w:pPr>
      <w:r w:rsidRPr="00D84A02">
        <w:rPr>
          <w:rFonts w:ascii="Times New Roman" w:hAnsi="Times New Roman" w:cs="Times New Roman"/>
          <w:sz w:val="24"/>
          <w:szCs w:val="24"/>
          <w:lang w:val="en-IN"/>
        </w:rPr>
        <w:t>[10]</w:t>
      </w:r>
      <w:r w:rsidR="00717B84" w:rsidRPr="00D84A02">
        <w:rPr>
          <w:rFonts w:ascii="Times New Roman" w:hAnsi="Times New Roman" w:cs="Times New Roman"/>
          <w:sz w:val="24"/>
          <w:szCs w:val="24"/>
          <w:lang w:val="en-IN"/>
        </w:rPr>
        <w:tab/>
      </w:r>
      <w:r w:rsidR="00C25954" w:rsidRPr="00D84A02">
        <w:rPr>
          <w:rFonts w:ascii="Times New Roman" w:hAnsi="Times New Roman" w:cs="Times New Roman"/>
          <w:sz w:val="24"/>
          <w:szCs w:val="24"/>
          <w:lang w:val="en-IN"/>
        </w:rPr>
        <w:t>Medhi, I., Jain, M., Tewari, A., &amp; Toyama, K. (2011). User interface design for low-literate and novice users. Foundations and Trends® in Human–Computer Interaction, 4(1), 1–79.</w:t>
      </w:r>
    </w:p>
    <w:p w14:paraId="5062CFB0" w14:textId="77777777" w:rsidR="00E616FB" w:rsidRPr="00D84A02" w:rsidRDefault="00E616FB">
      <w:pPr>
        <w:rPr>
          <w:rFonts w:ascii="Times New Roman" w:hAnsi="Times New Roman" w:cs="Times New Roman"/>
          <w:sz w:val="24"/>
          <w:szCs w:val="24"/>
        </w:rPr>
      </w:pPr>
    </w:p>
    <w:sectPr w:rsidR="00E616FB" w:rsidRPr="00D84A0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3CEB95" w14:textId="77777777" w:rsidR="006C2BDA" w:rsidRDefault="006C2BDA">
      <w:pPr>
        <w:spacing w:line="240" w:lineRule="auto"/>
      </w:pPr>
      <w:r>
        <w:separator/>
      </w:r>
    </w:p>
  </w:endnote>
  <w:endnote w:type="continuationSeparator" w:id="0">
    <w:p w14:paraId="7CE0A1E8" w14:textId="77777777" w:rsidR="006C2BDA" w:rsidRDefault="006C2B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default"/>
    <w:sig w:usb0="00000000"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egoe UI Emoji">
    <w:panose1 w:val="020B0502040204020203"/>
    <w:charset w:val="00"/>
    <w:family w:val="swiss"/>
    <w:pitch w:val="variable"/>
    <w:sig w:usb0="00000003" w:usb1="02000000" w:usb2="08000000" w:usb3="00000000" w:csb0="00000001"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40997553"/>
      <w:docPartObj>
        <w:docPartGallery w:val="Page Numbers (Bottom of Page)"/>
        <w:docPartUnique/>
      </w:docPartObj>
    </w:sdtPr>
    <w:sdtEndPr>
      <w:rPr>
        <w:noProof/>
      </w:rPr>
    </w:sdtEndPr>
    <w:sdtContent>
      <w:p w14:paraId="4F30F053" w14:textId="696A5FBF" w:rsidR="00297AA5" w:rsidRDefault="00297AA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2050D8" w14:textId="77777777" w:rsidR="00297AA5" w:rsidRDefault="00297A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82D466" w14:textId="77777777" w:rsidR="006C2BDA" w:rsidRDefault="006C2BDA">
      <w:pPr>
        <w:spacing w:after="0"/>
      </w:pPr>
      <w:r>
        <w:separator/>
      </w:r>
    </w:p>
  </w:footnote>
  <w:footnote w:type="continuationSeparator" w:id="0">
    <w:p w14:paraId="2F04A932" w14:textId="77777777" w:rsidR="006C2BDA" w:rsidRDefault="006C2BD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254AEF" w14:textId="3A29DAAD" w:rsidR="00297AA5" w:rsidRDefault="00297AA5" w:rsidP="00297AA5">
    <w:pPr>
      <w:pStyle w:val="Header"/>
    </w:pPr>
  </w:p>
  <w:p w14:paraId="4C14792C" w14:textId="77777777" w:rsidR="00297AA5" w:rsidRDefault="00297A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D073A47"/>
    <w:multiLevelType w:val="singleLevel"/>
    <w:tmpl w:val="CD073A47"/>
    <w:lvl w:ilvl="0">
      <w:start w:val="1"/>
      <w:numFmt w:val="decimal"/>
      <w:lvlText w:val="%1."/>
      <w:lvlJc w:val="left"/>
      <w:pPr>
        <w:tabs>
          <w:tab w:val="left" w:pos="845"/>
        </w:tabs>
        <w:ind w:left="845" w:hanging="425"/>
      </w:pPr>
      <w:rPr>
        <w:rFonts w:hint="default"/>
        <w:b w:val="0"/>
        <w:bCs w:val="0"/>
      </w:rPr>
    </w:lvl>
  </w:abstractNum>
  <w:abstractNum w:abstractNumId="1" w15:restartNumberingAfterBreak="0">
    <w:nsid w:val="ED20AB76"/>
    <w:multiLevelType w:val="singleLevel"/>
    <w:tmpl w:val="ED20AB76"/>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FFFFFF7E"/>
    <w:multiLevelType w:val="singleLevel"/>
    <w:tmpl w:val="FFFFFF7E"/>
    <w:lvl w:ilvl="0">
      <w:start w:val="1"/>
      <w:numFmt w:val="decimal"/>
      <w:pStyle w:val="ListNumber3"/>
      <w:lvlText w:val="%1."/>
      <w:lvlJc w:val="left"/>
      <w:pPr>
        <w:tabs>
          <w:tab w:val="left" w:pos="1080"/>
        </w:tabs>
        <w:ind w:left="1080" w:hanging="360"/>
      </w:pPr>
    </w:lvl>
  </w:abstractNum>
  <w:abstractNum w:abstractNumId="3" w15:restartNumberingAfterBreak="0">
    <w:nsid w:val="FFFFFF7F"/>
    <w:multiLevelType w:val="singleLevel"/>
    <w:tmpl w:val="FFFFFF7F"/>
    <w:lvl w:ilvl="0">
      <w:start w:val="1"/>
      <w:numFmt w:val="decimal"/>
      <w:pStyle w:val="ListNumber2"/>
      <w:lvlText w:val="%1."/>
      <w:lvlJc w:val="left"/>
      <w:pPr>
        <w:tabs>
          <w:tab w:val="left" w:pos="720"/>
        </w:tabs>
        <w:ind w:left="720" w:hanging="360"/>
      </w:pPr>
    </w:lvl>
  </w:abstractNum>
  <w:abstractNum w:abstractNumId="4" w15:restartNumberingAfterBreak="0">
    <w:nsid w:val="FFFFFF82"/>
    <w:multiLevelType w:val="singleLevel"/>
    <w:tmpl w:val="FFFFFF82"/>
    <w:lvl w:ilvl="0">
      <w:start w:val="1"/>
      <w:numFmt w:val="bullet"/>
      <w:pStyle w:val="ListBullet3"/>
      <w:lvlText w:val=""/>
      <w:lvlJc w:val="left"/>
      <w:pPr>
        <w:tabs>
          <w:tab w:val="left" w:pos="1080"/>
        </w:tabs>
        <w:ind w:left="1080" w:hanging="360"/>
      </w:pPr>
      <w:rPr>
        <w:rFonts w:ascii="Symbol" w:hAnsi="Symbol" w:hint="default"/>
      </w:rPr>
    </w:lvl>
  </w:abstractNum>
  <w:abstractNum w:abstractNumId="5" w15:restartNumberingAfterBreak="0">
    <w:nsid w:val="FFFFFF83"/>
    <w:multiLevelType w:val="singleLevel"/>
    <w:tmpl w:val="FFFFFF83"/>
    <w:lvl w:ilvl="0">
      <w:start w:val="1"/>
      <w:numFmt w:val="bullet"/>
      <w:pStyle w:val="ListBullet2"/>
      <w:lvlText w:val=""/>
      <w:lvlJc w:val="left"/>
      <w:pPr>
        <w:tabs>
          <w:tab w:val="left" w:pos="720"/>
        </w:tabs>
        <w:ind w:left="720" w:hanging="360"/>
      </w:pPr>
      <w:rPr>
        <w:rFonts w:ascii="Symbol" w:hAnsi="Symbol" w:hint="default"/>
      </w:rPr>
    </w:lvl>
  </w:abstractNum>
  <w:abstractNum w:abstractNumId="6" w15:restartNumberingAfterBreak="0">
    <w:nsid w:val="FFFFFF88"/>
    <w:multiLevelType w:val="singleLevel"/>
    <w:tmpl w:val="FFFFFF88"/>
    <w:lvl w:ilvl="0">
      <w:start w:val="1"/>
      <w:numFmt w:val="decimal"/>
      <w:pStyle w:val="ListNumber"/>
      <w:lvlText w:val="%1."/>
      <w:lvlJc w:val="left"/>
      <w:pPr>
        <w:tabs>
          <w:tab w:val="left" w:pos="360"/>
        </w:tabs>
        <w:ind w:left="360" w:hanging="360"/>
      </w:pPr>
    </w:lvl>
  </w:abstractNum>
  <w:abstractNum w:abstractNumId="7" w15:restartNumberingAfterBreak="0">
    <w:nsid w:val="FFFFFF89"/>
    <w:multiLevelType w:val="singleLevel"/>
    <w:tmpl w:val="FFFFFF89"/>
    <w:lvl w:ilvl="0">
      <w:start w:val="1"/>
      <w:numFmt w:val="bullet"/>
      <w:pStyle w:val="ListBullet"/>
      <w:lvlText w:val=""/>
      <w:lvlJc w:val="left"/>
      <w:pPr>
        <w:tabs>
          <w:tab w:val="left" w:pos="360"/>
        </w:tabs>
        <w:ind w:left="360" w:hanging="360"/>
      </w:pPr>
      <w:rPr>
        <w:rFonts w:ascii="Symbol" w:hAnsi="Symbol" w:hint="default"/>
      </w:rPr>
    </w:lvl>
  </w:abstractNum>
  <w:abstractNum w:abstractNumId="8" w15:restartNumberingAfterBreak="0">
    <w:nsid w:val="063262C1"/>
    <w:multiLevelType w:val="multilevel"/>
    <w:tmpl w:val="063262C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094A14DE"/>
    <w:multiLevelType w:val="multilevel"/>
    <w:tmpl w:val="468245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1E01315E"/>
    <w:multiLevelType w:val="multilevel"/>
    <w:tmpl w:val="1E01315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200E60BB"/>
    <w:multiLevelType w:val="multilevel"/>
    <w:tmpl w:val="200E60B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25E626AB"/>
    <w:multiLevelType w:val="multilevel"/>
    <w:tmpl w:val="25E626AB"/>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numFmt w:val="bullet"/>
      <w:lvlText w:val="⚬"/>
      <w:lvlJc w:val="left"/>
      <w:pPr>
        <w:tabs>
          <w:tab w:val="left" w:pos="2160"/>
        </w:tabs>
        <w:ind w:left="2160" w:hanging="360"/>
      </w:pPr>
      <w:rPr>
        <w:rFonts w:ascii="Segoe UI Symbol" w:hAnsi="Segoe UI Symbo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13" w15:restartNumberingAfterBreak="0">
    <w:nsid w:val="2674C7EE"/>
    <w:multiLevelType w:val="singleLevel"/>
    <w:tmpl w:val="2674C7EE"/>
    <w:lvl w:ilvl="0">
      <w:start w:val="1"/>
      <w:numFmt w:val="bullet"/>
      <w:lvlText w:val=""/>
      <w:lvlJc w:val="left"/>
      <w:pPr>
        <w:tabs>
          <w:tab w:val="left" w:pos="840"/>
        </w:tabs>
        <w:ind w:left="840" w:hanging="420"/>
      </w:pPr>
      <w:rPr>
        <w:rFonts w:ascii="Wingdings" w:hAnsi="Wingdings" w:hint="default"/>
        <w:sz w:val="10"/>
        <w:szCs w:val="10"/>
      </w:rPr>
    </w:lvl>
  </w:abstractNum>
  <w:abstractNum w:abstractNumId="14" w15:restartNumberingAfterBreak="0">
    <w:nsid w:val="271C180D"/>
    <w:multiLevelType w:val="multilevel"/>
    <w:tmpl w:val="271C180D"/>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15" w15:restartNumberingAfterBreak="0">
    <w:nsid w:val="278AD699"/>
    <w:multiLevelType w:val="singleLevel"/>
    <w:tmpl w:val="278AD699"/>
    <w:lvl w:ilvl="0">
      <w:start w:val="1"/>
      <w:numFmt w:val="bullet"/>
      <w:lvlText w:val=""/>
      <w:lvlJc w:val="left"/>
      <w:pPr>
        <w:tabs>
          <w:tab w:val="left" w:pos="840"/>
        </w:tabs>
        <w:ind w:left="860" w:hanging="420"/>
      </w:pPr>
      <w:rPr>
        <w:rFonts w:ascii="Wingdings" w:hAnsi="Wingdings" w:hint="default"/>
        <w:sz w:val="10"/>
        <w:szCs w:val="10"/>
      </w:rPr>
    </w:lvl>
  </w:abstractNum>
  <w:abstractNum w:abstractNumId="16" w15:restartNumberingAfterBreak="0">
    <w:nsid w:val="2CEF2CF1"/>
    <w:multiLevelType w:val="singleLevel"/>
    <w:tmpl w:val="2CEF2CF1"/>
    <w:lvl w:ilvl="0">
      <w:start w:val="1"/>
      <w:numFmt w:val="decimal"/>
      <w:lvlText w:val="%1."/>
      <w:lvlJc w:val="left"/>
      <w:pPr>
        <w:tabs>
          <w:tab w:val="left" w:pos="425"/>
        </w:tabs>
        <w:ind w:left="425" w:hanging="425"/>
      </w:pPr>
      <w:rPr>
        <w:rFonts w:hint="default"/>
      </w:rPr>
    </w:lvl>
  </w:abstractNum>
  <w:abstractNum w:abstractNumId="17" w15:restartNumberingAfterBreak="0">
    <w:nsid w:val="30EE68A0"/>
    <w:multiLevelType w:val="singleLevel"/>
    <w:tmpl w:val="30EE68A0"/>
    <w:lvl w:ilvl="0">
      <w:start w:val="1"/>
      <w:numFmt w:val="bullet"/>
      <w:lvlText w:val=""/>
      <w:lvlJc w:val="left"/>
      <w:pPr>
        <w:tabs>
          <w:tab w:val="left" w:pos="840"/>
        </w:tabs>
        <w:ind w:left="840" w:hanging="420"/>
      </w:pPr>
      <w:rPr>
        <w:rFonts w:ascii="Wingdings" w:hAnsi="Wingdings" w:hint="default"/>
        <w:sz w:val="10"/>
        <w:szCs w:val="10"/>
      </w:rPr>
    </w:lvl>
  </w:abstractNum>
  <w:abstractNum w:abstractNumId="18" w15:restartNumberingAfterBreak="0">
    <w:nsid w:val="3285BD37"/>
    <w:multiLevelType w:val="singleLevel"/>
    <w:tmpl w:val="3285BD37"/>
    <w:lvl w:ilvl="0">
      <w:start w:val="1"/>
      <w:numFmt w:val="bullet"/>
      <w:lvlText w:val=""/>
      <w:lvlJc w:val="left"/>
      <w:pPr>
        <w:tabs>
          <w:tab w:val="left" w:pos="840"/>
        </w:tabs>
        <w:ind w:left="840" w:hanging="420"/>
      </w:pPr>
      <w:rPr>
        <w:rFonts w:ascii="Wingdings" w:hAnsi="Wingdings" w:hint="default"/>
        <w:sz w:val="10"/>
        <w:szCs w:val="10"/>
      </w:rPr>
    </w:lvl>
  </w:abstractNum>
  <w:abstractNum w:abstractNumId="19" w15:restartNumberingAfterBreak="0">
    <w:nsid w:val="383B2905"/>
    <w:multiLevelType w:val="singleLevel"/>
    <w:tmpl w:val="383B2905"/>
    <w:lvl w:ilvl="0">
      <w:start w:val="1"/>
      <w:numFmt w:val="bullet"/>
      <w:lvlText w:val=""/>
      <w:lvlJc w:val="left"/>
      <w:pPr>
        <w:tabs>
          <w:tab w:val="left" w:pos="840"/>
        </w:tabs>
        <w:ind w:left="840" w:hanging="420"/>
      </w:pPr>
      <w:rPr>
        <w:rFonts w:ascii="Wingdings" w:hAnsi="Wingdings" w:hint="default"/>
        <w:sz w:val="10"/>
        <w:szCs w:val="10"/>
      </w:rPr>
    </w:lvl>
  </w:abstractNum>
  <w:abstractNum w:abstractNumId="20" w15:restartNumberingAfterBreak="0">
    <w:nsid w:val="3CA015E6"/>
    <w:multiLevelType w:val="multilevel"/>
    <w:tmpl w:val="3CA015E6"/>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21" w15:restartNumberingAfterBreak="0">
    <w:nsid w:val="4308F915"/>
    <w:multiLevelType w:val="singleLevel"/>
    <w:tmpl w:val="4308F915"/>
    <w:lvl w:ilvl="0">
      <w:start w:val="1"/>
      <w:numFmt w:val="bullet"/>
      <w:lvlText w:val=""/>
      <w:lvlJc w:val="left"/>
      <w:pPr>
        <w:tabs>
          <w:tab w:val="left" w:pos="840"/>
        </w:tabs>
        <w:ind w:left="840" w:hanging="420"/>
      </w:pPr>
      <w:rPr>
        <w:rFonts w:ascii="Wingdings" w:hAnsi="Wingdings" w:hint="default"/>
        <w:sz w:val="10"/>
        <w:szCs w:val="10"/>
      </w:rPr>
    </w:lvl>
  </w:abstractNum>
  <w:abstractNum w:abstractNumId="22" w15:restartNumberingAfterBreak="0">
    <w:nsid w:val="481515D5"/>
    <w:multiLevelType w:val="multilevel"/>
    <w:tmpl w:val="481515D5"/>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23" w15:restartNumberingAfterBreak="0">
    <w:nsid w:val="52857424"/>
    <w:multiLevelType w:val="multilevel"/>
    <w:tmpl w:val="94667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4C2AC6"/>
    <w:multiLevelType w:val="hybridMultilevel"/>
    <w:tmpl w:val="51BE59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86D0C2E"/>
    <w:multiLevelType w:val="multilevel"/>
    <w:tmpl w:val="586D0C2E"/>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26" w15:restartNumberingAfterBreak="0">
    <w:nsid w:val="63B788F2"/>
    <w:multiLevelType w:val="multilevel"/>
    <w:tmpl w:val="63B788F2"/>
    <w:lvl w:ilvl="0">
      <w:start w:val="1"/>
      <w:numFmt w:val="bullet"/>
      <w:lvlText w:val=""/>
      <w:lvlJc w:val="left"/>
      <w:pPr>
        <w:tabs>
          <w:tab w:val="left" w:pos="420"/>
        </w:tabs>
        <w:ind w:left="420" w:hanging="420"/>
      </w:pPr>
      <w:rPr>
        <w:rFonts w:ascii="Wingdings" w:hAnsi="Wingdings" w:hint="default"/>
        <w:sz w:val="11"/>
        <w:szCs w:val="11"/>
      </w:rPr>
    </w:lvl>
    <w:lvl w:ilvl="1">
      <w:start w:val="1"/>
      <w:numFmt w:val="bullet"/>
      <w:lvlText w:val=""/>
      <w:lvlJc w:val="left"/>
      <w:pPr>
        <w:tabs>
          <w:tab w:val="left" w:pos="840"/>
        </w:tabs>
        <w:ind w:left="840" w:hanging="420"/>
      </w:pPr>
      <w:rPr>
        <w:rFonts w:ascii="Wingdings" w:hAnsi="Wingdings" w:hint="default"/>
        <w:sz w:val="10"/>
        <w:szCs w:val="10"/>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7" w15:restartNumberingAfterBreak="0">
    <w:nsid w:val="6A5D1C39"/>
    <w:multiLevelType w:val="singleLevel"/>
    <w:tmpl w:val="6A5D1C39"/>
    <w:lvl w:ilvl="0">
      <w:start w:val="1"/>
      <w:numFmt w:val="bullet"/>
      <w:lvlText w:val=""/>
      <w:lvlJc w:val="left"/>
      <w:pPr>
        <w:tabs>
          <w:tab w:val="left" w:pos="420"/>
        </w:tabs>
        <w:ind w:left="420" w:hanging="420"/>
      </w:pPr>
      <w:rPr>
        <w:rFonts w:ascii="Wingdings" w:hAnsi="Wingdings" w:hint="default"/>
      </w:rPr>
    </w:lvl>
  </w:abstractNum>
  <w:abstractNum w:abstractNumId="28" w15:restartNumberingAfterBreak="0">
    <w:nsid w:val="6C664BBA"/>
    <w:multiLevelType w:val="hybridMultilevel"/>
    <w:tmpl w:val="E26E1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CC8072E"/>
    <w:multiLevelType w:val="multilevel"/>
    <w:tmpl w:val="3796F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2C36B81"/>
    <w:multiLevelType w:val="multilevel"/>
    <w:tmpl w:val="72C36B8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1" w15:restartNumberingAfterBreak="0">
    <w:nsid w:val="74E37123"/>
    <w:multiLevelType w:val="multilevel"/>
    <w:tmpl w:val="46824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9E10B2A"/>
    <w:multiLevelType w:val="multilevel"/>
    <w:tmpl w:val="79E10B2A"/>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num w:numId="1" w16cid:durableId="929316277">
    <w:abstractNumId w:val="7"/>
  </w:num>
  <w:num w:numId="2" w16cid:durableId="1580481522">
    <w:abstractNumId w:val="5"/>
  </w:num>
  <w:num w:numId="3" w16cid:durableId="1074816462">
    <w:abstractNumId w:val="4"/>
  </w:num>
  <w:num w:numId="4" w16cid:durableId="1793206821">
    <w:abstractNumId w:val="6"/>
  </w:num>
  <w:num w:numId="5" w16cid:durableId="1743525861">
    <w:abstractNumId w:val="3"/>
  </w:num>
  <w:num w:numId="6" w16cid:durableId="1843937028">
    <w:abstractNumId w:val="2"/>
  </w:num>
  <w:num w:numId="7" w16cid:durableId="672300760">
    <w:abstractNumId w:val="27"/>
  </w:num>
  <w:num w:numId="8" w16cid:durableId="494759875">
    <w:abstractNumId w:val="1"/>
  </w:num>
  <w:num w:numId="9" w16cid:durableId="594827887">
    <w:abstractNumId w:val="20"/>
  </w:num>
  <w:num w:numId="10" w16cid:durableId="125242578">
    <w:abstractNumId w:val="32"/>
  </w:num>
  <w:num w:numId="11" w16cid:durableId="1992365762">
    <w:abstractNumId w:val="12"/>
  </w:num>
  <w:num w:numId="12" w16cid:durableId="557014298">
    <w:abstractNumId w:val="25"/>
  </w:num>
  <w:num w:numId="13" w16cid:durableId="2117214338">
    <w:abstractNumId w:val="22"/>
  </w:num>
  <w:num w:numId="14" w16cid:durableId="798837282">
    <w:abstractNumId w:val="14"/>
  </w:num>
  <w:num w:numId="15" w16cid:durableId="1122654288">
    <w:abstractNumId w:val="11"/>
  </w:num>
  <w:num w:numId="16" w16cid:durableId="1789738685">
    <w:abstractNumId w:val="10"/>
  </w:num>
  <w:num w:numId="17" w16cid:durableId="199824023">
    <w:abstractNumId w:val="30"/>
  </w:num>
  <w:num w:numId="18" w16cid:durableId="654649880">
    <w:abstractNumId w:val="8"/>
  </w:num>
  <w:num w:numId="19" w16cid:durableId="1698769140">
    <w:abstractNumId w:val="26"/>
  </w:num>
  <w:num w:numId="20" w16cid:durableId="1977299106">
    <w:abstractNumId w:val="15"/>
  </w:num>
  <w:num w:numId="21" w16cid:durableId="817458462">
    <w:abstractNumId w:val="16"/>
  </w:num>
  <w:num w:numId="22" w16cid:durableId="730080243">
    <w:abstractNumId w:val="21"/>
  </w:num>
  <w:num w:numId="23" w16cid:durableId="1241479369">
    <w:abstractNumId w:val="13"/>
  </w:num>
  <w:num w:numId="24" w16cid:durableId="2009675592">
    <w:abstractNumId w:val="18"/>
  </w:num>
  <w:num w:numId="25" w16cid:durableId="876701315">
    <w:abstractNumId w:val="17"/>
  </w:num>
  <w:num w:numId="26" w16cid:durableId="1199007396">
    <w:abstractNumId w:val="0"/>
  </w:num>
  <w:num w:numId="27" w16cid:durableId="529951374">
    <w:abstractNumId w:val="19"/>
  </w:num>
  <w:num w:numId="28" w16cid:durableId="322004980">
    <w:abstractNumId w:val="29"/>
  </w:num>
  <w:num w:numId="29" w16cid:durableId="840850880">
    <w:abstractNumId w:val="31"/>
  </w:num>
  <w:num w:numId="30" w16cid:durableId="1795564198">
    <w:abstractNumId w:val="9"/>
  </w:num>
  <w:num w:numId="31" w16cid:durableId="37553845">
    <w:abstractNumId w:val="28"/>
  </w:num>
  <w:num w:numId="32" w16cid:durableId="2120181989">
    <w:abstractNumId w:val="24"/>
  </w:num>
  <w:num w:numId="33" w16cid:durableId="46289088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7730"/>
    <w:rsid w:val="00034616"/>
    <w:rsid w:val="000537A0"/>
    <w:rsid w:val="0006063C"/>
    <w:rsid w:val="00061F5B"/>
    <w:rsid w:val="00077B53"/>
    <w:rsid w:val="00086CDA"/>
    <w:rsid w:val="000933D5"/>
    <w:rsid w:val="00131454"/>
    <w:rsid w:val="00135611"/>
    <w:rsid w:val="001408A3"/>
    <w:rsid w:val="0015074B"/>
    <w:rsid w:val="001674F2"/>
    <w:rsid w:val="00170CA6"/>
    <w:rsid w:val="00173C6A"/>
    <w:rsid w:val="001845EC"/>
    <w:rsid w:val="00185DAD"/>
    <w:rsid w:val="001B6B44"/>
    <w:rsid w:val="00206F92"/>
    <w:rsid w:val="002163E5"/>
    <w:rsid w:val="002405AA"/>
    <w:rsid w:val="0029639D"/>
    <w:rsid w:val="00297AA5"/>
    <w:rsid w:val="002B3751"/>
    <w:rsid w:val="00326F90"/>
    <w:rsid w:val="003337A1"/>
    <w:rsid w:val="00333C14"/>
    <w:rsid w:val="00340D47"/>
    <w:rsid w:val="00343BB9"/>
    <w:rsid w:val="003F3ACB"/>
    <w:rsid w:val="003F72F9"/>
    <w:rsid w:val="004011DF"/>
    <w:rsid w:val="0042756B"/>
    <w:rsid w:val="00427B2A"/>
    <w:rsid w:val="00442B15"/>
    <w:rsid w:val="00453A46"/>
    <w:rsid w:val="0048562F"/>
    <w:rsid w:val="004B2FE8"/>
    <w:rsid w:val="004C0D23"/>
    <w:rsid w:val="004C56AC"/>
    <w:rsid w:val="00500431"/>
    <w:rsid w:val="00530AF7"/>
    <w:rsid w:val="00531B83"/>
    <w:rsid w:val="0054523A"/>
    <w:rsid w:val="0055171C"/>
    <w:rsid w:val="005D5484"/>
    <w:rsid w:val="005F1740"/>
    <w:rsid w:val="00610C08"/>
    <w:rsid w:val="006116A2"/>
    <w:rsid w:val="00646143"/>
    <w:rsid w:val="006927D9"/>
    <w:rsid w:val="006C2BDA"/>
    <w:rsid w:val="006E404C"/>
    <w:rsid w:val="00714956"/>
    <w:rsid w:val="00717B84"/>
    <w:rsid w:val="00755378"/>
    <w:rsid w:val="0076163B"/>
    <w:rsid w:val="00793DD2"/>
    <w:rsid w:val="007D5D4A"/>
    <w:rsid w:val="008136BC"/>
    <w:rsid w:val="008219D5"/>
    <w:rsid w:val="0084275F"/>
    <w:rsid w:val="00860D60"/>
    <w:rsid w:val="00867239"/>
    <w:rsid w:val="00867A85"/>
    <w:rsid w:val="008C208D"/>
    <w:rsid w:val="008F1865"/>
    <w:rsid w:val="00965912"/>
    <w:rsid w:val="00986C2A"/>
    <w:rsid w:val="009A0993"/>
    <w:rsid w:val="009C2130"/>
    <w:rsid w:val="009C2D17"/>
    <w:rsid w:val="009D7E42"/>
    <w:rsid w:val="009E4A9E"/>
    <w:rsid w:val="00A35237"/>
    <w:rsid w:val="00A50760"/>
    <w:rsid w:val="00A71D42"/>
    <w:rsid w:val="00AA1D8D"/>
    <w:rsid w:val="00AC2793"/>
    <w:rsid w:val="00AC652F"/>
    <w:rsid w:val="00AF17D8"/>
    <w:rsid w:val="00AF1DFF"/>
    <w:rsid w:val="00B11746"/>
    <w:rsid w:val="00B1474B"/>
    <w:rsid w:val="00B25E66"/>
    <w:rsid w:val="00B44854"/>
    <w:rsid w:val="00B47730"/>
    <w:rsid w:val="00B74C6F"/>
    <w:rsid w:val="00B924FA"/>
    <w:rsid w:val="00B94E55"/>
    <w:rsid w:val="00C25954"/>
    <w:rsid w:val="00C42666"/>
    <w:rsid w:val="00C95B47"/>
    <w:rsid w:val="00CA27CB"/>
    <w:rsid w:val="00CB0664"/>
    <w:rsid w:val="00CC3D9E"/>
    <w:rsid w:val="00CE7BF3"/>
    <w:rsid w:val="00D559C0"/>
    <w:rsid w:val="00D84A02"/>
    <w:rsid w:val="00D93617"/>
    <w:rsid w:val="00E41E27"/>
    <w:rsid w:val="00E616FB"/>
    <w:rsid w:val="00EB328E"/>
    <w:rsid w:val="00EE00AB"/>
    <w:rsid w:val="00F03C0C"/>
    <w:rsid w:val="00F50478"/>
    <w:rsid w:val="00F6522E"/>
    <w:rsid w:val="00F834CC"/>
    <w:rsid w:val="00F90F42"/>
    <w:rsid w:val="00FC693F"/>
    <w:rsid w:val="00FE2CD1"/>
    <w:rsid w:val="00FE6462"/>
    <w:rsid w:val="0D340C0E"/>
    <w:rsid w:val="25785A13"/>
    <w:rsid w:val="299531B0"/>
    <w:rsid w:val="29D04BD4"/>
    <w:rsid w:val="347C2018"/>
    <w:rsid w:val="359E3A10"/>
    <w:rsid w:val="47F80E09"/>
    <w:rsid w:val="55051CB3"/>
    <w:rsid w:val="57BB6BFD"/>
    <w:rsid w:val="5E4A3B0A"/>
    <w:rsid w:val="609A6C8B"/>
    <w:rsid w:val="74DE4F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34839AE1"/>
  <w14:defaultImageDpi w14:val="300"/>
  <w15:docId w15:val="{285CB7ED-4EE5-4697-B812-E575C932F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unhideWhenUsed="1" w:qFormat="1"/>
    <w:lsdException w:name="toa heading" w:semiHidden="1" w:unhideWhenUsed="1"/>
    <w:lsdException w:name="List" w:unhideWhenUsed="1" w:qFormat="1"/>
    <w:lsdException w:name="List Bullet" w:unhideWhenUsed="1" w:qFormat="1"/>
    <w:lsdException w:name="List Number" w:unhideWhenUsed="1" w:qFormat="1"/>
    <w:lsdException w:name="List 2" w:unhideWhenUsed="1" w:qFormat="1"/>
    <w:lsdException w:name="List 3" w:unhideWhenUsed="1" w:qFormat="1"/>
    <w:lsdException w:name="List 4" w:semiHidden="1" w:unhideWhenUsed="1"/>
    <w:lsdException w:name="List 5" w:semiHidden="1" w:unhideWhenUsed="1"/>
    <w:lsdException w:name="List Bullet 2" w:unhideWhenUsed="1" w:qFormat="1"/>
    <w:lsdException w:name="List Bullet 3" w:unhideWhenUsed="1" w:qFormat="1"/>
    <w:lsdException w:name="List Bullet 4" w:semiHidden="1" w:unhideWhenUsed="1"/>
    <w:lsdException w:name="List Bullet 5" w:semiHidden="1" w:unhideWhenUsed="1"/>
    <w:lsdException w:name="List Number 2" w:unhideWhenUsed="1" w:qFormat="1"/>
    <w:lsdException w:name="List Number 3"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unhideWhenUsed="1" w:qFormat="1"/>
    <w:lsdException w:name="List Continue 2" w:unhideWhenUsed="1" w:qFormat="1"/>
    <w:lsdException w:name="List Continue 3" w:unhideWhenUsed="1" w:qFormat="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nhideWhenUsed="1" w:qFormat="1"/>
    <w:lsdException w:name="Body Text 3" w:unhideWhenUsed="1" w:qFormat="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uiPriority="1" w:qFormat="1"/>
    <w:lsdException w:name="Light Shading" w:uiPriority="60" w:qFormat="1"/>
    <w:lsdException w:name="Light List" w:uiPriority="61" w:qFormat="1"/>
    <w:lsdException w:name="Light Grid" w:uiPriority="62" w:qFormat="1"/>
    <w:lsdException w:name="Medium Shading 1" w:uiPriority="63" w:qFormat="1"/>
    <w:lsdException w:name="Medium Shading 2" w:uiPriority="64" w:qFormat="1"/>
    <w:lsdException w:name="Medium List 1" w:uiPriority="65" w:qFormat="1"/>
    <w:lsdException w:name="Medium List 2" w:uiPriority="66" w:qFormat="1"/>
    <w:lsdException w:name="Medium Grid 1" w:uiPriority="67" w:qFormat="1"/>
    <w:lsdException w:name="Medium Grid 2" w:uiPriority="68" w:qFormat="1"/>
    <w:lsdException w:name="Medium Grid 3" w:uiPriority="69" w:qFormat="1"/>
    <w:lsdException w:name="Dark List" w:uiPriority="70" w:qFormat="1"/>
    <w:lsdException w:name="Colorful Shading" w:uiPriority="71" w:qFormat="1"/>
    <w:lsdException w:name="Colorful List" w:uiPriority="72" w:qFormat="1"/>
    <w:lsdException w:name="Colorful Grid" w:uiPriority="73" w:qFormat="1"/>
    <w:lsdException w:name="Light Shading Accent 1" w:uiPriority="60" w:qFormat="1"/>
    <w:lsdException w:name="Light List Accent 1" w:uiPriority="61" w:qFormat="1"/>
    <w:lsdException w:name="Light Grid Accent 1" w:uiPriority="62" w:qFormat="1"/>
    <w:lsdException w:name="Medium Shading 1 Accent 1" w:uiPriority="63" w:qFormat="1"/>
    <w:lsdException w:name="Medium Shading 2 Accent 1" w:uiPriority="64" w:qFormat="1"/>
    <w:lsdException w:name="Medium List 1 Accent 1" w:uiPriority="65" w:qFormat="1"/>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qFormat="1"/>
    <w:lsdException w:name="Medium Grid 1 Accent 1" w:uiPriority="67" w:qFormat="1"/>
    <w:lsdException w:name="Medium Grid 2 Accent 1" w:uiPriority="68" w:qFormat="1"/>
    <w:lsdException w:name="Medium Grid 3 Accent 1" w:uiPriority="69" w:qFormat="1"/>
    <w:lsdException w:name="Dark List Accent 1" w:uiPriority="70" w:qFormat="1"/>
    <w:lsdException w:name="Colorful Shading Accent 1" w:uiPriority="71" w:qFormat="1"/>
    <w:lsdException w:name="Colorful List Accent 1" w:uiPriority="72" w:qFormat="1"/>
    <w:lsdException w:name="Colorful Grid Accent 1" w:uiPriority="73" w:qFormat="1"/>
    <w:lsdException w:name="Light Shading Accent 2" w:uiPriority="60" w:qFormat="1"/>
    <w:lsdException w:name="Light List Accent 2" w:uiPriority="61" w:qFormat="1"/>
    <w:lsdException w:name="Light Grid Accent 2" w:uiPriority="62" w:qFormat="1"/>
    <w:lsdException w:name="Medium Shading 1 Accent 2" w:uiPriority="63" w:qFormat="1"/>
    <w:lsdException w:name="Medium Shading 2 Accent 2" w:uiPriority="64" w:qFormat="1"/>
    <w:lsdException w:name="Medium List 1 Accent 2" w:uiPriority="65" w:qFormat="1"/>
    <w:lsdException w:name="Medium List 2 Accent 2" w:uiPriority="66" w:qFormat="1"/>
    <w:lsdException w:name="Medium Grid 1 Accent 2" w:uiPriority="67" w:qFormat="1"/>
    <w:lsdException w:name="Medium Grid 2 Accent 2" w:uiPriority="68" w:qFormat="1"/>
    <w:lsdException w:name="Medium Grid 3 Accent 2" w:uiPriority="69" w:qFormat="1"/>
    <w:lsdException w:name="Dark List Accent 2" w:uiPriority="70" w:qFormat="1"/>
    <w:lsdException w:name="Colorful Shading Accent 2" w:uiPriority="71" w:qFormat="1"/>
    <w:lsdException w:name="Colorful List Accent 2" w:uiPriority="72" w:qFormat="1"/>
    <w:lsdException w:name="Colorful Grid Accent 2" w:uiPriority="73" w:qFormat="1"/>
    <w:lsdException w:name="Light Shading Accent 3" w:uiPriority="60" w:qFormat="1"/>
    <w:lsdException w:name="Light List Accent 3" w:uiPriority="61" w:qFormat="1"/>
    <w:lsdException w:name="Light Grid Accent 3" w:uiPriority="62" w:qFormat="1"/>
    <w:lsdException w:name="Medium Shading 1 Accent 3" w:uiPriority="63" w:qFormat="1"/>
    <w:lsdException w:name="Medium Shading 2 Accent 3" w:uiPriority="64" w:qFormat="1"/>
    <w:lsdException w:name="Medium List 1 Accent 3" w:uiPriority="65" w:qFormat="1"/>
    <w:lsdException w:name="Medium List 2 Accent 3" w:uiPriority="66" w:qFormat="1"/>
    <w:lsdException w:name="Medium Grid 1 Accent 3" w:uiPriority="67" w:qFormat="1"/>
    <w:lsdException w:name="Medium Grid 2 Accent 3" w:uiPriority="68"/>
    <w:lsdException w:name="Medium Grid 3 Accent 3" w:uiPriority="69" w:qFormat="1"/>
    <w:lsdException w:name="Dark List Accent 3" w:uiPriority="70" w:qFormat="1"/>
    <w:lsdException w:name="Colorful Shading Accent 3" w:uiPriority="71" w:qFormat="1"/>
    <w:lsdException w:name="Colorful List Accent 3" w:uiPriority="72" w:qFormat="1"/>
    <w:lsdException w:name="Colorful Grid Accent 3" w:uiPriority="73" w:qFormat="1"/>
    <w:lsdException w:name="Light Shading Accent 4" w:uiPriority="60" w:qFormat="1"/>
    <w:lsdException w:name="Light List Accent 4" w:uiPriority="61" w:qFormat="1"/>
    <w:lsdException w:name="Light Grid Accent 4" w:uiPriority="62" w:qFormat="1"/>
    <w:lsdException w:name="Medium Shading 1 Accent 4" w:uiPriority="63" w:qFormat="1"/>
    <w:lsdException w:name="Medium Shading 2 Accent 4" w:uiPriority="64" w:qFormat="1"/>
    <w:lsdException w:name="Medium List 1 Accent 4" w:uiPriority="65"/>
    <w:lsdException w:name="Medium List 2 Accent 4" w:uiPriority="66" w:qFormat="1"/>
    <w:lsdException w:name="Medium Grid 1 Accent 4" w:uiPriority="67" w:qFormat="1"/>
    <w:lsdException w:name="Medium Grid 2 Accent 4" w:uiPriority="68" w:qFormat="1"/>
    <w:lsdException w:name="Medium Grid 3 Accent 4" w:uiPriority="69" w:qFormat="1"/>
    <w:lsdException w:name="Dark List Accent 4" w:uiPriority="70" w:qFormat="1"/>
    <w:lsdException w:name="Colorful Shading Accent 4" w:uiPriority="71" w:qFormat="1"/>
    <w:lsdException w:name="Colorful List Accent 4" w:uiPriority="72" w:qFormat="1"/>
    <w:lsdException w:name="Colorful Grid Accent 4" w:uiPriority="73" w:qFormat="1"/>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qFormat="1"/>
    <w:lsdException w:name="Colorful Shading Accent 5" w:uiPriority="71" w:qFormat="1"/>
    <w:lsdException w:name="Colorful List Accent 5" w:uiPriority="72" w:qFormat="1"/>
    <w:lsdException w:name="Colorful Grid Accent 5" w:uiPriority="73"/>
    <w:lsdException w:name="Light Shading Accent 6" w:uiPriority="60" w:qFormat="1"/>
    <w:lsdException w:name="Light List Accent 6" w:uiPriority="61" w:qFormat="1"/>
    <w:lsdException w:name="Light Grid Accent 6" w:uiPriority="62" w:qFormat="1"/>
    <w:lsdException w:name="Medium Shading 1 Accent 6" w:uiPriority="63" w:qFormat="1"/>
    <w:lsdException w:name="Medium Shading 2 Accent 6" w:uiPriority="64" w:qFormat="1"/>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qFormat="1"/>
    <w:lsdException w:name="Colorful Shading Accent 6" w:uiPriority="71" w:qFormat="1"/>
    <w:lsdException w:name="Colorful List Accent 6" w:uiPriority="72" w:qFormat="1"/>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EastAsia" w:hAnsiTheme="minorHAnsi" w:cstheme="minorBidi"/>
      <w:sz w:val="22"/>
      <w:szCs w:val="22"/>
      <w:lang w:val="en-US" w:eastAsia="en-US"/>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pPr>
      <w:spacing w:after="120"/>
    </w:pPr>
  </w:style>
  <w:style w:type="paragraph" w:styleId="BodyText2">
    <w:name w:val="Body Text 2"/>
    <w:basedOn w:val="Normal"/>
    <w:link w:val="BodyText2Char"/>
    <w:uiPriority w:val="99"/>
    <w:unhideWhenUsed/>
    <w:qFormat/>
    <w:pPr>
      <w:spacing w:after="120" w:line="480" w:lineRule="auto"/>
    </w:pPr>
  </w:style>
  <w:style w:type="paragraph" w:styleId="BodyText3">
    <w:name w:val="Body Text 3"/>
    <w:basedOn w:val="Normal"/>
    <w:link w:val="BodyText3Char"/>
    <w:uiPriority w:val="99"/>
    <w:unhideWhenUsed/>
    <w:qFormat/>
    <w:pPr>
      <w:spacing w:after="120"/>
    </w:pPr>
    <w:rPr>
      <w:sz w:val="16"/>
      <w:szCs w:val="16"/>
    </w:rPr>
  </w:style>
  <w:style w:type="paragraph" w:styleId="Caption">
    <w:name w:val="caption"/>
    <w:basedOn w:val="Normal"/>
    <w:next w:val="Normal"/>
    <w:uiPriority w:val="35"/>
    <w:semiHidden/>
    <w:unhideWhenUsed/>
    <w:qFormat/>
    <w:pPr>
      <w:spacing w:line="240" w:lineRule="auto"/>
    </w:pPr>
    <w:rPr>
      <w:b/>
      <w:bCs/>
      <w:color w:val="4F81BD" w:themeColor="accent1"/>
      <w:sz w:val="18"/>
      <w:szCs w:val="18"/>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qFormat/>
    <w:rPr>
      <w:rFonts w:ascii="Courier New" w:hAnsi="Courier New" w:cs="Courier New"/>
      <w:sz w:val="20"/>
      <w:szCs w:val="20"/>
    </w:rPr>
  </w:style>
  <w:style w:type="paragraph" w:styleId="HTMLPreformatted">
    <w:name w:val="HTML Preformatted"/>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List">
    <w:name w:val="List"/>
    <w:basedOn w:val="Normal"/>
    <w:uiPriority w:val="99"/>
    <w:unhideWhenUsed/>
    <w:qFormat/>
    <w:pPr>
      <w:ind w:left="360" w:hanging="360"/>
      <w:contextualSpacing/>
    </w:pPr>
  </w:style>
  <w:style w:type="paragraph" w:styleId="List2">
    <w:name w:val="List 2"/>
    <w:basedOn w:val="Normal"/>
    <w:uiPriority w:val="99"/>
    <w:unhideWhenUsed/>
    <w:qFormat/>
    <w:pPr>
      <w:ind w:left="720" w:hanging="360"/>
      <w:contextualSpacing/>
    </w:pPr>
  </w:style>
  <w:style w:type="paragraph" w:styleId="List3">
    <w:name w:val="List 3"/>
    <w:basedOn w:val="Normal"/>
    <w:uiPriority w:val="99"/>
    <w:unhideWhenUsed/>
    <w:qFormat/>
    <w:pPr>
      <w:ind w:left="1080" w:hanging="360"/>
      <w:contextualSpacing/>
    </w:pPr>
  </w:style>
  <w:style w:type="paragraph" w:styleId="ListBullet">
    <w:name w:val="List Bullet"/>
    <w:basedOn w:val="Normal"/>
    <w:uiPriority w:val="99"/>
    <w:unhideWhenUsed/>
    <w:qFormat/>
    <w:pPr>
      <w:numPr>
        <w:numId w:val="1"/>
      </w:numPr>
      <w:contextualSpacing/>
    </w:pPr>
  </w:style>
  <w:style w:type="paragraph" w:styleId="ListBullet2">
    <w:name w:val="List Bullet 2"/>
    <w:basedOn w:val="Normal"/>
    <w:uiPriority w:val="99"/>
    <w:unhideWhenUsed/>
    <w:qFormat/>
    <w:pPr>
      <w:numPr>
        <w:numId w:val="2"/>
      </w:numPr>
      <w:contextualSpacing/>
    </w:pPr>
  </w:style>
  <w:style w:type="paragraph" w:styleId="ListBullet3">
    <w:name w:val="List Bullet 3"/>
    <w:basedOn w:val="Normal"/>
    <w:uiPriority w:val="99"/>
    <w:unhideWhenUsed/>
    <w:qFormat/>
    <w:pPr>
      <w:numPr>
        <w:numId w:val="3"/>
      </w:numPr>
      <w:contextualSpacing/>
    </w:pPr>
  </w:style>
  <w:style w:type="paragraph" w:styleId="ListContinue">
    <w:name w:val="List Continue"/>
    <w:basedOn w:val="Normal"/>
    <w:uiPriority w:val="99"/>
    <w:unhideWhenUsed/>
    <w:qFormat/>
    <w:pPr>
      <w:spacing w:after="120"/>
      <w:ind w:left="360"/>
      <w:contextualSpacing/>
    </w:pPr>
  </w:style>
  <w:style w:type="paragraph" w:styleId="ListContinue2">
    <w:name w:val="List Continue 2"/>
    <w:basedOn w:val="Normal"/>
    <w:uiPriority w:val="99"/>
    <w:unhideWhenUsed/>
    <w:qFormat/>
    <w:pPr>
      <w:spacing w:after="120"/>
      <w:ind w:left="720"/>
      <w:contextualSpacing/>
    </w:pPr>
  </w:style>
  <w:style w:type="paragraph" w:styleId="ListContinue3">
    <w:name w:val="List Continue 3"/>
    <w:basedOn w:val="Normal"/>
    <w:uiPriority w:val="99"/>
    <w:unhideWhenUsed/>
    <w:qFormat/>
    <w:pPr>
      <w:spacing w:after="120"/>
      <w:ind w:left="1080"/>
      <w:contextualSpacing/>
    </w:pPr>
  </w:style>
  <w:style w:type="paragraph" w:styleId="ListNumber">
    <w:name w:val="List Number"/>
    <w:basedOn w:val="Normal"/>
    <w:uiPriority w:val="99"/>
    <w:unhideWhenUsed/>
    <w:qFormat/>
    <w:pPr>
      <w:numPr>
        <w:numId w:val="4"/>
      </w:numPr>
      <w:contextualSpacing/>
    </w:pPr>
  </w:style>
  <w:style w:type="paragraph" w:styleId="ListNumber2">
    <w:name w:val="List Number 2"/>
    <w:basedOn w:val="Normal"/>
    <w:uiPriority w:val="99"/>
    <w:unhideWhenUsed/>
    <w:qFormat/>
    <w:pPr>
      <w:numPr>
        <w:numId w:val="5"/>
      </w:numPr>
      <w:contextualSpacing/>
    </w:pPr>
  </w:style>
  <w:style w:type="paragraph" w:styleId="ListNumber3">
    <w:name w:val="List Number 3"/>
    <w:basedOn w:val="Normal"/>
    <w:uiPriority w:val="99"/>
    <w:unhideWhenUsed/>
    <w:qFormat/>
    <w:pPr>
      <w:numPr>
        <w:numId w:val="6"/>
      </w:numPr>
      <w:contextualSpacing/>
    </w:pPr>
  </w:style>
  <w:style w:type="paragraph" w:styleId="MacroText">
    <w:name w:val="macro"/>
    <w:link w:val="MacroTextChar"/>
    <w:uiPriority w:val="99"/>
    <w:unhideWhenUsed/>
    <w:qFormat/>
    <w:pPr>
      <w:tabs>
        <w:tab w:val="left" w:pos="576"/>
        <w:tab w:val="left" w:pos="1152"/>
        <w:tab w:val="left" w:pos="1728"/>
        <w:tab w:val="left" w:pos="2304"/>
        <w:tab w:val="left" w:pos="2880"/>
        <w:tab w:val="left" w:pos="3456"/>
        <w:tab w:val="left" w:pos="4032"/>
      </w:tabs>
      <w:spacing w:after="200" w:line="276" w:lineRule="auto"/>
    </w:pPr>
    <w:rPr>
      <w:rFonts w:ascii="Courier" w:eastAsiaTheme="minorEastAsia" w:hAnsi="Courier" w:cstheme="minorBidi"/>
      <w:lang w:val="en-US" w:eastAsia="en-US"/>
    </w:rPr>
  </w:style>
  <w:style w:type="paragraph" w:styleId="NormalWeb">
    <w:name w:val="Normal (Web)"/>
    <w:basedOn w:val="Normal"/>
    <w:uiPriority w:val="99"/>
    <w:unhideWhenUsed/>
    <w:qFormat/>
    <w:pPr>
      <w:spacing w:beforeAutospacing="1" w:after="0" w:afterAutospacing="1"/>
    </w:pPr>
    <w:rPr>
      <w:rFonts w:cs="Times New Roman"/>
      <w:sz w:val="24"/>
      <w:szCs w:val="24"/>
      <w:lang w:eastAsia="zh-CN"/>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table" w:styleId="LightShading">
    <w:name w:val="Light Shading"/>
    <w:basedOn w:val="TableNormal"/>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qFormat/>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qFormat/>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qFormat/>
    <w:rPr>
      <w:color w:val="76923C" w:themeColor="accent3" w:themeShade="BF"/>
    </w:rPr>
    <w:tblPr>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qFormat/>
    <w:rPr>
      <w:color w:val="5F497A" w:themeColor="accent4" w:themeShade="BF"/>
    </w:rPr>
    <w:tblPr>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qFormat/>
    <w:rPr>
      <w:color w:val="E36C0A" w:themeColor="accent6" w:themeShade="BF"/>
    </w:rPr>
    <w:tblPr>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qFormat/>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qFormat/>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qFormat/>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qFormat/>
    <w:tblPr>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qFormat/>
    <w:tblPr>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qFormat/>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table" w:styleId="LightGrid-Accent1">
    <w:name w:val="Light Grid Accent 1"/>
    <w:basedOn w:val="TableNormal"/>
    <w:uiPriority w:val="62"/>
    <w:qFormat/>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styleId="LightGrid-Accent2">
    <w:name w:val="Light Grid Accent 2"/>
    <w:basedOn w:val="TableNormal"/>
    <w:uiPriority w:val="62"/>
    <w:qFormat/>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tcPr>
    </w:tblStylePr>
  </w:style>
  <w:style w:type="table" w:styleId="LightGrid-Accent3">
    <w:name w:val="Light Grid Accent 3"/>
    <w:basedOn w:val="TableNormal"/>
    <w:uiPriority w:val="62"/>
    <w:qFormat/>
    <w:tblP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auto"/>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auto"/>
        </w:tcBorders>
      </w:tcPr>
    </w:tblStylePr>
  </w:style>
  <w:style w:type="table" w:styleId="LightGrid-Accent4">
    <w:name w:val="Light Grid Accent 4"/>
    <w:basedOn w:val="TableNormal"/>
    <w:uiPriority w:val="62"/>
    <w:qFormat/>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tcPr>
    </w:tblStylePr>
  </w:style>
  <w:style w:type="table" w:styleId="LightGrid-Accent5">
    <w:name w:val="Light Grid Accent 5"/>
    <w:basedOn w:val="TableNormal"/>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LightGrid-Accent6">
    <w:name w:val="Light Grid Accent 6"/>
    <w:basedOn w:val="TableNormal"/>
    <w:uiPriority w:val="62"/>
    <w:qFormat/>
    <w:tblPr>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tcPr>
    </w:tblStylePr>
  </w:style>
  <w:style w:type="table" w:styleId="MediumShading1">
    <w:name w:val="Medium Shading 1"/>
    <w:basedOn w:val="TableNormal"/>
    <w:uiPriority w:val="63"/>
    <w:qFormat/>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qFormat/>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qFormat/>
    <w:tblPr>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qFormat/>
    <w:tblPr>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qFormat/>
    <w:tblPr>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qFormat/>
    <w:tblPr>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qFormat/>
    <w:rPr>
      <w:color w:val="000000" w:themeColor="text1"/>
    </w:rPr>
    <w:tblPr>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qFormat/>
    <w:rPr>
      <w:color w:val="000000" w:themeColor="text1"/>
    </w:rPr>
    <w:tblPr>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qFormat/>
    <w:rPr>
      <w:color w:val="000000" w:themeColor="text1"/>
    </w:rPr>
    <w:tblPr>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qFormat/>
    <w:rPr>
      <w:color w:val="000000" w:themeColor="text1"/>
    </w:rPr>
    <w:tblPr>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Pr>
      <w:color w:val="000000" w:themeColor="text1"/>
    </w:rPr>
    <w:tblPr>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qFormat/>
    <w:rPr>
      <w:color w:val="000000" w:themeColor="text1"/>
    </w:rPr>
    <w:tblPr>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qFormat/>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qFormat/>
    <w:rPr>
      <w:rFonts w:asciiTheme="majorHAnsi" w:eastAsiaTheme="majorEastAsia" w:hAnsiTheme="majorHAnsi" w:cstheme="majorBidi"/>
      <w:color w:val="000000" w:themeColor="text1"/>
    </w:rPr>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qFormat/>
    <w:rPr>
      <w:rFonts w:asciiTheme="majorHAnsi" w:eastAsiaTheme="majorEastAsia" w:hAnsiTheme="majorHAnsi" w:cstheme="majorBidi"/>
      <w:color w:val="000000" w:themeColor="text1"/>
    </w:rPr>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qFormat/>
    <w:rPr>
      <w:rFonts w:asciiTheme="majorHAnsi" w:eastAsiaTheme="majorEastAsia" w:hAnsiTheme="majorHAnsi" w:cstheme="majorBidi"/>
      <w:color w:val="000000" w:themeColor="text1"/>
    </w:rPr>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qFormat/>
    <w:rPr>
      <w:rFonts w:asciiTheme="majorHAnsi" w:eastAsiaTheme="majorEastAsia" w:hAnsiTheme="majorHAnsi" w:cstheme="majorBidi"/>
      <w:color w:val="000000" w:themeColor="text1"/>
    </w:rPr>
    <w:tblPr>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qFormat/>
    <w:rPr>
      <w:rFonts w:asciiTheme="majorHAnsi" w:eastAsiaTheme="majorEastAsia" w:hAnsiTheme="majorHAnsi" w:cstheme="majorBidi"/>
      <w:color w:val="000000" w:themeColor="text1"/>
    </w:rPr>
    <w:tblPr>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qFormat/>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qFormat/>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qFormat/>
    <w:tblPr>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qFormat/>
    <w:tblPr>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qFormat/>
    <w:tblPr>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qFormat/>
    <w:tblPr>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qFormat/>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auto"/>
          <w:insideV w:val="single" w:sz="6" w:space="0" w:color="auto"/>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qFormat/>
    <w:rPr>
      <w:rFonts w:asciiTheme="majorHAnsi" w:eastAsiaTheme="majorEastAsia" w:hAnsiTheme="majorHAnsi" w:cstheme="majorBidi"/>
      <w:color w:val="000000" w:themeColor="text1"/>
    </w:rPr>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auto"/>
          <w:insideV w:val="single" w:sz="6" w:space="0" w:color="auto"/>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qFormat/>
    <w:rPr>
      <w:rFonts w:asciiTheme="majorHAnsi" w:eastAsiaTheme="majorEastAsia" w:hAnsiTheme="majorHAnsi" w:cstheme="majorBidi"/>
      <w:color w:val="000000" w:themeColor="text1"/>
    </w:rPr>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auto"/>
          <w:insideV w:val="single" w:sz="6" w:space="0" w:color="auto"/>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Pr>
      <w:rFonts w:asciiTheme="majorHAnsi" w:eastAsiaTheme="majorEastAsia" w:hAnsiTheme="majorHAnsi" w:cstheme="majorBidi"/>
      <w:color w:val="000000" w:themeColor="text1"/>
    </w:rPr>
    <w:tblP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auto"/>
          <w:insideV w:val="single" w:sz="6" w:space="0" w:color="auto"/>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qFormat/>
    <w:rPr>
      <w:rFonts w:asciiTheme="majorHAnsi" w:eastAsiaTheme="majorEastAsia" w:hAnsiTheme="majorHAnsi" w:cstheme="majorBidi"/>
      <w:color w:val="000000" w:themeColor="text1"/>
    </w:rPr>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auto"/>
          <w:insideV w:val="single" w:sz="6" w:space="0" w:color="auto"/>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qFormat/>
    <w:rPr>
      <w:rFonts w:asciiTheme="majorHAnsi" w:eastAsiaTheme="majorEastAsia" w:hAnsiTheme="majorHAnsi" w:cstheme="majorBidi"/>
      <w:color w:val="000000" w:themeColor="text1"/>
    </w:rPr>
    <w:tblPr>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auto"/>
          <w:insideV w:val="single" w:sz="6" w:space="0" w:color="auto"/>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808080" w:themeFill="text1" w:themeFillTint="7F"/>
      </w:tcPr>
    </w:tblStylePr>
  </w:style>
  <w:style w:type="table" w:styleId="MediumGrid3-Accent1">
    <w:name w:val="Medium Grid 3 Accent 1"/>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7BFDE" w:themeFill="accent1" w:themeFillTint="7F"/>
      </w:tcPr>
    </w:tblStylePr>
  </w:style>
  <w:style w:type="table" w:styleId="MediumGrid3-Accent2">
    <w:name w:val="Medium Grid 3 Accent 2"/>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DFA7A6" w:themeFill="accent2" w:themeFillTint="7F"/>
      </w:tcPr>
    </w:tblStylePr>
  </w:style>
  <w:style w:type="table" w:styleId="MediumGrid3-Accent3">
    <w:name w:val="Medium Grid 3 Accent 3"/>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CDDDAC" w:themeFill="accent3" w:themeFillTint="7F"/>
      </w:tcPr>
    </w:tblStylePr>
  </w:style>
  <w:style w:type="table" w:styleId="MediumGrid3-Accent4">
    <w:name w:val="Medium Grid 3 Accent 4"/>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BFB1D0" w:themeFill="accent4" w:themeFillTint="7F"/>
      </w:tcPr>
    </w:tblStylePr>
  </w:style>
  <w:style w:type="table" w:styleId="MediumGrid3-Accent5">
    <w:name w:val="Medium Grid 3 Accent 5"/>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MediumGrid3-Accent6">
    <w:name w:val="Medium Grid 3 Accent 6"/>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FBCAA2" w:themeFill="accent6" w:themeFillTint="7F"/>
      </w:tcPr>
    </w:tblStylePr>
  </w:style>
  <w:style w:type="table" w:styleId="DarkList">
    <w:name w:val="Dark List"/>
    <w:basedOn w:val="TableNormal"/>
    <w:uiPriority w:val="70"/>
    <w:qFormat/>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qFormat/>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qFormat/>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qFormat/>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qFormat/>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qFormat/>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qFormat/>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qFormat/>
    <w:rPr>
      <w:color w:val="000000" w:themeColor="text1"/>
    </w:rPr>
    <w:tblPr>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qFormat/>
    <w:rPr>
      <w:color w:val="000000" w:themeColor="text1"/>
    </w:rPr>
    <w:tblPr>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qFormat/>
    <w:rPr>
      <w:color w:val="000000" w:themeColor="text1"/>
    </w:rPr>
    <w:tblPr>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qFormat/>
    <w:rPr>
      <w:color w:val="000000" w:themeColor="text1"/>
    </w:rPr>
    <w:tblPr>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qFormat/>
    <w:rPr>
      <w:color w:val="000000" w:themeColor="text1"/>
    </w:rPr>
    <w:tblPr>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qFormat/>
    <w:rPr>
      <w:color w:val="000000" w:themeColor="text1"/>
    </w:rPr>
    <w:tblPr>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qFormat/>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qFormat/>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qFormat/>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qFormat/>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qFormat/>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qFormat/>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qFormat/>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qFormat/>
    <w:rPr>
      <w:color w:val="000000" w:themeColor="text1"/>
    </w:rPr>
    <w:tblPr>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qFormat/>
    <w:rPr>
      <w:color w:val="000000" w:themeColor="text1"/>
    </w:rPr>
    <w:tblPr>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qFormat/>
    <w:rPr>
      <w:color w:val="000000" w:themeColor="text1"/>
    </w:rPr>
    <w:tblPr>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qFormat/>
    <w:rPr>
      <w:color w:val="000000" w:themeColor="text1"/>
    </w:rPr>
    <w:tblPr>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qFormat/>
    <w:rPr>
      <w:color w:val="000000" w:themeColor="text1"/>
    </w:rPr>
    <w:tblPr>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Pr>
      <w:color w:val="000000" w:themeColor="text1"/>
    </w:rPr>
    <w:tblPr>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Pr>
      <w:color w:val="000000" w:themeColor="text1"/>
    </w:rPr>
    <w:tblPr>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NoSpacing">
    <w:name w:val="No Spacing"/>
    <w:uiPriority w:val="1"/>
    <w:qFormat/>
    <w:rPr>
      <w:rFonts w:asciiTheme="minorHAnsi" w:eastAsiaTheme="minorEastAsia" w:hAnsiTheme="minorHAnsi" w:cstheme="minorBidi"/>
      <w:sz w:val="22"/>
      <w:szCs w:val="22"/>
      <w:lang w:val="en-US" w:eastAsia="en-US"/>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qFormat/>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uiPriority w:val="99"/>
  </w:style>
  <w:style w:type="character" w:customStyle="1" w:styleId="BodyText2Char">
    <w:name w:val="Body Text 2 Char"/>
    <w:basedOn w:val="DefaultParagraphFont"/>
    <w:link w:val="BodyText2"/>
    <w:uiPriority w:val="99"/>
    <w:qFormat/>
  </w:style>
  <w:style w:type="character" w:customStyle="1" w:styleId="BodyText3Char">
    <w:name w:val="Body Text 3 Char"/>
    <w:basedOn w:val="DefaultParagraphFont"/>
    <w:link w:val="BodyText3"/>
    <w:uiPriority w:val="99"/>
    <w:qFormat/>
    <w:rPr>
      <w:sz w:val="16"/>
      <w:szCs w:val="16"/>
    </w:rPr>
  </w:style>
  <w:style w:type="character" w:customStyle="1" w:styleId="MacroTextChar">
    <w:name w:val="Macro Text Char"/>
    <w:basedOn w:val="DefaultParagraphFont"/>
    <w:link w:val="MacroText"/>
    <w:uiPriority w:val="99"/>
    <w:rPr>
      <w:rFonts w:ascii="Courier" w:hAnsi="Courier"/>
      <w:sz w:val="20"/>
      <w:szCs w:val="20"/>
    </w:rPr>
  </w:style>
  <w:style w:type="paragraph" w:styleId="Quote">
    <w:name w:val="Quote"/>
    <w:basedOn w:val="Normal"/>
    <w:next w:val="Normal"/>
    <w:link w:val="QuoteChar"/>
    <w:uiPriority w:val="29"/>
    <w:qFormat/>
    <w:rPr>
      <w:i/>
      <w:iCs/>
      <w:color w:val="000000" w:themeColor="text1"/>
    </w:rPr>
  </w:style>
  <w:style w:type="character" w:customStyle="1" w:styleId="QuoteChar">
    <w:name w:val="Quote Char"/>
    <w:basedOn w:val="DefaultParagraphFont"/>
    <w:link w:val="Quote"/>
    <w:uiPriority w:val="29"/>
    <w:qFormat/>
    <w:rPr>
      <w:i/>
      <w:iCs/>
      <w:color w:val="000000" w:themeColor="text1"/>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 w:val="20"/>
      <w:szCs w:val="20"/>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qFormat/>
    <w:rPr>
      <w:b/>
      <w:bCs/>
      <w:i/>
      <w:iCs/>
      <w:color w:val="4F81BD" w:themeColor="accent1"/>
    </w:rPr>
  </w:style>
  <w:style w:type="character" w:customStyle="1" w:styleId="SubtleEmphasis1">
    <w:name w:val="Subtle Emphasis1"/>
    <w:basedOn w:val="DefaultParagraphFont"/>
    <w:uiPriority w:val="19"/>
    <w:qFormat/>
    <w:rPr>
      <w:i/>
      <w:iCs/>
      <w:color w:val="7F7F7F" w:themeColor="text1" w:themeTint="80"/>
    </w:rPr>
  </w:style>
  <w:style w:type="character" w:customStyle="1" w:styleId="IntenseEmphasis1">
    <w:name w:val="Intense Emphasis1"/>
    <w:basedOn w:val="DefaultParagraphFont"/>
    <w:uiPriority w:val="21"/>
    <w:qFormat/>
    <w:rPr>
      <w:b/>
      <w:bCs/>
      <w:i/>
      <w:iCs/>
      <w:color w:val="4F81BD" w:themeColor="accent1"/>
    </w:rPr>
  </w:style>
  <w:style w:type="character" w:customStyle="1" w:styleId="SubtleReference1">
    <w:name w:val="Subtle Reference1"/>
    <w:basedOn w:val="DefaultParagraphFont"/>
    <w:uiPriority w:val="31"/>
    <w:qFormat/>
    <w:rPr>
      <w:smallCaps/>
      <w:color w:val="C0504D" w:themeColor="accent2"/>
      <w:u w:val="single"/>
    </w:rPr>
  </w:style>
  <w:style w:type="character" w:customStyle="1" w:styleId="IntenseReference1">
    <w:name w:val="Intense Reference1"/>
    <w:basedOn w:val="DefaultParagraphFont"/>
    <w:uiPriority w:val="32"/>
    <w:qFormat/>
    <w:rPr>
      <w:b/>
      <w:bCs/>
      <w:smallCaps/>
      <w:color w:val="C0504D" w:themeColor="accent2"/>
      <w:spacing w:val="5"/>
      <w:u w:val="single"/>
    </w:rPr>
  </w:style>
  <w:style w:type="character" w:customStyle="1" w:styleId="BookTitle1">
    <w:name w:val="Book Title1"/>
    <w:basedOn w:val="DefaultParagraphFont"/>
    <w:uiPriority w:val="33"/>
    <w:qFormat/>
    <w:rPr>
      <w:b/>
      <w:bCs/>
      <w:smallCaps/>
      <w:spacing w:val="5"/>
    </w:rPr>
  </w:style>
  <w:style w:type="paragraph" w:customStyle="1" w:styleId="TOCHeading1">
    <w:name w:val="TOC Heading1"/>
    <w:basedOn w:val="Heading1"/>
    <w:next w:val="Normal"/>
    <w:uiPriority w:val="39"/>
    <w:semiHidden/>
    <w:unhideWhenUsed/>
    <w:qFormat/>
    <w:pPr>
      <w:outlineLvl w:val="9"/>
    </w:pPr>
  </w:style>
  <w:style w:type="character" w:styleId="Hyperlink">
    <w:name w:val="Hyperlink"/>
    <w:basedOn w:val="DefaultParagraphFont"/>
    <w:uiPriority w:val="99"/>
    <w:unhideWhenUsed/>
    <w:rsid w:val="00B924FA"/>
    <w:rPr>
      <w:color w:val="0000FF" w:themeColor="hyperlink"/>
      <w:u w:val="single"/>
    </w:rPr>
  </w:style>
  <w:style w:type="character" w:styleId="UnresolvedMention">
    <w:name w:val="Unresolved Mention"/>
    <w:basedOn w:val="DefaultParagraphFont"/>
    <w:uiPriority w:val="99"/>
    <w:semiHidden/>
    <w:unhideWhenUsed/>
    <w:rsid w:val="00B924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768046">
      <w:bodyDiv w:val="1"/>
      <w:marLeft w:val="0"/>
      <w:marRight w:val="0"/>
      <w:marTop w:val="0"/>
      <w:marBottom w:val="0"/>
      <w:divBdr>
        <w:top w:val="none" w:sz="0" w:space="0" w:color="auto"/>
        <w:left w:val="none" w:sz="0" w:space="0" w:color="auto"/>
        <w:bottom w:val="none" w:sz="0" w:space="0" w:color="auto"/>
        <w:right w:val="none" w:sz="0" w:space="0" w:color="auto"/>
      </w:divBdr>
    </w:div>
    <w:div w:id="47923670">
      <w:bodyDiv w:val="1"/>
      <w:marLeft w:val="0"/>
      <w:marRight w:val="0"/>
      <w:marTop w:val="0"/>
      <w:marBottom w:val="0"/>
      <w:divBdr>
        <w:top w:val="none" w:sz="0" w:space="0" w:color="auto"/>
        <w:left w:val="none" w:sz="0" w:space="0" w:color="auto"/>
        <w:bottom w:val="none" w:sz="0" w:space="0" w:color="auto"/>
        <w:right w:val="none" w:sz="0" w:space="0" w:color="auto"/>
      </w:divBdr>
    </w:div>
    <w:div w:id="102653848">
      <w:bodyDiv w:val="1"/>
      <w:marLeft w:val="0"/>
      <w:marRight w:val="0"/>
      <w:marTop w:val="0"/>
      <w:marBottom w:val="0"/>
      <w:divBdr>
        <w:top w:val="none" w:sz="0" w:space="0" w:color="auto"/>
        <w:left w:val="none" w:sz="0" w:space="0" w:color="auto"/>
        <w:bottom w:val="none" w:sz="0" w:space="0" w:color="auto"/>
        <w:right w:val="none" w:sz="0" w:space="0" w:color="auto"/>
      </w:divBdr>
    </w:div>
    <w:div w:id="159931780">
      <w:bodyDiv w:val="1"/>
      <w:marLeft w:val="0"/>
      <w:marRight w:val="0"/>
      <w:marTop w:val="0"/>
      <w:marBottom w:val="0"/>
      <w:divBdr>
        <w:top w:val="none" w:sz="0" w:space="0" w:color="auto"/>
        <w:left w:val="none" w:sz="0" w:space="0" w:color="auto"/>
        <w:bottom w:val="none" w:sz="0" w:space="0" w:color="auto"/>
        <w:right w:val="none" w:sz="0" w:space="0" w:color="auto"/>
      </w:divBdr>
    </w:div>
    <w:div w:id="380835184">
      <w:bodyDiv w:val="1"/>
      <w:marLeft w:val="0"/>
      <w:marRight w:val="0"/>
      <w:marTop w:val="0"/>
      <w:marBottom w:val="0"/>
      <w:divBdr>
        <w:top w:val="none" w:sz="0" w:space="0" w:color="auto"/>
        <w:left w:val="none" w:sz="0" w:space="0" w:color="auto"/>
        <w:bottom w:val="none" w:sz="0" w:space="0" w:color="auto"/>
        <w:right w:val="none" w:sz="0" w:space="0" w:color="auto"/>
      </w:divBdr>
    </w:div>
    <w:div w:id="428620304">
      <w:bodyDiv w:val="1"/>
      <w:marLeft w:val="0"/>
      <w:marRight w:val="0"/>
      <w:marTop w:val="0"/>
      <w:marBottom w:val="0"/>
      <w:divBdr>
        <w:top w:val="none" w:sz="0" w:space="0" w:color="auto"/>
        <w:left w:val="none" w:sz="0" w:space="0" w:color="auto"/>
        <w:bottom w:val="none" w:sz="0" w:space="0" w:color="auto"/>
        <w:right w:val="none" w:sz="0" w:space="0" w:color="auto"/>
      </w:divBdr>
    </w:div>
    <w:div w:id="535124276">
      <w:bodyDiv w:val="1"/>
      <w:marLeft w:val="0"/>
      <w:marRight w:val="0"/>
      <w:marTop w:val="0"/>
      <w:marBottom w:val="0"/>
      <w:divBdr>
        <w:top w:val="none" w:sz="0" w:space="0" w:color="auto"/>
        <w:left w:val="none" w:sz="0" w:space="0" w:color="auto"/>
        <w:bottom w:val="none" w:sz="0" w:space="0" w:color="auto"/>
        <w:right w:val="none" w:sz="0" w:space="0" w:color="auto"/>
      </w:divBdr>
      <w:divsChild>
        <w:div w:id="471555336">
          <w:marLeft w:val="0"/>
          <w:marRight w:val="0"/>
          <w:marTop w:val="0"/>
          <w:marBottom w:val="0"/>
          <w:divBdr>
            <w:top w:val="none" w:sz="0" w:space="0" w:color="auto"/>
            <w:left w:val="none" w:sz="0" w:space="0" w:color="auto"/>
            <w:bottom w:val="none" w:sz="0" w:space="0" w:color="auto"/>
            <w:right w:val="none" w:sz="0" w:space="0" w:color="auto"/>
          </w:divBdr>
          <w:divsChild>
            <w:div w:id="1245261713">
              <w:marLeft w:val="0"/>
              <w:marRight w:val="0"/>
              <w:marTop w:val="0"/>
              <w:marBottom w:val="0"/>
              <w:divBdr>
                <w:top w:val="none" w:sz="0" w:space="0" w:color="auto"/>
                <w:left w:val="none" w:sz="0" w:space="0" w:color="auto"/>
                <w:bottom w:val="none" w:sz="0" w:space="0" w:color="auto"/>
                <w:right w:val="none" w:sz="0" w:space="0" w:color="auto"/>
              </w:divBdr>
            </w:div>
            <w:div w:id="1622150915">
              <w:marLeft w:val="0"/>
              <w:marRight w:val="0"/>
              <w:marTop w:val="0"/>
              <w:marBottom w:val="0"/>
              <w:divBdr>
                <w:top w:val="none" w:sz="0" w:space="0" w:color="auto"/>
                <w:left w:val="none" w:sz="0" w:space="0" w:color="auto"/>
                <w:bottom w:val="none" w:sz="0" w:space="0" w:color="auto"/>
                <w:right w:val="none" w:sz="0" w:space="0" w:color="auto"/>
              </w:divBdr>
            </w:div>
            <w:div w:id="16318765">
              <w:marLeft w:val="0"/>
              <w:marRight w:val="0"/>
              <w:marTop w:val="0"/>
              <w:marBottom w:val="0"/>
              <w:divBdr>
                <w:top w:val="none" w:sz="0" w:space="0" w:color="auto"/>
                <w:left w:val="none" w:sz="0" w:space="0" w:color="auto"/>
                <w:bottom w:val="none" w:sz="0" w:space="0" w:color="auto"/>
                <w:right w:val="none" w:sz="0" w:space="0" w:color="auto"/>
              </w:divBdr>
            </w:div>
            <w:div w:id="417673587">
              <w:marLeft w:val="0"/>
              <w:marRight w:val="0"/>
              <w:marTop w:val="0"/>
              <w:marBottom w:val="0"/>
              <w:divBdr>
                <w:top w:val="none" w:sz="0" w:space="0" w:color="auto"/>
                <w:left w:val="none" w:sz="0" w:space="0" w:color="auto"/>
                <w:bottom w:val="none" w:sz="0" w:space="0" w:color="auto"/>
                <w:right w:val="none" w:sz="0" w:space="0" w:color="auto"/>
              </w:divBdr>
            </w:div>
            <w:div w:id="363756205">
              <w:marLeft w:val="0"/>
              <w:marRight w:val="0"/>
              <w:marTop w:val="0"/>
              <w:marBottom w:val="0"/>
              <w:divBdr>
                <w:top w:val="none" w:sz="0" w:space="0" w:color="auto"/>
                <w:left w:val="none" w:sz="0" w:space="0" w:color="auto"/>
                <w:bottom w:val="none" w:sz="0" w:space="0" w:color="auto"/>
                <w:right w:val="none" w:sz="0" w:space="0" w:color="auto"/>
              </w:divBdr>
            </w:div>
            <w:div w:id="1847405052">
              <w:marLeft w:val="0"/>
              <w:marRight w:val="0"/>
              <w:marTop w:val="0"/>
              <w:marBottom w:val="0"/>
              <w:divBdr>
                <w:top w:val="none" w:sz="0" w:space="0" w:color="auto"/>
                <w:left w:val="none" w:sz="0" w:space="0" w:color="auto"/>
                <w:bottom w:val="none" w:sz="0" w:space="0" w:color="auto"/>
                <w:right w:val="none" w:sz="0" w:space="0" w:color="auto"/>
              </w:divBdr>
            </w:div>
            <w:div w:id="1296712850">
              <w:marLeft w:val="0"/>
              <w:marRight w:val="0"/>
              <w:marTop w:val="0"/>
              <w:marBottom w:val="0"/>
              <w:divBdr>
                <w:top w:val="none" w:sz="0" w:space="0" w:color="auto"/>
                <w:left w:val="none" w:sz="0" w:space="0" w:color="auto"/>
                <w:bottom w:val="none" w:sz="0" w:space="0" w:color="auto"/>
                <w:right w:val="none" w:sz="0" w:space="0" w:color="auto"/>
              </w:divBdr>
            </w:div>
            <w:div w:id="816461040">
              <w:marLeft w:val="0"/>
              <w:marRight w:val="0"/>
              <w:marTop w:val="0"/>
              <w:marBottom w:val="0"/>
              <w:divBdr>
                <w:top w:val="none" w:sz="0" w:space="0" w:color="auto"/>
                <w:left w:val="none" w:sz="0" w:space="0" w:color="auto"/>
                <w:bottom w:val="none" w:sz="0" w:space="0" w:color="auto"/>
                <w:right w:val="none" w:sz="0" w:space="0" w:color="auto"/>
              </w:divBdr>
            </w:div>
            <w:div w:id="2129231830">
              <w:marLeft w:val="0"/>
              <w:marRight w:val="0"/>
              <w:marTop w:val="0"/>
              <w:marBottom w:val="0"/>
              <w:divBdr>
                <w:top w:val="none" w:sz="0" w:space="0" w:color="auto"/>
                <w:left w:val="none" w:sz="0" w:space="0" w:color="auto"/>
                <w:bottom w:val="none" w:sz="0" w:space="0" w:color="auto"/>
                <w:right w:val="none" w:sz="0" w:space="0" w:color="auto"/>
              </w:divBdr>
            </w:div>
            <w:div w:id="1858231659">
              <w:marLeft w:val="0"/>
              <w:marRight w:val="0"/>
              <w:marTop w:val="0"/>
              <w:marBottom w:val="0"/>
              <w:divBdr>
                <w:top w:val="none" w:sz="0" w:space="0" w:color="auto"/>
                <w:left w:val="none" w:sz="0" w:space="0" w:color="auto"/>
                <w:bottom w:val="none" w:sz="0" w:space="0" w:color="auto"/>
                <w:right w:val="none" w:sz="0" w:space="0" w:color="auto"/>
              </w:divBdr>
            </w:div>
            <w:div w:id="1855462612">
              <w:marLeft w:val="0"/>
              <w:marRight w:val="0"/>
              <w:marTop w:val="0"/>
              <w:marBottom w:val="0"/>
              <w:divBdr>
                <w:top w:val="none" w:sz="0" w:space="0" w:color="auto"/>
                <w:left w:val="none" w:sz="0" w:space="0" w:color="auto"/>
                <w:bottom w:val="none" w:sz="0" w:space="0" w:color="auto"/>
                <w:right w:val="none" w:sz="0" w:space="0" w:color="auto"/>
              </w:divBdr>
            </w:div>
            <w:div w:id="75250812">
              <w:marLeft w:val="0"/>
              <w:marRight w:val="0"/>
              <w:marTop w:val="0"/>
              <w:marBottom w:val="0"/>
              <w:divBdr>
                <w:top w:val="none" w:sz="0" w:space="0" w:color="auto"/>
                <w:left w:val="none" w:sz="0" w:space="0" w:color="auto"/>
                <w:bottom w:val="none" w:sz="0" w:space="0" w:color="auto"/>
                <w:right w:val="none" w:sz="0" w:space="0" w:color="auto"/>
              </w:divBdr>
            </w:div>
            <w:div w:id="45640156">
              <w:marLeft w:val="0"/>
              <w:marRight w:val="0"/>
              <w:marTop w:val="0"/>
              <w:marBottom w:val="0"/>
              <w:divBdr>
                <w:top w:val="none" w:sz="0" w:space="0" w:color="auto"/>
                <w:left w:val="none" w:sz="0" w:space="0" w:color="auto"/>
                <w:bottom w:val="none" w:sz="0" w:space="0" w:color="auto"/>
                <w:right w:val="none" w:sz="0" w:space="0" w:color="auto"/>
              </w:divBdr>
            </w:div>
            <w:div w:id="1075740218">
              <w:marLeft w:val="0"/>
              <w:marRight w:val="0"/>
              <w:marTop w:val="0"/>
              <w:marBottom w:val="0"/>
              <w:divBdr>
                <w:top w:val="none" w:sz="0" w:space="0" w:color="auto"/>
                <w:left w:val="none" w:sz="0" w:space="0" w:color="auto"/>
                <w:bottom w:val="none" w:sz="0" w:space="0" w:color="auto"/>
                <w:right w:val="none" w:sz="0" w:space="0" w:color="auto"/>
              </w:divBdr>
            </w:div>
            <w:div w:id="542330350">
              <w:marLeft w:val="0"/>
              <w:marRight w:val="0"/>
              <w:marTop w:val="0"/>
              <w:marBottom w:val="0"/>
              <w:divBdr>
                <w:top w:val="none" w:sz="0" w:space="0" w:color="auto"/>
                <w:left w:val="none" w:sz="0" w:space="0" w:color="auto"/>
                <w:bottom w:val="none" w:sz="0" w:space="0" w:color="auto"/>
                <w:right w:val="none" w:sz="0" w:space="0" w:color="auto"/>
              </w:divBdr>
            </w:div>
            <w:div w:id="1181626737">
              <w:marLeft w:val="0"/>
              <w:marRight w:val="0"/>
              <w:marTop w:val="0"/>
              <w:marBottom w:val="0"/>
              <w:divBdr>
                <w:top w:val="none" w:sz="0" w:space="0" w:color="auto"/>
                <w:left w:val="none" w:sz="0" w:space="0" w:color="auto"/>
                <w:bottom w:val="none" w:sz="0" w:space="0" w:color="auto"/>
                <w:right w:val="none" w:sz="0" w:space="0" w:color="auto"/>
              </w:divBdr>
            </w:div>
            <w:div w:id="1233740148">
              <w:marLeft w:val="0"/>
              <w:marRight w:val="0"/>
              <w:marTop w:val="0"/>
              <w:marBottom w:val="0"/>
              <w:divBdr>
                <w:top w:val="none" w:sz="0" w:space="0" w:color="auto"/>
                <w:left w:val="none" w:sz="0" w:space="0" w:color="auto"/>
                <w:bottom w:val="none" w:sz="0" w:space="0" w:color="auto"/>
                <w:right w:val="none" w:sz="0" w:space="0" w:color="auto"/>
              </w:divBdr>
            </w:div>
            <w:div w:id="832530545">
              <w:marLeft w:val="0"/>
              <w:marRight w:val="0"/>
              <w:marTop w:val="0"/>
              <w:marBottom w:val="0"/>
              <w:divBdr>
                <w:top w:val="none" w:sz="0" w:space="0" w:color="auto"/>
                <w:left w:val="none" w:sz="0" w:space="0" w:color="auto"/>
                <w:bottom w:val="none" w:sz="0" w:space="0" w:color="auto"/>
                <w:right w:val="none" w:sz="0" w:space="0" w:color="auto"/>
              </w:divBdr>
            </w:div>
            <w:div w:id="1740131931">
              <w:marLeft w:val="0"/>
              <w:marRight w:val="0"/>
              <w:marTop w:val="0"/>
              <w:marBottom w:val="0"/>
              <w:divBdr>
                <w:top w:val="none" w:sz="0" w:space="0" w:color="auto"/>
                <w:left w:val="none" w:sz="0" w:space="0" w:color="auto"/>
                <w:bottom w:val="none" w:sz="0" w:space="0" w:color="auto"/>
                <w:right w:val="none" w:sz="0" w:space="0" w:color="auto"/>
              </w:divBdr>
            </w:div>
            <w:div w:id="610553402">
              <w:marLeft w:val="0"/>
              <w:marRight w:val="0"/>
              <w:marTop w:val="0"/>
              <w:marBottom w:val="0"/>
              <w:divBdr>
                <w:top w:val="none" w:sz="0" w:space="0" w:color="auto"/>
                <w:left w:val="none" w:sz="0" w:space="0" w:color="auto"/>
                <w:bottom w:val="none" w:sz="0" w:space="0" w:color="auto"/>
                <w:right w:val="none" w:sz="0" w:space="0" w:color="auto"/>
              </w:divBdr>
            </w:div>
            <w:div w:id="393309766">
              <w:marLeft w:val="0"/>
              <w:marRight w:val="0"/>
              <w:marTop w:val="0"/>
              <w:marBottom w:val="0"/>
              <w:divBdr>
                <w:top w:val="none" w:sz="0" w:space="0" w:color="auto"/>
                <w:left w:val="none" w:sz="0" w:space="0" w:color="auto"/>
                <w:bottom w:val="none" w:sz="0" w:space="0" w:color="auto"/>
                <w:right w:val="none" w:sz="0" w:space="0" w:color="auto"/>
              </w:divBdr>
            </w:div>
            <w:div w:id="530189584">
              <w:marLeft w:val="0"/>
              <w:marRight w:val="0"/>
              <w:marTop w:val="0"/>
              <w:marBottom w:val="0"/>
              <w:divBdr>
                <w:top w:val="none" w:sz="0" w:space="0" w:color="auto"/>
                <w:left w:val="none" w:sz="0" w:space="0" w:color="auto"/>
                <w:bottom w:val="none" w:sz="0" w:space="0" w:color="auto"/>
                <w:right w:val="none" w:sz="0" w:space="0" w:color="auto"/>
              </w:divBdr>
            </w:div>
            <w:div w:id="638194236">
              <w:marLeft w:val="0"/>
              <w:marRight w:val="0"/>
              <w:marTop w:val="0"/>
              <w:marBottom w:val="0"/>
              <w:divBdr>
                <w:top w:val="none" w:sz="0" w:space="0" w:color="auto"/>
                <w:left w:val="none" w:sz="0" w:space="0" w:color="auto"/>
                <w:bottom w:val="none" w:sz="0" w:space="0" w:color="auto"/>
                <w:right w:val="none" w:sz="0" w:space="0" w:color="auto"/>
              </w:divBdr>
            </w:div>
            <w:div w:id="452553013">
              <w:marLeft w:val="0"/>
              <w:marRight w:val="0"/>
              <w:marTop w:val="0"/>
              <w:marBottom w:val="0"/>
              <w:divBdr>
                <w:top w:val="none" w:sz="0" w:space="0" w:color="auto"/>
                <w:left w:val="none" w:sz="0" w:space="0" w:color="auto"/>
                <w:bottom w:val="none" w:sz="0" w:space="0" w:color="auto"/>
                <w:right w:val="none" w:sz="0" w:space="0" w:color="auto"/>
              </w:divBdr>
            </w:div>
            <w:div w:id="870992791">
              <w:marLeft w:val="0"/>
              <w:marRight w:val="0"/>
              <w:marTop w:val="0"/>
              <w:marBottom w:val="0"/>
              <w:divBdr>
                <w:top w:val="none" w:sz="0" w:space="0" w:color="auto"/>
                <w:left w:val="none" w:sz="0" w:space="0" w:color="auto"/>
                <w:bottom w:val="none" w:sz="0" w:space="0" w:color="auto"/>
                <w:right w:val="none" w:sz="0" w:space="0" w:color="auto"/>
              </w:divBdr>
            </w:div>
            <w:div w:id="1849172679">
              <w:marLeft w:val="0"/>
              <w:marRight w:val="0"/>
              <w:marTop w:val="0"/>
              <w:marBottom w:val="0"/>
              <w:divBdr>
                <w:top w:val="none" w:sz="0" w:space="0" w:color="auto"/>
                <w:left w:val="none" w:sz="0" w:space="0" w:color="auto"/>
                <w:bottom w:val="none" w:sz="0" w:space="0" w:color="auto"/>
                <w:right w:val="none" w:sz="0" w:space="0" w:color="auto"/>
              </w:divBdr>
            </w:div>
            <w:div w:id="861552955">
              <w:marLeft w:val="0"/>
              <w:marRight w:val="0"/>
              <w:marTop w:val="0"/>
              <w:marBottom w:val="0"/>
              <w:divBdr>
                <w:top w:val="none" w:sz="0" w:space="0" w:color="auto"/>
                <w:left w:val="none" w:sz="0" w:space="0" w:color="auto"/>
                <w:bottom w:val="none" w:sz="0" w:space="0" w:color="auto"/>
                <w:right w:val="none" w:sz="0" w:space="0" w:color="auto"/>
              </w:divBdr>
            </w:div>
            <w:div w:id="391999800">
              <w:marLeft w:val="0"/>
              <w:marRight w:val="0"/>
              <w:marTop w:val="0"/>
              <w:marBottom w:val="0"/>
              <w:divBdr>
                <w:top w:val="none" w:sz="0" w:space="0" w:color="auto"/>
                <w:left w:val="none" w:sz="0" w:space="0" w:color="auto"/>
                <w:bottom w:val="none" w:sz="0" w:space="0" w:color="auto"/>
                <w:right w:val="none" w:sz="0" w:space="0" w:color="auto"/>
              </w:divBdr>
            </w:div>
            <w:div w:id="219638059">
              <w:marLeft w:val="0"/>
              <w:marRight w:val="0"/>
              <w:marTop w:val="0"/>
              <w:marBottom w:val="0"/>
              <w:divBdr>
                <w:top w:val="none" w:sz="0" w:space="0" w:color="auto"/>
                <w:left w:val="none" w:sz="0" w:space="0" w:color="auto"/>
                <w:bottom w:val="none" w:sz="0" w:space="0" w:color="auto"/>
                <w:right w:val="none" w:sz="0" w:space="0" w:color="auto"/>
              </w:divBdr>
            </w:div>
            <w:div w:id="718821820">
              <w:marLeft w:val="0"/>
              <w:marRight w:val="0"/>
              <w:marTop w:val="0"/>
              <w:marBottom w:val="0"/>
              <w:divBdr>
                <w:top w:val="none" w:sz="0" w:space="0" w:color="auto"/>
                <w:left w:val="none" w:sz="0" w:space="0" w:color="auto"/>
                <w:bottom w:val="none" w:sz="0" w:space="0" w:color="auto"/>
                <w:right w:val="none" w:sz="0" w:space="0" w:color="auto"/>
              </w:divBdr>
            </w:div>
            <w:div w:id="744761636">
              <w:marLeft w:val="0"/>
              <w:marRight w:val="0"/>
              <w:marTop w:val="0"/>
              <w:marBottom w:val="0"/>
              <w:divBdr>
                <w:top w:val="none" w:sz="0" w:space="0" w:color="auto"/>
                <w:left w:val="none" w:sz="0" w:space="0" w:color="auto"/>
                <w:bottom w:val="none" w:sz="0" w:space="0" w:color="auto"/>
                <w:right w:val="none" w:sz="0" w:space="0" w:color="auto"/>
              </w:divBdr>
            </w:div>
            <w:div w:id="1597519492">
              <w:marLeft w:val="0"/>
              <w:marRight w:val="0"/>
              <w:marTop w:val="0"/>
              <w:marBottom w:val="0"/>
              <w:divBdr>
                <w:top w:val="none" w:sz="0" w:space="0" w:color="auto"/>
                <w:left w:val="none" w:sz="0" w:space="0" w:color="auto"/>
                <w:bottom w:val="none" w:sz="0" w:space="0" w:color="auto"/>
                <w:right w:val="none" w:sz="0" w:space="0" w:color="auto"/>
              </w:divBdr>
            </w:div>
            <w:div w:id="225190871">
              <w:marLeft w:val="0"/>
              <w:marRight w:val="0"/>
              <w:marTop w:val="0"/>
              <w:marBottom w:val="0"/>
              <w:divBdr>
                <w:top w:val="none" w:sz="0" w:space="0" w:color="auto"/>
                <w:left w:val="none" w:sz="0" w:space="0" w:color="auto"/>
                <w:bottom w:val="none" w:sz="0" w:space="0" w:color="auto"/>
                <w:right w:val="none" w:sz="0" w:space="0" w:color="auto"/>
              </w:divBdr>
            </w:div>
            <w:div w:id="2050180796">
              <w:marLeft w:val="0"/>
              <w:marRight w:val="0"/>
              <w:marTop w:val="0"/>
              <w:marBottom w:val="0"/>
              <w:divBdr>
                <w:top w:val="none" w:sz="0" w:space="0" w:color="auto"/>
                <w:left w:val="none" w:sz="0" w:space="0" w:color="auto"/>
                <w:bottom w:val="none" w:sz="0" w:space="0" w:color="auto"/>
                <w:right w:val="none" w:sz="0" w:space="0" w:color="auto"/>
              </w:divBdr>
            </w:div>
            <w:div w:id="918976108">
              <w:marLeft w:val="0"/>
              <w:marRight w:val="0"/>
              <w:marTop w:val="0"/>
              <w:marBottom w:val="0"/>
              <w:divBdr>
                <w:top w:val="none" w:sz="0" w:space="0" w:color="auto"/>
                <w:left w:val="none" w:sz="0" w:space="0" w:color="auto"/>
                <w:bottom w:val="none" w:sz="0" w:space="0" w:color="auto"/>
                <w:right w:val="none" w:sz="0" w:space="0" w:color="auto"/>
              </w:divBdr>
            </w:div>
            <w:div w:id="1055398675">
              <w:marLeft w:val="0"/>
              <w:marRight w:val="0"/>
              <w:marTop w:val="0"/>
              <w:marBottom w:val="0"/>
              <w:divBdr>
                <w:top w:val="none" w:sz="0" w:space="0" w:color="auto"/>
                <w:left w:val="none" w:sz="0" w:space="0" w:color="auto"/>
                <w:bottom w:val="none" w:sz="0" w:space="0" w:color="auto"/>
                <w:right w:val="none" w:sz="0" w:space="0" w:color="auto"/>
              </w:divBdr>
            </w:div>
            <w:div w:id="773407306">
              <w:marLeft w:val="0"/>
              <w:marRight w:val="0"/>
              <w:marTop w:val="0"/>
              <w:marBottom w:val="0"/>
              <w:divBdr>
                <w:top w:val="none" w:sz="0" w:space="0" w:color="auto"/>
                <w:left w:val="none" w:sz="0" w:space="0" w:color="auto"/>
                <w:bottom w:val="none" w:sz="0" w:space="0" w:color="auto"/>
                <w:right w:val="none" w:sz="0" w:space="0" w:color="auto"/>
              </w:divBdr>
            </w:div>
            <w:div w:id="782304065">
              <w:marLeft w:val="0"/>
              <w:marRight w:val="0"/>
              <w:marTop w:val="0"/>
              <w:marBottom w:val="0"/>
              <w:divBdr>
                <w:top w:val="none" w:sz="0" w:space="0" w:color="auto"/>
                <w:left w:val="none" w:sz="0" w:space="0" w:color="auto"/>
                <w:bottom w:val="none" w:sz="0" w:space="0" w:color="auto"/>
                <w:right w:val="none" w:sz="0" w:space="0" w:color="auto"/>
              </w:divBdr>
            </w:div>
            <w:div w:id="1393384338">
              <w:marLeft w:val="0"/>
              <w:marRight w:val="0"/>
              <w:marTop w:val="0"/>
              <w:marBottom w:val="0"/>
              <w:divBdr>
                <w:top w:val="none" w:sz="0" w:space="0" w:color="auto"/>
                <w:left w:val="none" w:sz="0" w:space="0" w:color="auto"/>
                <w:bottom w:val="none" w:sz="0" w:space="0" w:color="auto"/>
                <w:right w:val="none" w:sz="0" w:space="0" w:color="auto"/>
              </w:divBdr>
            </w:div>
            <w:div w:id="126897802">
              <w:marLeft w:val="0"/>
              <w:marRight w:val="0"/>
              <w:marTop w:val="0"/>
              <w:marBottom w:val="0"/>
              <w:divBdr>
                <w:top w:val="none" w:sz="0" w:space="0" w:color="auto"/>
                <w:left w:val="none" w:sz="0" w:space="0" w:color="auto"/>
                <w:bottom w:val="none" w:sz="0" w:space="0" w:color="auto"/>
                <w:right w:val="none" w:sz="0" w:space="0" w:color="auto"/>
              </w:divBdr>
            </w:div>
            <w:div w:id="380903426">
              <w:marLeft w:val="0"/>
              <w:marRight w:val="0"/>
              <w:marTop w:val="0"/>
              <w:marBottom w:val="0"/>
              <w:divBdr>
                <w:top w:val="none" w:sz="0" w:space="0" w:color="auto"/>
                <w:left w:val="none" w:sz="0" w:space="0" w:color="auto"/>
                <w:bottom w:val="none" w:sz="0" w:space="0" w:color="auto"/>
                <w:right w:val="none" w:sz="0" w:space="0" w:color="auto"/>
              </w:divBdr>
            </w:div>
            <w:div w:id="1884320941">
              <w:marLeft w:val="0"/>
              <w:marRight w:val="0"/>
              <w:marTop w:val="0"/>
              <w:marBottom w:val="0"/>
              <w:divBdr>
                <w:top w:val="none" w:sz="0" w:space="0" w:color="auto"/>
                <w:left w:val="none" w:sz="0" w:space="0" w:color="auto"/>
                <w:bottom w:val="none" w:sz="0" w:space="0" w:color="auto"/>
                <w:right w:val="none" w:sz="0" w:space="0" w:color="auto"/>
              </w:divBdr>
            </w:div>
            <w:div w:id="1162353238">
              <w:marLeft w:val="0"/>
              <w:marRight w:val="0"/>
              <w:marTop w:val="0"/>
              <w:marBottom w:val="0"/>
              <w:divBdr>
                <w:top w:val="none" w:sz="0" w:space="0" w:color="auto"/>
                <w:left w:val="none" w:sz="0" w:space="0" w:color="auto"/>
                <w:bottom w:val="none" w:sz="0" w:space="0" w:color="auto"/>
                <w:right w:val="none" w:sz="0" w:space="0" w:color="auto"/>
              </w:divBdr>
            </w:div>
            <w:div w:id="1864703312">
              <w:marLeft w:val="0"/>
              <w:marRight w:val="0"/>
              <w:marTop w:val="0"/>
              <w:marBottom w:val="0"/>
              <w:divBdr>
                <w:top w:val="none" w:sz="0" w:space="0" w:color="auto"/>
                <w:left w:val="none" w:sz="0" w:space="0" w:color="auto"/>
                <w:bottom w:val="none" w:sz="0" w:space="0" w:color="auto"/>
                <w:right w:val="none" w:sz="0" w:space="0" w:color="auto"/>
              </w:divBdr>
            </w:div>
            <w:div w:id="599875438">
              <w:marLeft w:val="0"/>
              <w:marRight w:val="0"/>
              <w:marTop w:val="0"/>
              <w:marBottom w:val="0"/>
              <w:divBdr>
                <w:top w:val="none" w:sz="0" w:space="0" w:color="auto"/>
                <w:left w:val="none" w:sz="0" w:space="0" w:color="auto"/>
                <w:bottom w:val="none" w:sz="0" w:space="0" w:color="auto"/>
                <w:right w:val="none" w:sz="0" w:space="0" w:color="auto"/>
              </w:divBdr>
            </w:div>
            <w:div w:id="81822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16946">
      <w:bodyDiv w:val="1"/>
      <w:marLeft w:val="0"/>
      <w:marRight w:val="0"/>
      <w:marTop w:val="0"/>
      <w:marBottom w:val="0"/>
      <w:divBdr>
        <w:top w:val="none" w:sz="0" w:space="0" w:color="auto"/>
        <w:left w:val="none" w:sz="0" w:space="0" w:color="auto"/>
        <w:bottom w:val="none" w:sz="0" w:space="0" w:color="auto"/>
        <w:right w:val="none" w:sz="0" w:space="0" w:color="auto"/>
      </w:divBdr>
      <w:divsChild>
        <w:div w:id="71894871">
          <w:marLeft w:val="0"/>
          <w:marRight w:val="0"/>
          <w:marTop w:val="0"/>
          <w:marBottom w:val="0"/>
          <w:divBdr>
            <w:top w:val="none" w:sz="0" w:space="0" w:color="auto"/>
            <w:left w:val="none" w:sz="0" w:space="0" w:color="auto"/>
            <w:bottom w:val="none" w:sz="0" w:space="0" w:color="auto"/>
            <w:right w:val="none" w:sz="0" w:space="0" w:color="auto"/>
          </w:divBdr>
          <w:divsChild>
            <w:div w:id="41642471">
              <w:marLeft w:val="0"/>
              <w:marRight w:val="0"/>
              <w:marTop w:val="0"/>
              <w:marBottom w:val="0"/>
              <w:divBdr>
                <w:top w:val="none" w:sz="0" w:space="0" w:color="auto"/>
                <w:left w:val="none" w:sz="0" w:space="0" w:color="auto"/>
                <w:bottom w:val="none" w:sz="0" w:space="0" w:color="auto"/>
                <w:right w:val="none" w:sz="0" w:space="0" w:color="auto"/>
              </w:divBdr>
            </w:div>
            <w:div w:id="1908880564">
              <w:marLeft w:val="0"/>
              <w:marRight w:val="0"/>
              <w:marTop w:val="0"/>
              <w:marBottom w:val="0"/>
              <w:divBdr>
                <w:top w:val="none" w:sz="0" w:space="0" w:color="auto"/>
                <w:left w:val="none" w:sz="0" w:space="0" w:color="auto"/>
                <w:bottom w:val="none" w:sz="0" w:space="0" w:color="auto"/>
                <w:right w:val="none" w:sz="0" w:space="0" w:color="auto"/>
              </w:divBdr>
            </w:div>
            <w:div w:id="1814566313">
              <w:marLeft w:val="0"/>
              <w:marRight w:val="0"/>
              <w:marTop w:val="0"/>
              <w:marBottom w:val="0"/>
              <w:divBdr>
                <w:top w:val="none" w:sz="0" w:space="0" w:color="auto"/>
                <w:left w:val="none" w:sz="0" w:space="0" w:color="auto"/>
                <w:bottom w:val="none" w:sz="0" w:space="0" w:color="auto"/>
                <w:right w:val="none" w:sz="0" w:space="0" w:color="auto"/>
              </w:divBdr>
            </w:div>
            <w:div w:id="249588275">
              <w:marLeft w:val="0"/>
              <w:marRight w:val="0"/>
              <w:marTop w:val="0"/>
              <w:marBottom w:val="0"/>
              <w:divBdr>
                <w:top w:val="none" w:sz="0" w:space="0" w:color="auto"/>
                <w:left w:val="none" w:sz="0" w:space="0" w:color="auto"/>
                <w:bottom w:val="none" w:sz="0" w:space="0" w:color="auto"/>
                <w:right w:val="none" w:sz="0" w:space="0" w:color="auto"/>
              </w:divBdr>
            </w:div>
            <w:div w:id="1305310939">
              <w:marLeft w:val="0"/>
              <w:marRight w:val="0"/>
              <w:marTop w:val="0"/>
              <w:marBottom w:val="0"/>
              <w:divBdr>
                <w:top w:val="none" w:sz="0" w:space="0" w:color="auto"/>
                <w:left w:val="none" w:sz="0" w:space="0" w:color="auto"/>
                <w:bottom w:val="none" w:sz="0" w:space="0" w:color="auto"/>
                <w:right w:val="none" w:sz="0" w:space="0" w:color="auto"/>
              </w:divBdr>
            </w:div>
            <w:div w:id="1456948232">
              <w:marLeft w:val="0"/>
              <w:marRight w:val="0"/>
              <w:marTop w:val="0"/>
              <w:marBottom w:val="0"/>
              <w:divBdr>
                <w:top w:val="none" w:sz="0" w:space="0" w:color="auto"/>
                <w:left w:val="none" w:sz="0" w:space="0" w:color="auto"/>
                <w:bottom w:val="none" w:sz="0" w:space="0" w:color="auto"/>
                <w:right w:val="none" w:sz="0" w:space="0" w:color="auto"/>
              </w:divBdr>
            </w:div>
            <w:div w:id="182744377">
              <w:marLeft w:val="0"/>
              <w:marRight w:val="0"/>
              <w:marTop w:val="0"/>
              <w:marBottom w:val="0"/>
              <w:divBdr>
                <w:top w:val="none" w:sz="0" w:space="0" w:color="auto"/>
                <w:left w:val="none" w:sz="0" w:space="0" w:color="auto"/>
                <w:bottom w:val="none" w:sz="0" w:space="0" w:color="auto"/>
                <w:right w:val="none" w:sz="0" w:space="0" w:color="auto"/>
              </w:divBdr>
            </w:div>
            <w:div w:id="1156150137">
              <w:marLeft w:val="0"/>
              <w:marRight w:val="0"/>
              <w:marTop w:val="0"/>
              <w:marBottom w:val="0"/>
              <w:divBdr>
                <w:top w:val="none" w:sz="0" w:space="0" w:color="auto"/>
                <w:left w:val="none" w:sz="0" w:space="0" w:color="auto"/>
                <w:bottom w:val="none" w:sz="0" w:space="0" w:color="auto"/>
                <w:right w:val="none" w:sz="0" w:space="0" w:color="auto"/>
              </w:divBdr>
            </w:div>
            <w:div w:id="22559892">
              <w:marLeft w:val="0"/>
              <w:marRight w:val="0"/>
              <w:marTop w:val="0"/>
              <w:marBottom w:val="0"/>
              <w:divBdr>
                <w:top w:val="none" w:sz="0" w:space="0" w:color="auto"/>
                <w:left w:val="none" w:sz="0" w:space="0" w:color="auto"/>
                <w:bottom w:val="none" w:sz="0" w:space="0" w:color="auto"/>
                <w:right w:val="none" w:sz="0" w:space="0" w:color="auto"/>
              </w:divBdr>
            </w:div>
            <w:div w:id="633869681">
              <w:marLeft w:val="0"/>
              <w:marRight w:val="0"/>
              <w:marTop w:val="0"/>
              <w:marBottom w:val="0"/>
              <w:divBdr>
                <w:top w:val="none" w:sz="0" w:space="0" w:color="auto"/>
                <w:left w:val="none" w:sz="0" w:space="0" w:color="auto"/>
                <w:bottom w:val="none" w:sz="0" w:space="0" w:color="auto"/>
                <w:right w:val="none" w:sz="0" w:space="0" w:color="auto"/>
              </w:divBdr>
            </w:div>
            <w:div w:id="743794642">
              <w:marLeft w:val="0"/>
              <w:marRight w:val="0"/>
              <w:marTop w:val="0"/>
              <w:marBottom w:val="0"/>
              <w:divBdr>
                <w:top w:val="none" w:sz="0" w:space="0" w:color="auto"/>
                <w:left w:val="none" w:sz="0" w:space="0" w:color="auto"/>
                <w:bottom w:val="none" w:sz="0" w:space="0" w:color="auto"/>
                <w:right w:val="none" w:sz="0" w:space="0" w:color="auto"/>
              </w:divBdr>
            </w:div>
            <w:div w:id="151988380">
              <w:marLeft w:val="0"/>
              <w:marRight w:val="0"/>
              <w:marTop w:val="0"/>
              <w:marBottom w:val="0"/>
              <w:divBdr>
                <w:top w:val="none" w:sz="0" w:space="0" w:color="auto"/>
                <w:left w:val="none" w:sz="0" w:space="0" w:color="auto"/>
                <w:bottom w:val="none" w:sz="0" w:space="0" w:color="auto"/>
                <w:right w:val="none" w:sz="0" w:space="0" w:color="auto"/>
              </w:divBdr>
            </w:div>
            <w:div w:id="108739403">
              <w:marLeft w:val="0"/>
              <w:marRight w:val="0"/>
              <w:marTop w:val="0"/>
              <w:marBottom w:val="0"/>
              <w:divBdr>
                <w:top w:val="none" w:sz="0" w:space="0" w:color="auto"/>
                <w:left w:val="none" w:sz="0" w:space="0" w:color="auto"/>
                <w:bottom w:val="none" w:sz="0" w:space="0" w:color="auto"/>
                <w:right w:val="none" w:sz="0" w:space="0" w:color="auto"/>
              </w:divBdr>
            </w:div>
            <w:div w:id="970942843">
              <w:marLeft w:val="0"/>
              <w:marRight w:val="0"/>
              <w:marTop w:val="0"/>
              <w:marBottom w:val="0"/>
              <w:divBdr>
                <w:top w:val="none" w:sz="0" w:space="0" w:color="auto"/>
                <w:left w:val="none" w:sz="0" w:space="0" w:color="auto"/>
                <w:bottom w:val="none" w:sz="0" w:space="0" w:color="auto"/>
                <w:right w:val="none" w:sz="0" w:space="0" w:color="auto"/>
              </w:divBdr>
            </w:div>
            <w:div w:id="958031405">
              <w:marLeft w:val="0"/>
              <w:marRight w:val="0"/>
              <w:marTop w:val="0"/>
              <w:marBottom w:val="0"/>
              <w:divBdr>
                <w:top w:val="none" w:sz="0" w:space="0" w:color="auto"/>
                <w:left w:val="none" w:sz="0" w:space="0" w:color="auto"/>
                <w:bottom w:val="none" w:sz="0" w:space="0" w:color="auto"/>
                <w:right w:val="none" w:sz="0" w:space="0" w:color="auto"/>
              </w:divBdr>
            </w:div>
            <w:div w:id="1658223148">
              <w:marLeft w:val="0"/>
              <w:marRight w:val="0"/>
              <w:marTop w:val="0"/>
              <w:marBottom w:val="0"/>
              <w:divBdr>
                <w:top w:val="none" w:sz="0" w:space="0" w:color="auto"/>
                <w:left w:val="none" w:sz="0" w:space="0" w:color="auto"/>
                <w:bottom w:val="none" w:sz="0" w:space="0" w:color="auto"/>
                <w:right w:val="none" w:sz="0" w:space="0" w:color="auto"/>
              </w:divBdr>
            </w:div>
            <w:div w:id="254215069">
              <w:marLeft w:val="0"/>
              <w:marRight w:val="0"/>
              <w:marTop w:val="0"/>
              <w:marBottom w:val="0"/>
              <w:divBdr>
                <w:top w:val="none" w:sz="0" w:space="0" w:color="auto"/>
                <w:left w:val="none" w:sz="0" w:space="0" w:color="auto"/>
                <w:bottom w:val="none" w:sz="0" w:space="0" w:color="auto"/>
                <w:right w:val="none" w:sz="0" w:space="0" w:color="auto"/>
              </w:divBdr>
            </w:div>
            <w:div w:id="772869361">
              <w:marLeft w:val="0"/>
              <w:marRight w:val="0"/>
              <w:marTop w:val="0"/>
              <w:marBottom w:val="0"/>
              <w:divBdr>
                <w:top w:val="none" w:sz="0" w:space="0" w:color="auto"/>
                <w:left w:val="none" w:sz="0" w:space="0" w:color="auto"/>
                <w:bottom w:val="none" w:sz="0" w:space="0" w:color="auto"/>
                <w:right w:val="none" w:sz="0" w:space="0" w:color="auto"/>
              </w:divBdr>
            </w:div>
            <w:div w:id="2090154722">
              <w:marLeft w:val="0"/>
              <w:marRight w:val="0"/>
              <w:marTop w:val="0"/>
              <w:marBottom w:val="0"/>
              <w:divBdr>
                <w:top w:val="none" w:sz="0" w:space="0" w:color="auto"/>
                <w:left w:val="none" w:sz="0" w:space="0" w:color="auto"/>
                <w:bottom w:val="none" w:sz="0" w:space="0" w:color="auto"/>
                <w:right w:val="none" w:sz="0" w:space="0" w:color="auto"/>
              </w:divBdr>
            </w:div>
            <w:div w:id="2023704240">
              <w:marLeft w:val="0"/>
              <w:marRight w:val="0"/>
              <w:marTop w:val="0"/>
              <w:marBottom w:val="0"/>
              <w:divBdr>
                <w:top w:val="none" w:sz="0" w:space="0" w:color="auto"/>
                <w:left w:val="none" w:sz="0" w:space="0" w:color="auto"/>
                <w:bottom w:val="none" w:sz="0" w:space="0" w:color="auto"/>
                <w:right w:val="none" w:sz="0" w:space="0" w:color="auto"/>
              </w:divBdr>
            </w:div>
            <w:div w:id="1832679350">
              <w:marLeft w:val="0"/>
              <w:marRight w:val="0"/>
              <w:marTop w:val="0"/>
              <w:marBottom w:val="0"/>
              <w:divBdr>
                <w:top w:val="none" w:sz="0" w:space="0" w:color="auto"/>
                <w:left w:val="none" w:sz="0" w:space="0" w:color="auto"/>
                <w:bottom w:val="none" w:sz="0" w:space="0" w:color="auto"/>
                <w:right w:val="none" w:sz="0" w:space="0" w:color="auto"/>
              </w:divBdr>
            </w:div>
            <w:div w:id="673806531">
              <w:marLeft w:val="0"/>
              <w:marRight w:val="0"/>
              <w:marTop w:val="0"/>
              <w:marBottom w:val="0"/>
              <w:divBdr>
                <w:top w:val="none" w:sz="0" w:space="0" w:color="auto"/>
                <w:left w:val="none" w:sz="0" w:space="0" w:color="auto"/>
                <w:bottom w:val="none" w:sz="0" w:space="0" w:color="auto"/>
                <w:right w:val="none" w:sz="0" w:space="0" w:color="auto"/>
              </w:divBdr>
            </w:div>
            <w:div w:id="1881629389">
              <w:marLeft w:val="0"/>
              <w:marRight w:val="0"/>
              <w:marTop w:val="0"/>
              <w:marBottom w:val="0"/>
              <w:divBdr>
                <w:top w:val="none" w:sz="0" w:space="0" w:color="auto"/>
                <w:left w:val="none" w:sz="0" w:space="0" w:color="auto"/>
                <w:bottom w:val="none" w:sz="0" w:space="0" w:color="auto"/>
                <w:right w:val="none" w:sz="0" w:space="0" w:color="auto"/>
              </w:divBdr>
            </w:div>
            <w:div w:id="2041395198">
              <w:marLeft w:val="0"/>
              <w:marRight w:val="0"/>
              <w:marTop w:val="0"/>
              <w:marBottom w:val="0"/>
              <w:divBdr>
                <w:top w:val="none" w:sz="0" w:space="0" w:color="auto"/>
                <w:left w:val="none" w:sz="0" w:space="0" w:color="auto"/>
                <w:bottom w:val="none" w:sz="0" w:space="0" w:color="auto"/>
                <w:right w:val="none" w:sz="0" w:space="0" w:color="auto"/>
              </w:divBdr>
            </w:div>
            <w:div w:id="889265681">
              <w:marLeft w:val="0"/>
              <w:marRight w:val="0"/>
              <w:marTop w:val="0"/>
              <w:marBottom w:val="0"/>
              <w:divBdr>
                <w:top w:val="none" w:sz="0" w:space="0" w:color="auto"/>
                <w:left w:val="none" w:sz="0" w:space="0" w:color="auto"/>
                <w:bottom w:val="none" w:sz="0" w:space="0" w:color="auto"/>
                <w:right w:val="none" w:sz="0" w:space="0" w:color="auto"/>
              </w:divBdr>
            </w:div>
            <w:div w:id="2098012847">
              <w:marLeft w:val="0"/>
              <w:marRight w:val="0"/>
              <w:marTop w:val="0"/>
              <w:marBottom w:val="0"/>
              <w:divBdr>
                <w:top w:val="none" w:sz="0" w:space="0" w:color="auto"/>
                <w:left w:val="none" w:sz="0" w:space="0" w:color="auto"/>
                <w:bottom w:val="none" w:sz="0" w:space="0" w:color="auto"/>
                <w:right w:val="none" w:sz="0" w:space="0" w:color="auto"/>
              </w:divBdr>
            </w:div>
            <w:div w:id="932710960">
              <w:marLeft w:val="0"/>
              <w:marRight w:val="0"/>
              <w:marTop w:val="0"/>
              <w:marBottom w:val="0"/>
              <w:divBdr>
                <w:top w:val="none" w:sz="0" w:space="0" w:color="auto"/>
                <w:left w:val="none" w:sz="0" w:space="0" w:color="auto"/>
                <w:bottom w:val="none" w:sz="0" w:space="0" w:color="auto"/>
                <w:right w:val="none" w:sz="0" w:space="0" w:color="auto"/>
              </w:divBdr>
            </w:div>
            <w:div w:id="1664895566">
              <w:marLeft w:val="0"/>
              <w:marRight w:val="0"/>
              <w:marTop w:val="0"/>
              <w:marBottom w:val="0"/>
              <w:divBdr>
                <w:top w:val="none" w:sz="0" w:space="0" w:color="auto"/>
                <w:left w:val="none" w:sz="0" w:space="0" w:color="auto"/>
                <w:bottom w:val="none" w:sz="0" w:space="0" w:color="auto"/>
                <w:right w:val="none" w:sz="0" w:space="0" w:color="auto"/>
              </w:divBdr>
            </w:div>
            <w:div w:id="970789149">
              <w:marLeft w:val="0"/>
              <w:marRight w:val="0"/>
              <w:marTop w:val="0"/>
              <w:marBottom w:val="0"/>
              <w:divBdr>
                <w:top w:val="none" w:sz="0" w:space="0" w:color="auto"/>
                <w:left w:val="none" w:sz="0" w:space="0" w:color="auto"/>
                <w:bottom w:val="none" w:sz="0" w:space="0" w:color="auto"/>
                <w:right w:val="none" w:sz="0" w:space="0" w:color="auto"/>
              </w:divBdr>
            </w:div>
            <w:div w:id="365953520">
              <w:marLeft w:val="0"/>
              <w:marRight w:val="0"/>
              <w:marTop w:val="0"/>
              <w:marBottom w:val="0"/>
              <w:divBdr>
                <w:top w:val="none" w:sz="0" w:space="0" w:color="auto"/>
                <w:left w:val="none" w:sz="0" w:space="0" w:color="auto"/>
                <w:bottom w:val="none" w:sz="0" w:space="0" w:color="auto"/>
                <w:right w:val="none" w:sz="0" w:space="0" w:color="auto"/>
              </w:divBdr>
            </w:div>
            <w:div w:id="1849246740">
              <w:marLeft w:val="0"/>
              <w:marRight w:val="0"/>
              <w:marTop w:val="0"/>
              <w:marBottom w:val="0"/>
              <w:divBdr>
                <w:top w:val="none" w:sz="0" w:space="0" w:color="auto"/>
                <w:left w:val="none" w:sz="0" w:space="0" w:color="auto"/>
                <w:bottom w:val="none" w:sz="0" w:space="0" w:color="auto"/>
                <w:right w:val="none" w:sz="0" w:space="0" w:color="auto"/>
              </w:divBdr>
            </w:div>
            <w:div w:id="1029187710">
              <w:marLeft w:val="0"/>
              <w:marRight w:val="0"/>
              <w:marTop w:val="0"/>
              <w:marBottom w:val="0"/>
              <w:divBdr>
                <w:top w:val="none" w:sz="0" w:space="0" w:color="auto"/>
                <w:left w:val="none" w:sz="0" w:space="0" w:color="auto"/>
                <w:bottom w:val="none" w:sz="0" w:space="0" w:color="auto"/>
                <w:right w:val="none" w:sz="0" w:space="0" w:color="auto"/>
              </w:divBdr>
            </w:div>
            <w:div w:id="49885209">
              <w:marLeft w:val="0"/>
              <w:marRight w:val="0"/>
              <w:marTop w:val="0"/>
              <w:marBottom w:val="0"/>
              <w:divBdr>
                <w:top w:val="none" w:sz="0" w:space="0" w:color="auto"/>
                <w:left w:val="none" w:sz="0" w:space="0" w:color="auto"/>
                <w:bottom w:val="none" w:sz="0" w:space="0" w:color="auto"/>
                <w:right w:val="none" w:sz="0" w:space="0" w:color="auto"/>
              </w:divBdr>
            </w:div>
            <w:div w:id="1409814545">
              <w:marLeft w:val="0"/>
              <w:marRight w:val="0"/>
              <w:marTop w:val="0"/>
              <w:marBottom w:val="0"/>
              <w:divBdr>
                <w:top w:val="none" w:sz="0" w:space="0" w:color="auto"/>
                <w:left w:val="none" w:sz="0" w:space="0" w:color="auto"/>
                <w:bottom w:val="none" w:sz="0" w:space="0" w:color="auto"/>
                <w:right w:val="none" w:sz="0" w:space="0" w:color="auto"/>
              </w:divBdr>
            </w:div>
            <w:div w:id="1991399427">
              <w:marLeft w:val="0"/>
              <w:marRight w:val="0"/>
              <w:marTop w:val="0"/>
              <w:marBottom w:val="0"/>
              <w:divBdr>
                <w:top w:val="none" w:sz="0" w:space="0" w:color="auto"/>
                <w:left w:val="none" w:sz="0" w:space="0" w:color="auto"/>
                <w:bottom w:val="none" w:sz="0" w:space="0" w:color="auto"/>
                <w:right w:val="none" w:sz="0" w:space="0" w:color="auto"/>
              </w:divBdr>
            </w:div>
            <w:div w:id="2064022255">
              <w:marLeft w:val="0"/>
              <w:marRight w:val="0"/>
              <w:marTop w:val="0"/>
              <w:marBottom w:val="0"/>
              <w:divBdr>
                <w:top w:val="none" w:sz="0" w:space="0" w:color="auto"/>
                <w:left w:val="none" w:sz="0" w:space="0" w:color="auto"/>
                <w:bottom w:val="none" w:sz="0" w:space="0" w:color="auto"/>
                <w:right w:val="none" w:sz="0" w:space="0" w:color="auto"/>
              </w:divBdr>
            </w:div>
            <w:div w:id="1478572461">
              <w:marLeft w:val="0"/>
              <w:marRight w:val="0"/>
              <w:marTop w:val="0"/>
              <w:marBottom w:val="0"/>
              <w:divBdr>
                <w:top w:val="none" w:sz="0" w:space="0" w:color="auto"/>
                <w:left w:val="none" w:sz="0" w:space="0" w:color="auto"/>
                <w:bottom w:val="none" w:sz="0" w:space="0" w:color="auto"/>
                <w:right w:val="none" w:sz="0" w:space="0" w:color="auto"/>
              </w:divBdr>
            </w:div>
            <w:div w:id="912618360">
              <w:marLeft w:val="0"/>
              <w:marRight w:val="0"/>
              <w:marTop w:val="0"/>
              <w:marBottom w:val="0"/>
              <w:divBdr>
                <w:top w:val="none" w:sz="0" w:space="0" w:color="auto"/>
                <w:left w:val="none" w:sz="0" w:space="0" w:color="auto"/>
                <w:bottom w:val="none" w:sz="0" w:space="0" w:color="auto"/>
                <w:right w:val="none" w:sz="0" w:space="0" w:color="auto"/>
              </w:divBdr>
            </w:div>
            <w:div w:id="1862279996">
              <w:marLeft w:val="0"/>
              <w:marRight w:val="0"/>
              <w:marTop w:val="0"/>
              <w:marBottom w:val="0"/>
              <w:divBdr>
                <w:top w:val="none" w:sz="0" w:space="0" w:color="auto"/>
                <w:left w:val="none" w:sz="0" w:space="0" w:color="auto"/>
                <w:bottom w:val="none" w:sz="0" w:space="0" w:color="auto"/>
                <w:right w:val="none" w:sz="0" w:space="0" w:color="auto"/>
              </w:divBdr>
            </w:div>
            <w:div w:id="1016465909">
              <w:marLeft w:val="0"/>
              <w:marRight w:val="0"/>
              <w:marTop w:val="0"/>
              <w:marBottom w:val="0"/>
              <w:divBdr>
                <w:top w:val="none" w:sz="0" w:space="0" w:color="auto"/>
                <w:left w:val="none" w:sz="0" w:space="0" w:color="auto"/>
                <w:bottom w:val="none" w:sz="0" w:space="0" w:color="auto"/>
                <w:right w:val="none" w:sz="0" w:space="0" w:color="auto"/>
              </w:divBdr>
            </w:div>
            <w:div w:id="2004963750">
              <w:marLeft w:val="0"/>
              <w:marRight w:val="0"/>
              <w:marTop w:val="0"/>
              <w:marBottom w:val="0"/>
              <w:divBdr>
                <w:top w:val="none" w:sz="0" w:space="0" w:color="auto"/>
                <w:left w:val="none" w:sz="0" w:space="0" w:color="auto"/>
                <w:bottom w:val="none" w:sz="0" w:space="0" w:color="auto"/>
                <w:right w:val="none" w:sz="0" w:space="0" w:color="auto"/>
              </w:divBdr>
            </w:div>
            <w:div w:id="1740637974">
              <w:marLeft w:val="0"/>
              <w:marRight w:val="0"/>
              <w:marTop w:val="0"/>
              <w:marBottom w:val="0"/>
              <w:divBdr>
                <w:top w:val="none" w:sz="0" w:space="0" w:color="auto"/>
                <w:left w:val="none" w:sz="0" w:space="0" w:color="auto"/>
                <w:bottom w:val="none" w:sz="0" w:space="0" w:color="auto"/>
                <w:right w:val="none" w:sz="0" w:space="0" w:color="auto"/>
              </w:divBdr>
            </w:div>
            <w:div w:id="1575319287">
              <w:marLeft w:val="0"/>
              <w:marRight w:val="0"/>
              <w:marTop w:val="0"/>
              <w:marBottom w:val="0"/>
              <w:divBdr>
                <w:top w:val="none" w:sz="0" w:space="0" w:color="auto"/>
                <w:left w:val="none" w:sz="0" w:space="0" w:color="auto"/>
                <w:bottom w:val="none" w:sz="0" w:space="0" w:color="auto"/>
                <w:right w:val="none" w:sz="0" w:space="0" w:color="auto"/>
              </w:divBdr>
            </w:div>
            <w:div w:id="3754663">
              <w:marLeft w:val="0"/>
              <w:marRight w:val="0"/>
              <w:marTop w:val="0"/>
              <w:marBottom w:val="0"/>
              <w:divBdr>
                <w:top w:val="none" w:sz="0" w:space="0" w:color="auto"/>
                <w:left w:val="none" w:sz="0" w:space="0" w:color="auto"/>
                <w:bottom w:val="none" w:sz="0" w:space="0" w:color="auto"/>
                <w:right w:val="none" w:sz="0" w:space="0" w:color="auto"/>
              </w:divBdr>
            </w:div>
            <w:div w:id="2114132702">
              <w:marLeft w:val="0"/>
              <w:marRight w:val="0"/>
              <w:marTop w:val="0"/>
              <w:marBottom w:val="0"/>
              <w:divBdr>
                <w:top w:val="none" w:sz="0" w:space="0" w:color="auto"/>
                <w:left w:val="none" w:sz="0" w:space="0" w:color="auto"/>
                <w:bottom w:val="none" w:sz="0" w:space="0" w:color="auto"/>
                <w:right w:val="none" w:sz="0" w:space="0" w:color="auto"/>
              </w:divBdr>
            </w:div>
            <w:div w:id="123627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55389">
      <w:bodyDiv w:val="1"/>
      <w:marLeft w:val="0"/>
      <w:marRight w:val="0"/>
      <w:marTop w:val="0"/>
      <w:marBottom w:val="0"/>
      <w:divBdr>
        <w:top w:val="none" w:sz="0" w:space="0" w:color="auto"/>
        <w:left w:val="none" w:sz="0" w:space="0" w:color="auto"/>
        <w:bottom w:val="none" w:sz="0" w:space="0" w:color="auto"/>
        <w:right w:val="none" w:sz="0" w:space="0" w:color="auto"/>
      </w:divBdr>
      <w:divsChild>
        <w:div w:id="399065431">
          <w:marLeft w:val="0"/>
          <w:marRight w:val="0"/>
          <w:marTop w:val="0"/>
          <w:marBottom w:val="0"/>
          <w:divBdr>
            <w:top w:val="none" w:sz="0" w:space="0" w:color="auto"/>
            <w:left w:val="none" w:sz="0" w:space="0" w:color="auto"/>
            <w:bottom w:val="none" w:sz="0" w:space="0" w:color="auto"/>
            <w:right w:val="none" w:sz="0" w:space="0" w:color="auto"/>
          </w:divBdr>
          <w:divsChild>
            <w:div w:id="632910598">
              <w:marLeft w:val="0"/>
              <w:marRight w:val="0"/>
              <w:marTop w:val="0"/>
              <w:marBottom w:val="0"/>
              <w:divBdr>
                <w:top w:val="none" w:sz="0" w:space="0" w:color="auto"/>
                <w:left w:val="none" w:sz="0" w:space="0" w:color="auto"/>
                <w:bottom w:val="none" w:sz="0" w:space="0" w:color="auto"/>
                <w:right w:val="none" w:sz="0" w:space="0" w:color="auto"/>
              </w:divBdr>
            </w:div>
            <w:div w:id="1240020698">
              <w:marLeft w:val="0"/>
              <w:marRight w:val="0"/>
              <w:marTop w:val="0"/>
              <w:marBottom w:val="0"/>
              <w:divBdr>
                <w:top w:val="none" w:sz="0" w:space="0" w:color="auto"/>
                <w:left w:val="none" w:sz="0" w:space="0" w:color="auto"/>
                <w:bottom w:val="none" w:sz="0" w:space="0" w:color="auto"/>
                <w:right w:val="none" w:sz="0" w:space="0" w:color="auto"/>
              </w:divBdr>
            </w:div>
            <w:div w:id="1648702572">
              <w:marLeft w:val="0"/>
              <w:marRight w:val="0"/>
              <w:marTop w:val="0"/>
              <w:marBottom w:val="0"/>
              <w:divBdr>
                <w:top w:val="none" w:sz="0" w:space="0" w:color="auto"/>
                <w:left w:val="none" w:sz="0" w:space="0" w:color="auto"/>
                <w:bottom w:val="none" w:sz="0" w:space="0" w:color="auto"/>
                <w:right w:val="none" w:sz="0" w:space="0" w:color="auto"/>
              </w:divBdr>
            </w:div>
            <w:div w:id="633756545">
              <w:marLeft w:val="0"/>
              <w:marRight w:val="0"/>
              <w:marTop w:val="0"/>
              <w:marBottom w:val="0"/>
              <w:divBdr>
                <w:top w:val="none" w:sz="0" w:space="0" w:color="auto"/>
                <w:left w:val="none" w:sz="0" w:space="0" w:color="auto"/>
                <w:bottom w:val="none" w:sz="0" w:space="0" w:color="auto"/>
                <w:right w:val="none" w:sz="0" w:space="0" w:color="auto"/>
              </w:divBdr>
            </w:div>
            <w:div w:id="196354133">
              <w:marLeft w:val="0"/>
              <w:marRight w:val="0"/>
              <w:marTop w:val="0"/>
              <w:marBottom w:val="0"/>
              <w:divBdr>
                <w:top w:val="none" w:sz="0" w:space="0" w:color="auto"/>
                <w:left w:val="none" w:sz="0" w:space="0" w:color="auto"/>
                <w:bottom w:val="none" w:sz="0" w:space="0" w:color="auto"/>
                <w:right w:val="none" w:sz="0" w:space="0" w:color="auto"/>
              </w:divBdr>
            </w:div>
            <w:div w:id="24988756">
              <w:marLeft w:val="0"/>
              <w:marRight w:val="0"/>
              <w:marTop w:val="0"/>
              <w:marBottom w:val="0"/>
              <w:divBdr>
                <w:top w:val="none" w:sz="0" w:space="0" w:color="auto"/>
                <w:left w:val="none" w:sz="0" w:space="0" w:color="auto"/>
                <w:bottom w:val="none" w:sz="0" w:space="0" w:color="auto"/>
                <w:right w:val="none" w:sz="0" w:space="0" w:color="auto"/>
              </w:divBdr>
            </w:div>
            <w:div w:id="1210265263">
              <w:marLeft w:val="0"/>
              <w:marRight w:val="0"/>
              <w:marTop w:val="0"/>
              <w:marBottom w:val="0"/>
              <w:divBdr>
                <w:top w:val="none" w:sz="0" w:space="0" w:color="auto"/>
                <w:left w:val="none" w:sz="0" w:space="0" w:color="auto"/>
                <w:bottom w:val="none" w:sz="0" w:space="0" w:color="auto"/>
                <w:right w:val="none" w:sz="0" w:space="0" w:color="auto"/>
              </w:divBdr>
            </w:div>
            <w:div w:id="1936547933">
              <w:marLeft w:val="0"/>
              <w:marRight w:val="0"/>
              <w:marTop w:val="0"/>
              <w:marBottom w:val="0"/>
              <w:divBdr>
                <w:top w:val="none" w:sz="0" w:space="0" w:color="auto"/>
                <w:left w:val="none" w:sz="0" w:space="0" w:color="auto"/>
                <w:bottom w:val="none" w:sz="0" w:space="0" w:color="auto"/>
                <w:right w:val="none" w:sz="0" w:space="0" w:color="auto"/>
              </w:divBdr>
            </w:div>
            <w:div w:id="1932159308">
              <w:marLeft w:val="0"/>
              <w:marRight w:val="0"/>
              <w:marTop w:val="0"/>
              <w:marBottom w:val="0"/>
              <w:divBdr>
                <w:top w:val="none" w:sz="0" w:space="0" w:color="auto"/>
                <w:left w:val="none" w:sz="0" w:space="0" w:color="auto"/>
                <w:bottom w:val="none" w:sz="0" w:space="0" w:color="auto"/>
                <w:right w:val="none" w:sz="0" w:space="0" w:color="auto"/>
              </w:divBdr>
            </w:div>
            <w:div w:id="979186718">
              <w:marLeft w:val="0"/>
              <w:marRight w:val="0"/>
              <w:marTop w:val="0"/>
              <w:marBottom w:val="0"/>
              <w:divBdr>
                <w:top w:val="none" w:sz="0" w:space="0" w:color="auto"/>
                <w:left w:val="none" w:sz="0" w:space="0" w:color="auto"/>
                <w:bottom w:val="none" w:sz="0" w:space="0" w:color="auto"/>
                <w:right w:val="none" w:sz="0" w:space="0" w:color="auto"/>
              </w:divBdr>
            </w:div>
            <w:div w:id="17507440">
              <w:marLeft w:val="0"/>
              <w:marRight w:val="0"/>
              <w:marTop w:val="0"/>
              <w:marBottom w:val="0"/>
              <w:divBdr>
                <w:top w:val="none" w:sz="0" w:space="0" w:color="auto"/>
                <w:left w:val="none" w:sz="0" w:space="0" w:color="auto"/>
                <w:bottom w:val="none" w:sz="0" w:space="0" w:color="auto"/>
                <w:right w:val="none" w:sz="0" w:space="0" w:color="auto"/>
              </w:divBdr>
            </w:div>
            <w:div w:id="2064862594">
              <w:marLeft w:val="0"/>
              <w:marRight w:val="0"/>
              <w:marTop w:val="0"/>
              <w:marBottom w:val="0"/>
              <w:divBdr>
                <w:top w:val="none" w:sz="0" w:space="0" w:color="auto"/>
                <w:left w:val="none" w:sz="0" w:space="0" w:color="auto"/>
                <w:bottom w:val="none" w:sz="0" w:space="0" w:color="auto"/>
                <w:right w:val="none" w:sz="0" w:space="0" w:color="auto"/>
              </w:divBdr>
            </w:div>
            <w:div w:id="412820948">
              <w:marLeft w:val="0"/>
              <w:marRight w:val="0"/>
              <w:marTop w:val="0"/>
              <w:marBottom w:val="0"/>
              <w:divBdr>
                <w:top w:val="none" w:sz="0" w:space="0" w:color="auto"/>
                <w:left w:val="none" w:sz="0" w:space="0" w:color="auto"/>
                <w:bottom w:val="none" w:sz="0" w:space="0" w:color="auto"/>
                <w:right w:val="none" w:sz="0" w:space="0" w:color="auto"/>
              </w:divBdr>
            </w:div>
            <w:div w:id="1093089595">
              <w:marLeft w:val="0"/>
              <w:marRight w:val="0"/>
              <w:marTop w:val="0"/>
              <w:marBottom w:val="0"/>
              <w:divBdr>
                <w:top w:val="none" w:sz="0" w:space="0" w:color="auto"/>
                <w:left w:val="none" w:sz="0" w:space="0" w:color="auto"/>
                <w:bottom w:val="none" w:sz="0" w:space="0" w:color="auto"/>
                <w:right w:val="none" w:sz="0" w:space="0" w:color="auto"/>
              </w:divBdr>
            </w:div>
            <w:div w:id="644817118">
              <w:marLeft w:val="0"/>
              <w:marRight w:val="0"/>
              <w:marTop w:val="0"/>
              <w:marBottom w:val="0"/>
              <w:divBdr>
                <w:top w:val="none" w:sz="0" w:space="0" w:color="auto"/>
                <w:left w:val="none" w:sz="0" w:space="0" w:color="auto"/>
                <w:bottom w:val="none" w:sz="0" w:space="0" w:color="auto"/>
                <w:right w:val="none" w:sz="0" w:space="0" w:color="auto"/>
              </w:divBdr>
            </w:div>
            <w:div w:id="116340253">
              <w:marLeft w:val="0"/>
              <w:marRight w:val="0"/>
              <w:marTop w:val="0"/>
              <w:marBottom w:val="0"/>
              <w:divBdr>
                <w:top w:val="none" w:sz="0" w:space="0" w:color="auto"/>
                <w:left w:val="none" w:sz="0" w:space="0" w:color="auto"/>
                <w:bottom w:val="none" w:sz="0" w:space="0" w:color="auto"/>
                <w:right w:val="none" w:sz="0" w:space="0" w:color="auto"/>
              </w:divBdr>
            </w:div>
            <w:div w:id="165750213">
              <w:marLeft w:val="0"/>
              <w:marRight w:val="0"/>
              <w:marTop w:val="0"/>
              <w:marBottom w:val="0"/>
              <w:divBdr>
                <w:top w:val="none" w:sz="0" w:space="0" w:color="auto"/>
                <w:left w:val="none" w:sz="0" w:space="0" w:color="auto"/>
                <w:bottom w:val="none" w:sz="0" w:space="0" w:color="auto"/>
                <w:right w:val="none" w:sz="0" w:space="0" w:color="auto"/>
              </w:divBdr>
            </w:div>
            <w:div w:id="374502318">
              <w:marLeft w:val="0"/>
              <w:marRight w:val="0"/>
              <w:marTop w:val="0"/>
              <w:marBottom w:val="0"/>
              <w:divBdr>
                <w:top w:val="none" w:sz="0" w:space="0" w:color="auto"/>
                <w:left w:val="none" w:sz="0" w:space="0" w:color="auto"/>
                <w:bottom w:val="none" w:sz="0" w:space="0" w:color="auto"/>
                <w:right w:val="none" w:sz="0" w:space="0" w:color="auto"/>
              </w:divBdr>
            </w:div>
            <w:div w:id="2132552415">
              <w:marLeft w:val="0"/>
              <w:marRight w:val="0"/>
              <w:marTop w:val="0"/>
              <w:marBottom w:val="0"/>
              <w:divBdr>
                <w:top w:val="none" w:sz="0" w:space="0" w:color="auto"/>
                <w:left w:val="none" w:sz="0" w:space="0" w:color="auto"/>
                <w:bottom w:val="none" w:sz="0" w:space="0" w:color="auto"/>
                <w:right w:val="none" w:sz="0" w:space="0" w:color="auto"/>
              </w:divBdr>
            </w:div>
            <w:div w:id="1202747220">
              <w:marLeft w:val="0"/>
              <w:marRight w:val="0"/>
              <w:marTop w:val="0"/>
              <w:marBottom w:val="0"/>
              <w:divBdr>
                <w:top w:val="none" w:sz="0" w:space="0" w:color="auto"/>
                <w:left w:val="none" w:sz="0" w:space="0" w:color="auto"/>
                <w:bottom w:val="none" w:sz="0" w:space="0" w:color="auto"/>
                <w:right w:val="none" w:sz="0" w:space="0" w:color="auto"/>
              </w:divBdr>
            </w:div>
            <w:div w:id="2039239204">
              <w:marLeft w:val="0"/>
              <w:marRight w:val="0"/>
              <w:marTop w:val="0"/>
              <w:marBottom w:val="0"/>
              <w:divBdr>
                <w:top w:val="none" w:sz="0" w:space="0" w:color="auto"/>
                <w:left w:val="none" w:sz="0" w:space="0" w:color="auto"/>
                <w:bottom w:val="none" w:sz="0" w:space="0" w:color="auto"/>
                <w:right w:val="none" w:sz="0" w:space="0" w:color="auto"/>
              </w:divBdr>
            </w:div>
            <w:div w:id="1196038249">
              <w:marLeft w:val="0"/>
              <w:marRight w:val="0"/>
              <w:marTop w:val="0"/>
              <w:marBottom w:val="0"/>
              <w:divBdr>
                <w:top w:val="none" w:sz="0" w:space="0" w:color="auto"/>
                <w:left w:val="none" w:sz="0" w:space="0" w:color="auto"/>
                <w:bottom w:val="none" w:sz="0" w:space="0" w:color="auto"/>
                <w:right w:val="none" w:sz="0" w:space="0" w:color="auto"/>
              </w:divBdr>
            </w:div>
            <w:div w:id="367754836">
              <w:marLeft w:val="0"/>
              <w:marRight w:val="0"/>
              <w:marTop w:val="0"/>
              <w:marBottom w:val="0"/>
              <w:divBdr>
                <w:top w:val="none" w:sz="0" w:space="0" w:color="auto"/>
                <w:left w:val="none" w:sz="0" w:space="0" w:color="auto"/>
                <w:bottom w:val="none" w:sz="0" w:space="0" w:color="auto"/>
                <w:right w:val="none" w:sz="0" w:space="0" w:color="auto"/>
              </w:divBdr>
            </w:div>
            <w:div w:id="137959351">
              <w:marLeft w:val="0"/>
              <w:marRight w:val="0"/>
              <w:marTop w:val="0"/>
              <w:marBottom w:val="0"/>
              <w:divBdr>
                <w:top w:val="none" w:sz="0" w:space="0" w:color="auto"/>
                <w:left w:val="none" w:sz="0" w:space="0" w:color="auto"/>
                <w:bottom w:val="none" w:sz="0" w:space="0" w:color="auto"/>
                <w:right w:val="none" w:sz="0" w:space="0" w:color="auto"/>
              </w:divBdr>
            </w:div>
            <w:div w:id="1666663057">
              <w:marLeft w:val="0"/>
              <w:marRight w:val="0"/>
              <w:marTop w:val="0"/>
              <w:marBottom w:val="0"/>
              <w:divBdr>
                <w:top w:val="none" w:sz="0" w:space="0" w:color="auto"/>
                <w:left w:val="none" w:sz="0" w:space="0" w:color="auto"/>
                <w:bottom w:val="none" w:sz="0" w:space="0" w:color="auto"/>
                <w:right w:val="none" w:sz="0" w:space="0" w:color="auto"/>
              </w:divBdr>
            </w:div>
            <w:div w:id="1470247262">
              <w:marLeft w:val="0"/>
              <w:marRight w:val="0"/>
              <w:marTop w:val="0"/>
              <w:marBottom w:val="0"/>
              <w:divBdr>
                <w:top w:val="none" w:sz="0" w:space="0" w:color="auto"/>
                <w:left w:val="none" w:sz="0" w:space="0" w:color="auto"/>
                <w:bottom w:val="none" w:sz="0" w:space="0" w:color="auto"/>
                <w:right w:val="none" w:sz="0" w:space="0" w:color="auto"/>
              </w:divBdr>
            </w:div>
            <w:div w:id="106781556">
              <w:marLeft w:val="0"/>
              <w:marRight w:val="0"/>
              <w:marTop w:val="0"/>
              <w:marBottom w:val="0"/>
              <w:divBdr>
                <w:top w:val="none" w:sz="0" w:space="0" w:color="auto"/>
                <w:left w:val="none" w:sz="0" w:space="0" w:color="auto"/>
                <w:bottom w:val="none" w:sz="0" w:space="0" w:color="auto"/>
                <w:right w:val="none" w:sz="0" w:space="0" w:color="auto"/>
              </w:divBdr>
            </w:div>
            <w:div w:id="108162028">
              <w:marLeft w:val="0"/>
              <w:marRight w:val="0"/>
              <w:marTop w:val="0"/>
              <w:marBottom w:val="0"/>
              <w:divBdr>
                <w:top w:val="none" w:sz="0" w:space="0" w:color="auto"/>
                <w:left w:val="none" w:sz="0" w:space="0" w:color="auto"/>
                <w:bottom w:val="none" w:sz="0" w:space="0" w:color="auto"/>
                <w:right w:val="none" w:sz="0" w:space="0" w:color="auto"/>
              </w:divBdr>
            </w:div>
            <w:div w:id="2001420052">
              <w:marLeft w:val="0"/>
              <w:marRight w:val="0"/>
              <w:marTop w:val="0"/>
              <w:marBottom w:val="0"/>
              <w:divBdr>
                <w:top w:val="none" w:sz="0" w:space="0" w:color="auto"/>
                <w:left w:val="none" w:sz="0" w:space="0" w:color="auto"/>
                <w:bottom w:val="none" w:sz="0" w:space="0" w:color="auto"/>
                <w:right w:val="none" w:sz="0" w:space="0" w:color="auto"/>
              </w:divBdr>
            </w:div>
            <w:div w:id="206259931">
              <w:marLeft w:val="0"/>
              <w:marRight w:val="0"/>
              <w:marTop w:val="0"/>
              <w:marBottom w:val="0"/>
              <w:divBdr>
                <w:top w:val="none" w:sz="0" w:space="0" w:color="auto"/>
                <w:left w:val="none" w:sz="0" w:space="0" w:color="auto"/>
                <w:bottom w:val="none" w:sz="0" w:space="0" w:color="auto"/>
                <w:right w:val="none" w:sz="0" w:space="0" w:color="auto"/>
              </w:divBdr>
            </w:div>
            <w:div w:id="1720786206">
              <w:marLeft w:val="0"/>
              <w:marRight w:val="0"/>
              <w:marTop w:val="0"/>
              <w:marBottom w:val="0"/>
              <w:divBdr>
                <w:top w:val="none" w:sz="0" w:space="0" w:color="auto"/>
                <w:left w:val="none" w:sz="0" w:space="0" w:color="auto"/>
                <w:bottom w:val="none" w:sz="0" w:space="0" w:color="auto"/>
                <w:right w:val="none" w:sz="0" w:space="0" w:color="auto"/>
              </w:divBdr>
            </w:div>
            <w:div w:id="270476274">
              <w:marLeft w:val="0"/>
              <w:marRight w:val="0"/>
              <w:marTop w:val="0"/>
              <w:marBottom w:val="0"/>
              <w:divBdr>
                <w:top w:val="none" w:sz="0" w:space="0" w:color="auto"/>
                <w:left w:val="none" w:sz="0" w:space="0" w:color="auto"/>
                <w:bottom w:val="none" w:sz="0" w:space="0" w:color="auto"/>
                <w:right w:val="none" w:sz="0" w:space="0" w:color="auto"/>
              </w:divBdr>
            </w:div>
            <w:div w:id="64111938">
              <w:marLeft w:val="0"/>
              <w:marRight w:val="0"/>
              <w:marTop w:val="0"/>
              <w:marBottom w:val="0"/>
              <w:divBdr>
                <w:top w:val="none" w:sz="0" w:space="0" w:color="auto"/>
                <w:left w:val="none" w:sz="0" w:space="0" w:color="auto"/>
                <w:bottom w:val="none" w:sz="0" w:space="0" w:color="auto"/>
                <w:right w:val="none" w:sz="0" w:space="0" w:color="auto"/>
              </w:divBdr>
            </w:div>
            <w:div w:id="204566160">
              <w:marLeft w:val="0"/>
              <w:marRight w:val="0"/>
              <w:marTop w:val="0"/>
              <w:marBottom w:val="0"/>
              <w:divBdr>
                <w:top w:val="none" w:sz="0" w:space="0" w:color="auto"/>
                <w:left w:val="none" w:sz="0" w:space="0" w:color="auto"/>
                <w:bottom w:val="none" w:sz="0" w:space="0" w:color="auto"/>
                <w:right w:val="none" w:sz="0" w:space="0" w:color="auto"/>
              </w:divBdr>
            </w:div>
            <w:div w:id="699933362">
              <w:marLeft w:val="0"/>
              <w:marRight w:val="0"/>
              <w:marTop w:val="0"/>
              <w:marBottom w:val="0"/>
              <w:divBdr>
                <w:top w:val="none" w:sz="0" w:space="0" w:color="auto"/>
                <w:left w:val="none" w:sz="0" w:space="0" w:color="auto"/>
                <w:bottom w:val="none" w:sz="0" w:space="0" w:color="auto"/>
                <w:right w:val="none" w:sz="0" w:space="0" w:color="auto"/>
              </w:divBdr>
            </w:div>
            <w:div w:id="673383723">
              <w:marLeft w:val="0"/>
              <w:marRight w:val="0"/>
              <w:marTop w:val="0"/>
              <w:marBottom w:val="0"/>
              <w:divBdr>
                <w:top w:val="none" w:sz="0" w:space="0" w:color="auto"/>
                <w:left w:val="none" w:sz="0" w:space="0" w:color="auto"/>
                <w:bottom w:val="none" w:sz="0" w:space="0" w:color="auto"/>
                <w:right w:val="none" w:sz="0" w:space="0" w:color="auto"/>
              </w:divBdr>
            </w:div>
            <w:div w:id="1158884411">
              <w:marLeft w:val="0"/>
              <w:marRight w:val="0"/>
              <w:marTop w:val="0"/>
              <w:marBottom w:val="0"/>
              <w:divBdr>
                <w:top w:val="none" w:sz="0" w:space="0" w:color="auto"/>
                <w:left w:val="none" w:sz="0" w:space="0" w:color="auto"/>
                <w:bottom w:val="none" w:sz="0" w:space="0" w:color="auto"/>
                <w:right w:val="none" w:sz="0" w:space="0" w:color="auto"/>
              </w:divBdr>
            </w:div>
            <w:div w:id="1894269931">
              <w:marLeft w:val="0"/>
              <w:marRight w:val="0"/>
              <w:marTop w:val="0"/>
              <w:marBottom w:val="0"/>
              <w:divBdr>
                <w:top w:val="none" w:sz="0" w:space="0" w:color="auto"/>
                <w:left w:val="none" w:sz="0" w:space="0" w:color="auto"/>
                <w:bottom w:val="none" w:sz="0" w:space="0" w:color="auto"/>
                <w:right w:val="none" w:sz="0" w:space="0" w:color="auto"/>
              </w:divBdr>
            </w:div>
            <w:div w:id="1019816019">
              <w:marLeft w:val="0"/>
              <w:marRight w:val="0"/>
              <w:marTop w:val="0"/>
              <w:marBottom w:val="0"/>
              <w:divBdr>
                <w:top w:val="none" w:sz="0" w:space="0" w:color="auto"/>
                <w:left w:val="none" w:sz="0" w:space="0" w:color="auto"/>
                <w:bottom w:val="none" w:sz="0" w:space="0" w:color="auto"/>
                <w:right w:val="none" w:sz="0" w:space="0" w:color="auto"/>
              </w:divBdr>
            </w:div>
            <w:div w:id="523591774">
              <w:marLeft w:val="0"/>
              <w:marRight w:val="0"/>
              <w:marTop w:val="0"/>
              <w:marBottom w:val="0"/>
              <w:divBdr>
                <w:top w:val="none" w:sz="0" w:space="0" w:color="auto"/>
                <w:left w:val="none" w:sz="0" w:space="0" w:color="auto"/>
                <w:bottom w:val="none" w:sz="0" w:space="0" w:color="auto"/>
                <w:right w:val="none" w:sz="0" w:space="0" w:color="auto"/>
              </w:divBdr>
            </w:div>
            <w:div w:id="682126897">
              <w:marLeft w:val="0"/>
              <w:marRight w:val="0"/>
              <w:marTop w:val="0"/>
              <w:marBottom w:val="0"/>
              <w:divBdr>
                <w:top w:val="none" w:sz="0" w:space="0" w:color="auto"/>
                <w:left w:val="none" w:sz="0" w:space="0" w:color="auto"/>
                <w:bottom w:val="none" w:sz="0" w:space="0" w:color="auto"/>
                <w:right w:val="none" w:sz="0" w:space="0" w:color="auto"/>
              </w:divBdr>
            </w:div>
            <w:div w:id="1859660011">
              <w:marLeft w:val="0"/>
              <w:marRight w:val="0"/>
              <w:marTop w:val="0"/>
              <w:marBottom w:val="0"/>
              <w:divBdr>
                <w:top w:val="none" w:sz="0" w:space="0" w:color="auto"/>
                <w:left w:val="none" w:sz="0" w:space="0" w:color="auto"/>
                <w:bottom w:val="none" w:sz="0" w:space="0" w:color="auto"/>
                <w:right w:val="none" w:sz="0" w:space="0" w:color="auto"/>
              </w:divBdr>
            </w:div>
            <w:div w:id="1262107622">
              <w:marLeft w:val="0"/>
              <w:marRight w:val="0"/>
              <w:marTop w:val="0"/>
              <w:marBottom w:val="0"/>
              <w:divBdr>
                <w:top w:val="none" w:sz="0" w:space="0" w:color="auto"/>
                <w:left w:val="none" w:sz="0" w:space="0" w:color="auto"/>
                <w:bottom w:val="none" w:sz="0" w:space="0" w:color="auto"/>
                <w:right w:val="none" w:sz="0" w:space="0" w:color="auto"/>
              </w:divBdr>
            </w:div>
            <w:div w:id="2039309550">
              <w:marLeft w:val="0"/>
              <w:marRight w:val="0"/>
              <w:marTop w:val="0"/>
              <w:marBottom w:val="0"/>
              <w:divBdr>
                <w:top w:val="none" w:sz="0" w:space="0" w:color="auto"/>
                <w:left w:val="none" w:sz="0" w:space="0" w:color="auto"/>
                <w:bottom w:val="none" w:sz="0" w:space="0" w:color="auto"/>
                <w:right w:val="none" w:sz="0" w:space="0" w:color="auto"/>
              </w:divBdr>
            </w:div>
            <w:div w:id="615336175">
              <w:marLeft w:val="0"/>
              <w:marRight w:val="0"/>
              <w:marTop w:val="0"/>
              <w:marBottom w:val="0"/>
              <w:divBdr>
                <w:top w:val="none" w:sz="0" w:space="0" w:color="auto"/>
                <w:left w:val="none" w:sz="0" w:space="0" w:color="auto"/>
                <w:bottom w:val="none" w:sz="0" w:space="0" w:color="auto"/>
                <w:right w:val="none" w:sz="0" w:space="0" w:color="auto"/>
              </w:divBdr>
            </w:div>
            <w:div w:id="45706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21527">
      <w:bodyDiv w:val="1"/>
      <w:marLeft w:val="0"/>
      <w:marRight w:val="0"/>
      <w:marTop w:val="0"/>
      <w:marBottom w:val="0"/>
      <w:divBdr>
        <w:top w:val="none" w:sz="0" w:space="0" w:color="auto"/>
        <w:left w:val="none" w:sz="0" w:space="0" w:color="auto"/>
        <w:bottom w:val="none" w:sz="0" w:space="0" w:color="auto"/>
        <w:right w:val="none" w:sz="0" w:space="0" w:color="auto"/>
      </w:divBdr>
      <w:divsChild>
        <w:div w:id="293407923">
          <w:marLeft w:val="0"/>
          <w:marRight w:val="0"/>
          <w:marTop w:val="0"/>
          <w:marBottom w:val="0"/>
          <w:divBdr>
            <w:top w:val="none" w:sz="0" w:space="0" w:color="auto"/>
            <w:left w:val="none" w:sz="0" w:space="0" w:color="auto"/>
            <w:bottom w:val="none" w:sz="0" w:space="0" w:color="auto"/>
            <w:right w:val="none" w:sz="0" w:space="0" w:color="auto"/>
          </w:divBdr>
          <w:divsChild>
            <w:div w:id="846603646">
              <w:marLeft w:val="0"/>
              <w:marRight w:val="0"/>
              <w:marTop w:val="0"/>
              <w:marBottom w:val="0"/>
              <w:divBdr>
                <w:top w:val="none" w:sz="0" w:space="0" w:color="auto"/>
                <w:left w:val="none" w:sz="0" w:space="0" w:color="auto"/>
                <w:bottom w:val="none" w:sz="0" w:space="0" w:color="auto"/>
                <w:right w:val="none" w:sz="0" w:space="0" w:color="auto"/>
              </w:divBdr>
            </w:div>
            <w:div w:id="1494295485">
              <w:marLeft w:val="0"/>
              <w:marRight w:val="0"/>
              <w:marTop w:val="0"/>
              <w:marBottom w:val="0"/>
              <w:divBdr>
                <w:top w:val="none" w:sz="0" w:space="0" w:color="auto"/>
                <w:left w:val="none" w:sz="0" w:space="0" w:color="auto"/>
                <w:bottom w:val="none" w:sz="0" w:space="0" w:color="auto"/>
                <w:right w:val="none" w:sz="0" w:space="0" w:color="auto"/>
              </w:divBdr>
            </w:div>
            <w:div w:id="631522846">
              <w:marLeft w:val="0"/>
              <w:marRight w:val="0"/>
              <w:marTop w:val="0"/>
              <w:marBottom w:val="0"/>
              <w:divBdr>
                <w:top w:val="none" w:sz="0" w:space="0" w:color="auto"/>
                <w:left w:val="none" w:sz="0" w:space="0" w:color="auto"/>
                <w:bottom w:val="none" w:sz="0" w:space="0" w:color="auto"/>
                <w:right w:val="none" w:sz="0" w:space="0" w:color="auto"/>
              </w:divBdr>
            </w:div>
            <w:div w:id="194082066">
              <w:marLeft w:val="0"/>
              <w:marRight w:val="0"/>
              <w:marTop w:val="0"/>
              <w:marBottom w:val="0"/>
              <w:divBdr>
                <w:top w:val="none" w:sz="0" w:space="0" w:color="auto"/>
                <w:left w:val="none" w:sz="0" w:space="0" w:color="auto"/>
                <w:bottom w:val="none" w:sz="0" w:space="0" w:color="auto"/>
                <w:right w:val="none" w:sz="0" w:space="0" w:color="auto"/>
              </w:divBdr>
            </w:div>
            <w:div w:id="1727726976">
              <w:marLeft w:val="0"/>
              <w:marRight w:val="0"/>
              <w:marTop w:val="0"/>
              <w:marBottom w:val="0"/>
              <w:divBdr>
                <w:top w:val="none" w:sz="0" w:space="0" w:color="auto"/>
                <w:left w:val="none" w:sz="0" w:space="0" w:color="auto"/>
                <w:bottom w:val="none" w:sz="0" w:space="0" w:color="auto"/>
                <w:right w:val="none" w:sz="0" w:space="0" w:color="auto"/>
              </w:divBdr>
            </w:div>
            <w:div w:id="2047177746">
              <w:marLeft w:val="0"/>
              <w:marRight w:val="0"/>
              <w:marTop w:val="0"/>
              <w:marBottom w:val="0"/>
              <w:divBdr>
                <w:top w:val="none" w:sz="0" w:space="0" w:color="auto"/>
                <w:left w:val="none" w:sz="0" w:space="0" w:color="auto"/>
                <w:bottom w:val="none" w:sz="0" w:space="0" w:color="auto"/>
                <w:right w:val="none" w:sz="0" w:space="0" w:color="auto"/>
              </w:divBdr>
            </w:div>
            <w:div w:id="1985043964">
              <w:marLeft w:val="0"/>
              <w:marRight w:val="0"/>
              <w:marTop w:val="0"/>
              <w:marBottom w:val="0"/>
              <w:divBdr>
                <w:top w:val="none" w:sz="0" w:space="0" w:color="auto"/>
                <w:left w:val="none" w:sz="0" w:space="0" w:color="auto"/>
                <w:bottom w:val="none" w:sz="0" w:space="0" w:color="auto"/>
                <w:right w:val="none" w:sz="0" w:space="0" w:color="auto"/>
              </w:divBdr>
            </w:div>
            <w:div w:id="961376769">
              <w:marLeft w:val="0"/>
              <w:marRight w:val="0"/>
              <w:marTop w:val="0"/>
              <w:marBottom w:val="0"/>
              <w:divBdr>
                <w:top w:val="none" w:sz="0" w:space="0" w:color="auto"/>
                <w:left w:val="none" w:sz="0" w:space="0" w:color="auto"/>
                <w:bottom w:val="none" w:sz="0" w:space="0" w:color="auto"/>
                <w:right w:val="none" w:sz="0" w:space="0" w:color="auto"/>
              </w:divBdr>
            </w:div>
            <w:div w:id="1097210020">
              <w:marLeft w:val="0"/>
              <w:marRight w:val="0"/>
              <w:marTop w:val="0"/>
              <w:marBottom w:val="0"/>
              <w:divBdr>
                <w:top w:val="none" w:sz="0" w:space="0" w:color="auto"/>
                <w:left w:val="none" w:sz="0" w:space="0" w:color="auto"/>
                <w:bottom w:val="none" w:sz="0" w:space="0" w:color="auto"/>
                <w:right w:val="none" w:sz="0" w:space="0" w:color="auto"/>
              </w:divBdr>
            </w:div>
            <w:div w:id="1498232586">
              <w:marLeft w:val="0"/>
              <w:marRight w:val="0"/>
              <w:marTop w:val="0"/>
              <w:marBottom w:val="0"/>
              <w:divBdr>
                <w:top w:val="none" w:sz="0" w:space="0" w:color="auto"/>
                <w:left w:val="none" w:sz="0" w:space="0" w:color="auto"/>
                <w:bottom w:val="none" w:sz="0" w:space="0" w:color="auto"/>
                <w:right w:val="none" w:sz="0" w:space="0" w:color="auto"/>
              </w:divBdr>
            </w:div>
            <w:div w:id="420877689">
              <w:marLeft w:val="0"/>
              <w:marRight w:val="0"/>
              <w:marTop w:val="0"/>
              <w:marBottom w:val="0"/>
              <w:divBdr>
                <w:top w:val="none" w:sz="0" w:space="0" w:color="auto"/>
                <w:left w:val="none" w:sz="0" w:space="0" w:color="auto"/>
                <w:bottom w:val="none" w:sz="0" w:space="0" w:color="auto"/>
                <w:right w:val="none" w:sz="0" w:space="0" w:color="auto"/>
              </w:divBdr>
            </w:div>
            <w:div w:id="1578323686">
              <w:marLeft w:val="0"/>
              <w:marRight w:val="0"/>
              <w:marTop w:val="0"/>
              <w:marBottom w:val="0"/>
              <w:divBdr>
                <w:top w:val="none" w:sz="0" w:space="0" w:color="auto"/>
                <w:left w:val="none" w:sz="0" w:space="0" w:color="auto"/>
                <w:bottom w:val="none" w:sz="0" w:space="0" w:color="auto"/>
                <w:right w:val="none" w:sz="0" w:space="0" w:color="auto"/>
              </w:divBdr>
            </w:div>
            <w:div w:id="2085640025">
              <w:marLeft w:val="0"/>
              <w:marRight w:val="0"/>
              <w:marTop w:val="0"/>
              <w:marBottom w:val="0"/>
              <w:divBdr>
                <w:top w:val="none" w:sz="0" w:space="0" w:color="auto"/>
                <w:left w:val="none" w:sz="0" w:space="0" w:color="auto"/>
                <w:bottom w:val="none" w:sz="0" w:space="0" w:color="auto"/>
                <w:right w:val="none" w:sz="0" w:space="0" w:color="auto"/>
              </w:divBdr>
            </w:div>
            <w:div w:id="231164085">
              <w:marLeft w:val="0"/>
              <w:marRight w:val="0"/>
              <w:marTop w:val="0"/>
              <w:marBottom w:val="0"/>
              <w:divBdr>
                <w:top w:val="none" w:sz="0" w:space="0" w:color="auto"/>
                <w:left w:val="none" w:sz="0" w:space="0" w:color="auto"/>
                <w:bottom w:val="none" w:sz="0" w:space="0" w:color="auto"/>
                <w:right w:val="none" w:sz="0" w:space="0" w:color="auto"/>
              </w:divBdr>
            </w:div>
            <w:div w:id="1584602509">
              <w:marLeft w:val="0"/>
              <w:marRight w:val="0"/>
              <w:marTop w:val="0"/>
              <w:marBottom w:val="0"/>
              <w:divBdr>
                <w:top w:val="none" w:sz="0" w:space="0" w:color="auto"/>
                <w:left w:val="none" w:sz="0" w:space="0" w:color="auto"/>
                <w:bottom w:val="none" w:sz="0" w:space="0" w:color="auto"/>
                <w:right w:val="none" w:sz="0" w:space="0" w:color="auto"/>
              </w:divBdr>
            </w:div>
            <w:div w:id="760293103">
              <w:marLeft w:val="0"/>
              <w:marRight w:val="0"/>
              <w:marTop w:val="0"/>
              <w:marBottom w:val="0"/>
              <w:divBdr>
                <w:top w:val="none" w:sz="0" w:space="0" w:color="auto"/>
                <w:left w:val="none" w:sz="0" w:space="0" w:color="auto"/>
                <w:bottom w:val="none" w:sz="0" w:space="0" w:color="auto"/>
                <w:right w:val="none" w:sz="0" w:space="0" w:color="auto"/>
              </w:divBdr>
            </w:div>
            <w:div w:id="936641530">
              <w:marLeft w:val="0"/>
              <w:marRight w:val="0"/>
              <w:marTop w:val="0"/>
              <w:marBottom w:val="0"/>
              <w:divBdr>
                <w:top w:val="none" w:sz="0" w:space="0" w:color="auto"/>
                <w:left w:val="none" w:sz="0" w:space="0" w:color="auto"/>
                <w:bottom w:val="none" w:sz="0" w:space="0" w:color="auto"/>
                <w:right w:val="none" w:sz="0" w:space="0" w:color="auto"/>
              </w:divBdr>
            </w:div>
            <w:div w:id="327758840">
              <w:marLeft w:val="0"/>
              <w:marRight w:val="0"/>
              <w:marTop w:val="0"/>
              <w:marBottom w:val="0"/>
              <w:divBdr>
                <w:top w:val="none" w:sz="0" w:space="0" w:color="auto"/>
                <w:left w:val="none" w:sz="0" w:space="0" w:color="auto"/>
                <w:bottom w:val="none" w:sz="0" w:space="0" w:color="auto"/>
                <w:right w:val="none" w:sz="0" w:space="0" w:color="auto"/>
              </w:divBdr>
            </w:div>
            <w:div w:id="1343707561">
              <w:marLeft w:val="0"/>
              <w:marRight w:val="0"/>
              <w:marTop w:val="0"/>
              <w:marBottom w:val="0"/>
              <w:divBdr>
                <w:top w:val="none" w:sz="0" w:space="0" w:color="auto"/>
                <w:left w:val="none" w:sz="0" w:space="0" w:color="auto"/>
                <w:bottom w:val="none" w:sz="0" w:space="0" w:color="auto"/>
                <w:right w:val="none" w:sz="0" w:space="0" w:color="auto"/>
              </w:divBdr>
            </w:div>
            <w:div w:id="1386829853">
              <w:marLeft w:val="0"/>
              <w:marRight w:val="0"/>
              <w:marTop w:val="0"/>
              <w:marBottom w:val="0"/>
              <w:divBdr>
                <w:top w:val="none" w:sz="0" w:space="0" w:color="auto"/>
                <w:left w:val="none" w:sz="0" w:space="0" w:color="auto"/>
                <w:bottom w:val="none" w:sz="0" w:space="0" w:color="auto"/>
                <w:right w:val="none" w:sz="0" w:space="0" w:color="auto"/>
              </w:divBdr>
            </w:div>
            <w:div w:id="1763988302">
              <w:marLeft w:val="0"/>
              <w:marRight w:val="0"/>
              <w:marTop w:val="0"/>
              <w:marBottom w:val="0"/>
              <w:divBdr>
                <w:top w:val="none" w:sz="0" w:space="0" w:color="auto"/>
                <w:left w:val="none" w:sz="0" w:space="0" w:color="auto"/>
                <w:bottom w:val="none" w:sz="0" w:space="0" w:color="auto"/>
                <w:right w:val="none" w:sz="0" w:space="0" w:color="auto"/>
              </w:divBdr>
            </w:div>
            <w:div w:id="2085368573">
              <w:marLeft w:val="0"/>
              <w:marRight w:val="0"/>
              <w:marTop w:val="0"/>
              <w:marBottom w:val="0"/>
              <w:divBdr>
                <w:top w:val="none" w:sz="0" w:space="0" w:color="auto"/>
                <w:left w:val="none" w:sz="0" w:space="0" w:color="auto"/>
                <w:bottom w:val="none" w:sz="0" w:space="0" w:color="auto"/>
                <w:right w:val="none" w:sz="0" w:space="0" w:color="auto"/>
              </w:divBdr>
            </w:div>
            <w:div w:id="754596368">
              <w:marLeft w:val="0"/>
              <w:marRight w:val="0"/>
              <w:marTop w:val="0"/>
              <w:marBottom w:val="0"/>
              <w:divBdr>
                <w:top w:val="none" w:sz="0" w:space="0" w:color="auto"/>
                <w:left w:val="none" w:sz="0" w:space="0" w:color="auto"/>
                <w:bottom w:val="none" w:sz="0" w:space="0" w:color="auto"/>
                <w:right w:val="none" w:sz="0" w:space="0" w:color="auto"/>
              </w:divBdr>
            </w:div>
            <w:div w:id="271595088">
              <w:marLeft w:val="0"/>
              <w:marRight w:val="0"/>
              <w:marTop w:val="0"/>
              <w:marBottom w:val="0"/>
              <w:divBdr>
                <w:top w:val="none" w:sz="0" w:space="0" w:color="auto"/>
                <w:left w:val="none" w:sz="0" w:space="0" w:color="auto"/>
                <w:bottom w:val="none" w:sz="0" w:space="0" w:color="auto"/>
                <w:right w:val="none" w:sz="0" w:space="0" w:color="auto"/>
              </w:divBdr>
            </w:div>
            <w:div w:id="912857207">
              <w:marLeft w:val="0"/>
              <w:marRight w:val="0"/>
              <w:marTop w:val="0"/>
              <w:marBottom w:val="0"/>
              <w:divBdr>
                <w:top w:val="none" w:sz="0" w:space="0" w:color="auto"/>
                <w:left w:val="none" w:sz="0" w:space="0" w:color="auto"/>
                <w:bottom w:val="none" w:sz="0" w:space="0" w:color="auto"/>
                <w:right w:val="none" w:sz="0" w:space="0" w:color="auto"/>
              </w:divBdr>
            </w:div>
            <w:div w:id="579558432">
              <w:marLeft w:val="0"/>
              <w:marRight w:val="0"/>
              <w:marTop w:val="0"/>
              <w:marBottom w:val="0"/>
              <w:divBdr>
                <w:top w:val="none" w:sz="0" w:space="0" w:color="auto"/>
                <w:left w:val="none" w:sz="0" w:space="0" w:color="auto"/>
                <w:bottom w:val="none" w:sz="0" w:space="0" w:color="auto"/>
                <w:right w:val="none" w:sz="0" w:space="0" w:color="auto"/>
              </w:divBdr>
            </w:div>
            <w:div w:id="1396124511">
              <w:marLeft w:val="0"/>
              <w:marRight w:val="0"/>
              <w:marTop w:val="0"/>
              <w:marBottom w:val="0"/>
              <w:divBdr>
                <w:top w:val="none" w:sz="0" w:space="0" w:color="auto"/>
                <w:left w:val="none" w:sz="0" w:space="0" w:color="auto"/>
                <w:bottom w:val="none" w:sz="0" w:space="0" w:color="auto"/>
                <w:right w:val="none" w:sz="0" w:space="0" w:color="auto"/>
              </w:divBdr>
            </w:div>
            <w:div w:id="1973368638">
              <w:marLeft w:val="0"/>
              <w:marRight w:val="0"/>
              <w:marTop w:val="0"/>
              <w:marBottom w:val="0"/>
              <w:divBdr>
                <w:top w:val="none" w:sz="0" w:space="0" w:color="auto"/>
                <w:left w:val="none" w:sz="0" w:space="0" w:color="auto"/>
                <w:bottom w:val="none" w:sz="0" w:space="0" w:color="auto"/>
                <w:right w:val="none" w:sz="0" w:space="0" w:color="auto"/>
              </w:divBdr>
            </w:div>
            <w:div w:id="1371808965">
              <w:marLeft w:val="0"/>
              <w:marRight w:val="0"/>
              <w:marTop w:val="0"/>
              <w:marBottom w:val="0"/>
              <w:divBdr>
                <w:top w:val="none" w:sz="0" w:space="0" w:color="auto"/>
                <w:left w:val="none" w:sz="0" w:space="0" w:color="auto"/>
                <w:bottom w:val="none" w:sz="0" w:space="0" w:color="auto"/>
                <w:right w:val="none" w:sz="0" w:space="0" w:color="auto"/>
              </w:divBdr>
            </w:div>
            <w:div w:id="942883294">
              <w:marLeft w:val="0"/>
              <w:marRight w:val="0"/>
              <w:marTop w:val="0"/>
              <w:marBottom w:val="0"/>
              <w:divBdr>
                <w:top w:val="none" w:sz="0" w:space="0" w:color="auto"/>
                <w:left w:val="none" w:sz="0" w:space="0" w:color="auto"/>
                <w:bottom w:val="none" w:sz="0" w:space="0" w:color="auto"/>
                <w:right w:val="none" w:sz="0" w:space="0" w:color="auto"/>
              </w:divBdr>
            </w:div>
            <w:div w:id="1913470570">
              <w:marLeft w:val="0"/>
              <w:marRight w:val="0"/>
              <w:marTop w:val="0"/>
              <w:marBottom w:val="0"/>
              <w:divBdr>
                <w:top w:val="none" w:sz="0" w:space="0" w:color="auto"/>
                <w:left w:val="none" w:sz="0" w:space="0" w:color="auto"/>
                <w:bottom w:val="none" w:sz="0" w:space="0" w:color="auto"/>
                <w:right w:val="none" w:sz="0" w:space="0" w:color="auto"/>
              </w:divBdr>
            </w:div>
            <w:div w:id="58333876">
              <w:marLeft w:val="0"/>
              <w:marRight w:val="0"/>
              <w:marTop w:val="0"/>
              <w:marBottom w:val="0"/>
              <w:divBdr>
                <w:top w:val="none" w:sz="0" w:space="0" w:color="auto"/>
                <w:left w:val="none" w:sz="0" w:space="0" w:color="auto"/>
                <w:bottom w:val="none" w:sz="0" w:space="0" w:color="auto"/>
                <w:right w:val="none" w:sz="0" w:space="0" w:color="auto"/>
              </w:divBdr>
            </w:div>
            <w:div w:id="1872064595">
              <w:marLeft w:val="0"/>
              <w:marRight w:val="0"/>
              <w:marTop w:val="0"/>
              <w:marBottom w:val="0"/>
              <w:divBdr>
                <w:top w:val="none" w:sz="0" w:space="0" w:color="auto"/>
                <w:left w:val="none" w:sz="0" w:space="0" w:color="auto"/>
                <w:bottom w:val="none" w:sz="0" w:space="0" w:color="auto"/>
                <w:right w:val="none" w:sz="0" w:space="0" w:color="auto"/>
              </w:divBdr>
            </w:div>
            <w:div w:id="1515343037">
              <w:marLeft w:val="0"/>
              <w:marRight w:val="0"/>
              <w:marTop w:val="0"/>
              <w:marBottom w:val="0"/>
              <w:divBdr>
                <w:top w:val="none" w:sz="0" w:space="0" w:color="auto"/>
                <w:left w:val="none" w:sz="0" w:space="0" w:color="auto"/>
                <w:bottom w:val="none" w:sz="0" w:space="0" w:color="auto"/>
                <w:right w:val="none" w:sz="0" w:space="0" w:color="auto"/>
              </w:divBdr>
            </w:div>
            <w:div w:id="426463440">
              <w:marLeft w:val="0"/>
              <w:marRight w:val="0"/>
              <w:marTop w:val="0"/>
              <w:marBottom w:val="0"/>
              <w:divBdr>
                <w:top w:val="none" w:sz="0" w:space="0" w:color="auto"/>
                <w:left w:val="none" w:sz="0" w:space="0" w:color="auto"/>
                <w:bottom w:val="none" w:sz="0" w:space="0" w:color="auto"/>
                <w:right w:val="none" w:sz="0" w:space="0" w:color="auto"/>
              </w:divBdr>
            </w:div>
            <w:div w:id="1411777075">
              <w:marLeft w:val="0"/>
              <w:marRight w:val="0"/>
              <w:marTop w:val="0"/>
              <w:marBottom w:val="0"/>
              <w:divBdr>
                <w:top w:val="none" w:sz="0" w:space="0" w:color="auto"/>
                <w:left w:val="none" w:sz="0" w:space="0" w:color="auto"/>
                <w:bottom w:val="none" w:sz="0" w:space="0" w:color="auto"/>
                <w:right w:val="none" w:sz="0" w:space="0" w:color="auto"/>
              </w:divBdr>
            </w:div>
            <w:div w:id="1956597444">
              <w:marLeft w:val="0"/>
              <w:marRight w:val="0"/>
              <w:marTop w:val="0"/>
              <w:marBottom w:val="0"/>
              <w:divBdr>
                <w:top w:val="none" w:sz="0" w:space="0" w:color="auto"/>
                <w:left w:val="none" w:sz="0" w:space="0" w:color="auto"/>
                <w:bottom w:val="none" w:sz="0" w:space="0" w:color="auto"/>
                <w:right w:val="none" w:sz="0" w:space="0" w:color="auto"/>
              </w:divBdr>
            </w:div>
            <w:div w:id="1557886890">
              <w:marLeft w:val="0"/>
              <w:marRight w:val="0"/>
              <w:marTop w:val="0"/>
              <w:marBottom w:val="0"/>
              <w:divBdr>
                <w:top w:val="none" w:sz="0" w:space="0" w:color="auto"/>
                <w:left w:val="none" w:sz="0" w:space="0" w:color="auto"/>
                <w:bottom w:val="none" w:sz="0" w:space="0" w:color="auto"/>
                <w:right w:val="none" w:sz="0" w:space="0" w:color="auto"/>
              </w:divBdr>
            </w:div>
            <w:div w:id="1760322827">
              <w:marLeft w:val="0"/>
              <w:marRight w:val="0"/>
              <w:marTop w:val="0"/>
              <w:marBottom w:val="0"/>
              <w:divBdr>
                <w:top w:val="none" w:sz="0" w:space="0" w:color="auto"/>
                <w:left w:val="none" w:sz="0" w:space="0" w:color="auto"/>
                <w:bottom w:val="none" w:sz="0" w:space="0" w:color="auto"/>
                <w:right w:val="none" w:sz="0" w:space="0" w:color="auto"/>
              </w:divBdr>
            </w:div>
            <w:div w:id="1789810391">
              <w:marLeft w:val="0"/>
              <w:marRight w:val="0"/>
              <w:marTop w:val="0"/>
              <w:marBottom w:val="0"/>
              <w:divBdr>
                <w:top w:val="none" w:sz="0" w:space="0" w:color="auto"/>
                <w:left w:val="none" w:sz="0" w:space="0" w:color="auto"/>
                <w:bottom w:val="none" w:sz="0" w:space="0" w:color="auto"/>
                <w:right w:val="none" w:sz="0" w:space="0" w:color="auto"/>
              </w:divBdr>
            </w:div>
            <w:div w:id="596325427">
              <w:marLeft w:val="0"/>
              <w:marRight w:val="0"/>
              <w:marTop w:val="0"/>
              <w:marBottom w:val="0"/>
              <w:divBdr>
                <w:top w:val="none" w:sz="0" w:space="0" w:color="auto"/>
                <w:left w:val="none" w:sz="0" w:space="0" w:color="auto"/>
                <w:bottom w:val="none" w:sz="0" w:space="0" w:color="auto"/>
                <w:right w:val="none" w:sz="0" w:space="0" w:color="auto"/>
              </w:divBdr>
            </w:div>
            <w:div w:id="509178865">
              <w:marLeft w:val="0"/>
              <w:marRight w:val="0"/>
              <w:marTop w:val="0"/>
              <w:marBottom w:val="0"/>
              <w:divBdr>
                <w:top w:val="none" w:sz="0" w:space="0" w:color="auto"/>
                <w:left w:val="none" w:sz="0" w:space="0" w:color="auto"/>
                <w:bottom w:val="none" w:sz="0" w:space="0" w:color="auto"/>
                <w:right w:val="none" w:sz="0" w:space="0" w:color="auto"/>
              </w:divBdr>
            </w:div>
            <w:div w:id="193270997">
              <w:marLeft w:val="0"/>
              <w:marRight w:val="0"/>
              <w:marTop w:val="0"/>
              <w:marBottom w:val="0"/>
              <w:divBdr>
                <w:top w:val="none" w:sz="0" w:space="0" w:color="auto"/>
                <w:left w:val="none" w:sz="0" w:space="0" w:color="auto"/>
                <w:bottom w:val="none" w:sz="0" w:space="0" w:color="auto"/>
                <w:right w:val="none" w:sz="0" w:space="0" w:color="auto"/>
              </w:divBdr>
            </w:div>
            <w:div w:id="1033728747">
              <w:marLeft w:val="0"/>
              <w:marRight w:val="0"/>
              <w:marTop w:val="0"/>
              <w:marBottom w:val="0"/>
              <w:divBdr>
                <w:top w:val="none" w:sz="0" w:space="0" w:color="auto"/>
                <w:left w:val="none" w:sz="0" w:space="0" w:color="auto"/>
                <w:bottom w:val="none" w:sz="0" w:space="0" w:color="auto"/>
                <w:right w:val="none" w:sz="0" w:space="0" w:color="auto"/>
              </w:divBdr>
            </w:div>
            <w:div w:id="972755849">
              <w:marLeft w:val="0"/>
              <w:marRight w:val="0"/>
              <w:marTop w:val="0"/>
              <w:marBottom w:val="0"/>
              <w:divBdr>
                <w:top w:val="none" w:sz="0" w:space="0" w:color="auto"/>
                <w:left w:val="none" w:sz="0" w:space="0" w:color="auto"/>
                <w:bottom w:val="none" w:sz="0" w:space="0" w:color="auto"/>
                <w:right w:val="none" w:sz="0" w:space="0" w:color="auto"/>
              </w:divBdr>
            </w:div>
            <w:div w:id="199802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49029">
      <w:bodyDiv w:val="1"/>
      <w:marLeft w:val="0"/>
      <w:marRight w:val="0"/>
      <w:marTop w:val="0"/>
      <w:marBottom w:val="0"/>
      <w:divBdr>
        <w:top w:val="none" w:sz="0" w:space="0" w:color="auto"/>
        <w:left w:val="none" w:sz="0" w:space="0" w:color="auto"/>
        <w:bottom w:val="none" w:sz="0" w:space="0" w:color="auto"/>
        <w:right w:val="none" w:sz="0" w:space="0" w:color="auto"/>
      </w:divBdr>
    </w:div>
    <w:div w:id="1344631582">
      <w:bodyDiv w:val="1"/>
      <w:marLeft w:val="0"/>
      <w:marRight w:val="0"/>
      <w:marTop w:val="0"/>
      <w:marBottom w:val="0"/>
      <w:divBdr>
        <w:top w:val="none" w:sz="0" w:space="0" w:color="auto"/>
        <w:left w:val="none" w:sz="0" w:space="0" w:color="auto"/>
        <w:bottom w:val="none" w:sz="0" w:space="0" w:color="auto"/>
        <w:right w:val="none" w:sz="0" w:space="0" w:color="auto"/>
      </w:divBdr>
    </w:div>
    <w:div w:id="1360744173">
      <w:bodyDiv w:val="1"/>
      <w:marLeft w:val="0"/>
      <w:marRight w:val="0"/>
      <w:marTop w:val="0"/>
      <w:marBottom w:val="0"/>
      <w:divBdr>
        <w:top w:val="none" w:sz="0" w:space="0" w:color="auto"/>
        <w:left w:val="none" w:sz="0" w:space="0" w:color="auto"/>
        <w:bottom w:val="none" w:sz="0" w:space="0" w:color="auto"/>
        <w:right w:val="none" w:sz="0" w:space="0" w:color="auto"/>
      </w:divBdr>
    </w:div>
    <w:div w:id="1379353426">
      <w:bodyDiv w:val="1"/>
      <w:marLeft w:val="0"/>
      <w:marRight w:val="0"/>
      <w:marTop w:val="0"/>
      <w:marBottom w:val="0"/>
      <w:divBdr>
        <w:top w:val="none" w:sz="0" w:space="0" w:color="auto"/>
        <w:left w:val="none" w:sz="0" w:space="0" w:color="auto"/>
        <w:bottom w:val="none" w:sz="0" w:space="0" w:color="auto"/>
        <w:right w:val="none" w:sz="0" w:space="0" w:color="auto"/>
      </w:divBdr>
    </w:div>
    <w:div w:id="1645695860">
      <w:bodyDiv w:val="1"/>
      <w:marLeft w:val="0"/>
      <w:marRight w:val="0"/>
      <w:marTop w:val="0"/>
      <w:marBottom w:val="0"/>
      <w:divBdr>
        <w:top w:val="none" w:sz="0" w:space="0" w:color="auto"/>
        <w:left w:val="none" w:sz="0" w:space="0" w:color="auto"/>
        <w:bottom w:val="none" w:sz="0" w:space="0" w:color="auto"/>
        <w:right w:val="none" w:sz="0" w:space="0" w:color="auto"/>
      </w:divBdr>
    </w:div>
    <w:div w:id="1679455371">
      <w:bodyDiv w:val="1"/>
      <w:marLeft w:val="0"/>
      <w:marRight w:val="0"/>
      <w:marTop w:val="0"/>
      <w:marBottom w:val="0"/>
      <w:divBdr>
        <w:top w:val="none" w:sz="0" w:space="0" w:color="auto"/>
        <w:left w:val="none" w:sz="0" w:space="0" w:color="auto"/>
        <w:bottom w:val="none" w:sz="0" w:space="0" w:color="auto"/>
        <w:right w:val="none" w:sz="0" w:space="0" w:color="auto"/>
      </w:divBdr>
    </w:div>
    <w:div w:id="1783920409">
      <w:bodyDiv w:val="1"/>
      <w:marLeft w:val="0"/>
      <w:marRight w:val="0"/>
      <w:marTop w:val="0"/>
      <w:marBottom w:val="0"/>
      <w:divBdr>
        <w:top w:val="none" w:sz="0" w:space="0" w:color="auto"/>
        <w:left w:val="none" w:sz="0" w:space="0" w:color="auto"/>
        <w:bottom w:val="none" w:sz="0" w:space="0" w:color="auto"/>
        <w:right w:val="none" w:sz="0" w:space="0" w:color="auto"/>
      </w:divBdr>
    </w:div>
    <w:div w:id="2098015922">
      <w:bodyDiv w:val="1"/>
      <w:marLeft w:val="0"/>
      <w:marRight w:val="0"/>
      <w:marTop w:val="0"/>
      <w:marBottom w:val="0"/>
      <w:divBdr>
        <w:top w:val="none" w:sz="0" w:space="0" w:color="auto"/>
        <w:left w:val="none" w:sz="0" w:space="0" w:color="auto"/>
        <w:bottom w:val="none" w:sz="0" w:space="0" w:color="auto"/>
        <w:right w:val="none" w:sz="0" w:space="0" w:color="auto"/>
      </w:divBdr>
    </w:div>
    <w:div w:id="21235725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54</Pages>
  <Words>9288</Words>
  <Characters>52947</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dc:description>generated by python-docx</dc:description>
  <cp:lastModifiedBy>satya1209@outlook.com</cp:lastModifiedBy>
  <cp:revision>6</cp:revision>
  <cp:lastPrinted>2025-06-19T07:32:00Z</cp:lastPrinted>
  <dcterms:created xsi:type="dcterms:W3CDTF">2025-06-19T07:06:00Z</dcterms:created>
  <dcterms:modified xsi:type="dcterms:W3CDTF">2025-06-19T07:32:00Z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ABC57FBD6B7B41DCBFDF6B70F739342A_13</vt:lpwstr>
  </property>
</Properties>
</file>